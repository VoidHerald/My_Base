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A1642" w14:textId="77777777" w:rsidR="00B551CB" w:rsidRPr="00771DBF" w:rsidRDefault="00B551CB" w:rsidP="00B551CB">
      <w:pPr>
        <w:jc w:val="center"/>
        <w:rPr>
          <w:sz w:val="24"/>
          <w:szCs w:val="24"/>
        </w:rPr>
      </w:pPr>
      <w:r w:rsidRPr="00771DBF">
        <w:t>Учреждение образования</w:t>
      </w:r>
    </w:p>
    <w:p w14:paraId="65A4ACAE" w14:textId="77777777" w:rsidR="00B551CB" w:rsidRPr="00771DBF" w:rsidRDefault="00B551CB" w:rsidP="00B551CB">
      <w:pPr>
        <w:spacing w:before="0" w:after="2160"/>
        <w:jc w:val="center"/>
        <w:rPr>
          <w:sz w:val="24"/>
          <w:szCs w:val="24"/>
        </w:rPr>
      </w:pPr>
      <w:r w:rsidRPr="00771DBF">
        <w:t>«БЕЛОРУССКИЙ ГОСУДАРСТВЕННЫЙ ТЕХНОЛОГИЧЕСКИЙ УНИВЕРСИТЕТ»</w:t>
      </w:r>
    </w:p>
    <w:p w14:paraId="79816CB8" w14:textId="6219F234" w:rsidR="00B551CB" w:rsidRPr="0069169C" w:rsidRDefault="00B551CB" w:rsidP="00B551CB">
      <w:pPr>
        <w:spacing w:after="2040"/>
        <w:jc w:val="center"/>
        <w:rPr>
          <w:lang w:val="en-US"/>
        </w:rPr>
      </w:pPr>
    </w:p>
    <w:p w14:paraId="7534C30E" w14:textId="77777777" w:rsidR="00B551CB" w:rsidRPr="00B551CB" w:rsidRDefault="00B551CB" w:rsidP="00B551CB">
      <w:pPr>
        <w:spacing w:after="1920"/>
        <w:jc w:val="center"/>
        <w:rPr>
          <w:b/>
          <w:sz w:val="24"/>
          <w:szCs w:val="24"/>
        </w:rPr>
      </w:pPr>
      <w:r w:rsidRPr="00B551CB">
        <w:rPr>
          <w:b/>
        </w:rPr>
        <w:t>СТРУКТУРЫ ДАННЫХ</w:t>
      </w:r>
    </w:p>
    <w:p w14:paraId="042BE5CD" w14:textId="77777777" w:rsidR="00B551CB" w:rsidRPr="00771DBF" w:rsidRDefault="00B551CB" w:rsidP="00B551CB">
      <w:pPr>
        <w:jc w:val="center"/>
        <w:rPr>
          <w:sz w:val="24"/>
          <w:szCs w:val="24"/>
        </w:rPr>
      </w:pPr>
      <w:r w:rsidRPr="00771DBF">
        <w:t>Лабораторный практикум</w:t>
      </w:r>
    </w:p>
    <w:p w14:paraId="231BAABD" w14:textId="77777777" w:rsidR="00B551CB" w:rsidRDefault="00B551CB" w:rsidP="00B551CB">
      <w:pPr>
        <w:jc w:val="center"/>
      </w:pPr>
      <w:r w:rsidRPr="00771DBF">
        <w:t xml:space="preserve">для студентов </w:t>
      </w:r>
      <w:r w:rsidRPr="00771DBF">
        <w:rPr>
          <w:lang w:val="en-US"/>
        </w:rPr>
        <w:t>IT</w:t>
      </w:r>
      <w:r w:rsidRPr="00771DBF">
        <w:t>-специальностей</w:t>
      </w:r>
      <w:r>
        <w:br w:type="page"/>
      </w:r>
    </w:p>
    <w:p w14:paraId="7771D026" w14:textId="77777777" w:rsidR="00B551CB" w:rsidRPr="00B551CB" w:rsidRDefault="00B551CB" w:rsidP="00B551CB">
      <w:pPr>
        <w:jc w:val="center"/>
        <w:rPr>
          <w:b/>
        </w:rPr>
      </w:pPr>
      <w:r w:rsidRPr="00B551CB">
        <w:rPr>
          <w:b/>
        </w:rPr>
        <w:lastRenderedPageBreak/>
        <w:t>ПРЕДИСЛОВИЕ</w:t>
      </w:r>
    </w:p>
    <w:p w14:paraId="644B4A8C" w14:textId="77777777" w:rsidR="00B551CB" w:rsidRPr="002613CD" w:rsidRDefault="00B551CB" w:rsidP="00B551CB">
      <w:r w:rsidRPr="002613CD">
        <w:t xml:space="preserve">Практикум содержит задания для выполнения лабораторных работ на основе приложения </w:t>
      </w:r>
      <w:r w:rsidRPr="703FC2CB">
        <w:rPr>
          <w:b/>
          <w:bCs/>
        </w:rPr>
        <w:t>Microsoft</w:t>
      </w:r>
      <w:r w:rsidRPr="002613CD">
        <w:rPr>
          <w:b/>
          <w:bCs/>
        </w:rPr>
        <w:t xml:space="preserve"> </w:t>
      </w:r>
      <w:r w:rsidRPr="703FC2CB">
        <w:rPr>
          <w:b/>
          <w:bCs/>
        </w:rPr>
        <w:t>Visual</w:t>
      </w:r>
      <w:r w:rsidRPr="002613CD">
        <w:rPr>
          <w:b/>
          <w:bCs/>
        </w:rPr>
        <w:t xml:space="preserve"> </w:t>
      </w:r>
      <w:r w:rsidRPr="703FC2CB">
        <w:rPr>
          <w:b/>
          <w:bCs/>
        </w:rPr>
        <w:t>Studio</w:t>
      </w:r>
      <w:r w:rsidRPr="002613CD">
        <w:t xml:space="preserve">. В каждой работе имеются теоретические сведения по рассматриваемым вопросам. </w:t>
      </w:r>
    </w:p>
    <w:p w14:paraId="3777C9BB" w14:textId="77777777" w:rsidR="00B551CB" w:rsidRDefault="00B551CB" w:rsidP="00B551CB">
      <w:r w:rsidRPr="002613CD">
        <w:t xml:space="preserve">Преподаватель определяет, какие лабораторные работы должны выполнять студенты и в каком объеме. Предполагается, что выполнение большинства лабораторных работ занимает у студентов </w:t>
      </w:r>
      <w:r>
        <w:t>четыре</w:t>
      </w:r>
      <w:r w:rsidRPr="002613CD">
        <w:t xml:space="preserve"> академических часа. </w:t>
      </w:r>
    </w:p>
    <w:p w14:paraId="0982E1DB" w14:textId="77777777" w:rsidR="00B551CB" w:rsidRPr="002613CD" w:rsidRDefault="00B551CB" w:rsidP="00B551CB">
      <w:r>
        <w:t>Каждая лабораторная работа состоит из теоретического материала, заданий, обязательных для выполнения, дополнительных заданий, а также контрольных вопросов для проверки усвоения теоретического материала.</w:t>
      </w:r>
    </w:p>
    <w:p w14:paraId="7D1F36A4" w14:textId="77777777" w:rsidR="00B551CB" w:rsidRPr="002613CD" w:rsidRDefault="00B551CB" w:rsidP="00B551CB">
      <w:r w:rsidRPr="002613CD">
        <w:t xml:space="preserve">При </w:t>
      </w:r>
      <w:r w:rsidRPr="00A1626E">
        <w:rPr>
          <w:bCs/>
        </w:rPr>
        <w:t>оформлении отчетов по лабораторным работам</w:t>
      </w:r>
      <w:r w:rsidRPr="00A1626E">
        <w:t xml:space="preserve"> </w:t>
      </w:r>
      <w:r w:rsidRPr="002613CD">
        <w:t xml:space="preserve">необходимо использовать приложение </w:t>
      </w:r>
      <w:r w:rsidRPr="00A1626E">
        <w:rPr>
          <w:bCs/>
        </w:rPr>
        <w:t>Word</w:t>
      </w:r>
      <w:r w:rsidRPr="002613CD">
        <w:t xml:space="preserve">. Каждый отчет должен содержать </w:t>
      </w:r>
      <w:r>
        <w:t>название работы, ответы на контрольные вопросы, условия задач</w:t>
      </w:r>
      <w:r w:rsidRPr="002613CD">
        <w:t xml:space="preserve">, тексты разработанных программ, скриншоты результатов выполнения программ. </w:t>
      </w:r>
    </w:p>
    <w:p w14:paraId="3180389A" w14:textId="77777777" w:rsidR="00B551CB" w:rsidRDefault="00B551CB" w:rsidP="00B551CB">
      <w:r w:rsidRPr="002613CD">
        <w:t xml:space="preserve">В верхнем колонтитуле записывается фамилия студента и номер группы, в нижнем </w:t>
      </w:r>
      <w:r w:rsidRPr="703FC2CB">
        <w:rPr>
          <w:rFonts w:ascii="Symbol" w:eastAsia="Symbol" w:hAnsi="Symbol" w:cs="Symbol"/>
        </w:rPr>
        <w:t></w:t>
      </w:r>
      <w:r w:rsidRPr="002613CD">
        <w:t xml:space="preserve"> номера страниц. Шрифт </w:t>
      </w:r>
      <w:r w:rsidRPr="703FC2CB">
        <w:rPr>
          <w:rFonts w:ascii="Symbol" w:eastAsia="Symbol" w:hAnsi="Symbol" w:cs="Symbol"/>
        </w:rPr>
        <w:t></w:t>
      </w:r>
      <w:r w:rsidRPr="002613CD">
        <w:t xml:space="preserve"> 10 или 12, интервал </w:t>
      </w:r>
      <w:r w:rsidRPr="703FC2CB">
        <w:rPr>
          <w:rFonts w:ascii="Symbol" w:eastAsia="Symbol" w:hAnsi="Symbol" w:cs="Symbol"/>
        </w:rPr>
        <w:t></w:t>
      </w:r>
      <w:r w:rsidRPr="002613CD">
        <w:t xml:space="preserve"> одинарный, поля </w:t>
      </w:r>
      <w:r w:rsidRPr="703FC2CB">
        <w:rPr>
          <w:rFonts w:ascii="Symbol" w:eastAsia="Symbol" w:hAnsi="Symbol" w:cs="Symbol"/>
        </w:rPr>
        <w:t></w:t>
      </w:r>
      <w:r w:rsidRPr="002613CD">
        <w:t xml:space="preserve"> по 1,5 см. Все отчеты сохраняются в </w:t>
      </w:r>
      <w:r w:rsidRPr="002613CD">
        <w:rPr>
          <w:b/>
          <w:bCs/>
        </w:rPr>
        <w:t>одном</w:t>
      </w:r>
      <w:r w:rsidRPr="002613CD">
        <w:t xml:space="preserve"> файле.</w:t>
      </w:r>
    </w:p>
    <w:p w14:paraId="1F082BB6" w14:textId="77777777" w:rsidR="00B551CB" w:rsidRDefault="00B551CB" w:rsidP="00B551CB">
      <w:pPr>
        <w:rPr>
          <w:sz w:val="32"/>
          <w:szCs w:val="32"/>
        </w:rPr>
      </w:pPr>
      <w:r>
        <w:br w:type="page"/>
      </w:r>
    </w:p>
    <w:sdt>
      <w:sdtPr>
        <w:rPr>
          <w:rFonts w:ascii="Times New Roman" w:eastAsia="Arial" w:hAnsi="Times New Roman" w:cs="Times New Roman"/>
          <w:color w:val="auto"/>
          <w:sz w:val="28"/>
          <w:szCs w:val="28"/>
          <w:lang w:val="ru-RU"/>
        </w:rPr>
        <w:id w:val="-136489420"/>
        <w:docPartObj>
          <w:docPartGallery w:val="Table of Contents"/>
          <w:docPartUnique/>
        </w:docPartObj>
      </w:sdtPr>
      <w:sdtEndPr>
        <w:rPr>
          <w:b/>
          <w:bCs/>
        </w:rPr>
      </w:sdtEndPr>
      <w:sdtContent>
        <w:p w14:paraId="1781AEB3" w14:textId="77777777" w:rsidR="006B2266" w:rsidRPr="006B2266" w:rsidRDefault="006B2266" w:rsidP="006B2266">
          <w:pPr>
            <w:pStyle w:val="ae"/>
            <w:jc w:val="center"/>
            <w:rPr>
              <w:rFonts w:ascii="Times New Roman" w:hAnsi="Times New Roman" w:cs="Times New Roman"/>
              <w:color w:val="auto"/>
            </w:rPr>
          </w:pPr>
          <w:r w:rsidRPr="006B2266">
            <w:rPr>
              <w:rFonts w:ascii="Times New Roman" w:hAnsi="Times New Roman" w:cs="Times New Roman"/>
              <w:color w:val="auto"/>
              <w:lang w:val="ru-RU"/>
            </w:rPr>
            <w:t>Оглавление</w:t>
          </w:r>
        </w:p>
        <w:p w14:paraId="6517CABD"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34567463" w:history="1">
            <w:r w:rsidRPr="009360F4">
              <w:rPr>
                <w:rStyle w:val="a6"/>
                <w:noProof/>
              </w:rPr>
              <w:t>Лабораторная работа № 1. Представление информации в виде структуры. Индексирование. Union. Enum</w:t>
            </w:r>
            <w:r>
              <w:rPr>
                <w:noProof/>
                <w:webHidden/>
              </w:rPr>
              <w:tab/>
            </w:r>
            <w:r>
              <w:rPr>
                <w:noProof/>
                <w:webHidden/>
              </w:rPr>
              <w:fldChar w:fldCharType="begin"/>
            </w:r>
            <w:r>
              <w:rPr>
                <w:noProof/>
                <w:webHidden/>
              </w:rPr>
              <w:instrText xml:space="preserve"> PAGEREF _Toc134567463 \h </w:instrText>
            </w:r>
            <w:r>
              <w:rPr>
                <w:noProof/>
                <w:webHidden/>
              </w:rPr>
            </w:r>
            <w:r>
              <w:rPr>
                <w:noProof/>
                <w:webHidden/>
              </w:rPr>
              <w:fldChar w:fldCharType="separate"/>
            </w:r>
            <w:r>
              <w:rPr>
                <w:noProof/>
                <w:webHidden/>
              </w:rPr>
              <w:t>4</w:t>
            </w:r>
            <w:r>
              <w:rPr>
                <w:noProof/>
                <w:webHidden/>
              </w:rPr>
              <w:fldChar w:fldCharType="end"/>
            </w:r>
          </w:hyperlink>
        </w:p>
        <w:p w14:paraId="5CC999F6"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64" w:history="1">
            <w:r w:rsidRPr="009360F4">
              <w:rPr>
                <w:rStyle w:val="a6"/>
                <w:noProof/>
              </w:rPr>
              <w:t>Лабораторная работа № 2. Создание меню программы. Разбиение программы на файлы. STL контейнеры. Array</w:t>
            </w:r>
            <w:r>
              <w:rPr>
                <w:noProof/>
                <w:webHidden/>
              </w:rPr>
              <w:tab/>
            </w:r>
            <w:r>
              <w:rPr>
                <w:noProof/>
                <w:webHidden/>
              </w:rPr>
              <w:fldChar w:fldCharType="begin"/>
            </w:r>
            <w:r>
              <w:rPr>
                <w:noProof/>
                <w:webHidden/>
              </w:rPr>
              <w:instrText xml:space="preserve"> PAGEREF _Toc134567464 \h </w:instrText>
            </w:r>
            <w:r>
              <w:rPr>
                <w:noProof/>
                <w:webHidden/>
              </w:rPr>
            </w:r>
            <w:r>
              <w:rPr>
                <w:noProof/>
                <w:webHidden/>
              </w:rPr>
              <w:fldChar w:fldCharType="separate"/>
            </w:r>
            <w:r>
              <w:rPr>
                <w:noProof/>
                <w:webHidden/>
              </w:rPr>
              <w:t>21</w:t>
            </w:r>
            <w:r>
              <w:rPr>
                <w:noProof/>
                <w:webHidden/>
              </w:rPr>
              <w:fldChar w:fldCharType="end"/>
            </w:r>
          </w:hyperlink>
        </w:p>
        <w:p w14:paraId="3D246263"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65" w:history="1">
            <w:r w:rsidRPr="009360F4">
              <w:rPr>
                <w:rStyle w:val="a6"/>
                <w:noProof/>
              </w:rPr>
              <w:t>Лабораторная работа № 3. Строки типа string. Фильтрация данных. Vector</w:t>
            </w:r>
            <w:r>
              <w:rPr>
                <w:noProof/>
                <w:webHidden/>
              </w:rPr>
              <w:tab/>
            </w:r>
            <w:r>
              <w:rPr>
                <w:noProof/>
                <w:webHidden/>
              </w:rPr>
              <w:fldChar w:fldCharType="begin"/>
            </w:r>
            <w:r>
              <w:rPr>
                <w:noProof/>
                <w:webHidden/>
              </w:rPr>
              <w:instrText xml:space="preserve"> PAGEREF _Toc134567465 \h </w:instrText>
            </w:r>
            <w:r>
              <w:rPr>
                <w:noProof/>
                <w:webHidden/>
              </w:rPr>
            </w:r>
            <w:r>
              <w:rPr>
                <w:noProof/>
                <w:webHidden/>
              </w:rPr>
              <w:fldChar w:fldCharType="separate"/>
            </w:r>
            <w:r>
              <w:rPr>
                <w:noProof/>
                <w:webHidden/>
              </w:rPr>
              <w:t>28</w:t>
            </w:r>
            <w:r>
              <w:rPr>
                <w:noProof/>
                <w:webHidden/>
              </w:rPr>
              <w:fldChar w:fldCharType="end"/>
            </w:r>
          </w:hyperlink>
        </w:p>
        <w:p w14:paraId="37DF38A5"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66" w:history="1">
            <w:r w:rsidRPr="009360F4">
              <w:rPr>
                <w:rStyle w:val="a6"/>
                <w:noProof/>
              </w:rPr>
              <w:t>Лабораторная работа № 4 Двоичные и текстовые файлы. Запись/чтение массива структур в файл. Deque</w:t>
            </w:r>
            <w:r>
              <w:rPr>
                <w:noProof/>
                <w:webHidden/>
              </w:rPr>
              <w:tab/>
            </w:r>
            <w:r>
              <w:rPr>
                <w:noProof/>
                <w:webHidden/>
              </w:rPr>
              <w:fldChar w:fldCharType="begin"/>
            </w:r>
            <w:r>
              <w:rPr>
                <w:noProof/>
                <w:webHidden/>
              </w:rPr>
              <w:instrText xml:space="preserve"> PAGEREF _Toc134567466 \h </w:instrText>
            </w:r>
            <w:r>
              <w:rPr>
                <w:noProof/>
                <w:webHidden/>
              </w:rPr>
            </w:r>
            <w:r>
              <w:rPr>
                <w:noProof/>
                <w:webHidden/>
              </w:rPr>
              <w:fldChar w:fldCharType="separate"/>
            </w:r>
            <w:r>
              <w:rPr>
                <w:noProof/>
                <w:webHidden/>
              </w:rPr>
              <w:t>39</w:t>
            </w:r>
            <w:r>
              <w:rPr>
                <w:noProof/>
                <w:webHidden/>
              </w:rPr>
              <w:fldChar w:fldCharType="end"/>
            </w:r>
          </w:hyperlink>
        </w:p>
        <w:p w14:paraId="098CF321"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67" w:history="1">
            <w:r w:rsidRPr="009360F4">
              <w:rPr>
                <w:rStyle w:val="a6"/>
                <w:noProof/>
              </w:rPr>
              <w:t>Лабораторная работа № 5. Редактирование файлов: частичное и полное удаление, изменение поля. Редактирование массива структур. Forward_list</w:t>
            </w:r>
            <w:r>
              <w:rPr>
                <w:noProof/>
                <w:webHidden/>
              </w:rPr>
              <w:tab/>
            </w:r>
            <w:r>
              <w:rPr>
                <w:noProof/>
                <w:webHidden/>
              </w:rPr>
              <w:fldChar w:fldCharType="begin"/>
            </w:r>
            <w:r>
              <w:rPr>
                <w:noProof/>
                <w:webHidden/>
              </w:rPr>
              <w:instrText xml:space="preserve"> PAGEREF _Toc134567467 \h </w:instrText>
            </w:r>
            <w:r>
              <w:rPr>
                <w:noProof/>
                <w:webHidden/>
              </w:rPr>
            </w:r>
            <w:r>
              <w:rPr>
                <w:noProof/>
                <w:webHidden/>
              </w:rPr>
              <w:fldChar w:fldCharType="separate"/>
            </w:r>
            <w:r>
              <w:rPr>
                <w:noProof/>
                <w:webHidden/>
              </w:rPr>
              <w:t>54</w:t>
            </w:r>
            <w:r>
              <w:rPr>
                <w:noProof/>
                <w:webHidden/>
              </w:rPr>
              <w:fldChar w:fldCharType="end"/>
            </w:r>
          </w:hyperlink>
        </w:p>
        <w:p w14:paraId="7F57DCA7"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68" w:history="1">
            <w:r w:rsidRPr="009360F4">
              <w:rPr>
                <w:rStyle w:val="a6"/>
                <w:noProof/>
              </w:rPr>
              <w:t>Лабораторная работа № 6. Сортировки. List</w:t>
            </w:r>
            <w:r>
              <w:rPr>
                <w:noProof/>
                <w:webHidden/>
              </w:rPr>
              <w:tab/>
            </w:r>
            <w:r>
              <w:rPr>
                <w:noProof/>
                <w:webHidden/>
              </w:rPr>
              <w:fldChar w:fldCharType="begin"/>
            </w:r>
            <w:r>
              <w:rPr>
                <w:noProof/>
                <w:webHidden/>
              </w:rPr>
              <w:instrText xml:space="preserve"> PAGEREF _Toc134567468 \h </w:instrText>
            </w:r>
            <w:r>
              <w:rPr>
                <w:noProof/>
                <w:webHidden/>
              </w:rPr>
            </w:r>
            <w:r>
              <w:rPr>
                <w:noProof/>
                <w:webHidden/>
              </w:rPr>
              <w:fldChar w:fldCharType="separate"/>
            </w:r>
            <w:r>
              <w:rPr>
                <w:noProof/>
                <w:webHidden/>
              </w:rPr>
              <w:t>64</w:t>
            </w:r>
            <w:r>
              <w:rPr>
                <w:noProof/>
                <w:webHidden/>
              </w:rPr>
              <w:fldChar w:fldCharType="end"/>
            </w:r>
          </w:hyperlink>
        </w:p>
        <w:p w14:paraId="68B8DE30"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69" w:history="1">
            <w:r w:rsidRPr="009360F4">
              <w:rPr>
                <w:rStyle w:val="a6"/>
                <w:noProof/>
                <w:lang w:val="ru-RU"/>
              </w:rPr>
              <w:t xml:space="preserve">Лабораторная работа № 7. Методы поиска. </w:t>
            </w:r>
            <w:r w:rsidRPr="009360F4">
              <w:rPr>
                <w:rStyle w:val="a6"/>
                <w:noProof/>
              </w:rPr>
              <w:t>Set</w:t>
            </w:r>
            <w:r>
              <w:rPr>
                <w:noProof/>
                <w:webHidden/>
              </w:rPr>
              <w:tab/>
            </w:r>
            <w:r>
              <w:rPr>
                <w:noProof/>
                <w:webHidden/>
              </w:rPr>
              <w:fldChar w:fldCharType="begin"/>
            </w:r>
            <w:r>
              <w:rPr>
                <w:noProof/>
                <w:webHidden/>
              </w:rPr>
              <w:instrText xml:space="preserve"> PAGEREF _Toc134567469 \h </w:instrText>
            </w:r>
            <w:r>
              <w:rPr>
                <w:noProof/>
                <w:webHidden/>
              </w:rPr>
            </w:r>
            <w:r>
              <w:rPr>
                <w:noProof/>
                <w:webHidden/>
              </w:rPr>
              <w:fldChar w:fldCharType="separate"/>
            </w:r>
            <w:r>
              <w:rPr>
                <w:noProof/>
                <w:webHidden/>
              </w:rPr>
              <w:t>81</w:t>
            </w:r>
            <w:r>
              <w:rPr>
                <w:noProof/>
                <w:webHidden/>
              </w:rPr>
              <w:fldChar w:fldCharType="end"/>
            </w:r>
          </w:hyperlink>
        </w:p>
        <w:p w14:paraId="1730CA75"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70" w:history="1">
            <w:r w:rsidRPr="009360F4">
              <w:rPr>
                <w:rStyle w:val="a6"/>
                <w:noProof/>
              </w:rPr>
              <w:t>Лабораторная работа № 8. Определение сложности алгоритма. Map</w:t>
            </w:r>
            <w:r>
              <w:rPr>
                <w:noProof/>
                <w:webHidden/>
              </w:rPr>
              <w:tab/>
            </w:r>
            <w:r>
              <w:rPr>
                <w:noProof/>
                <w:webHidden/>
              </w:rPr>
              <w:fldChar w:fldCharType="begin"/>
            </w:r>
            <w:r>
              <w:rPr>
                <w:noProof/>
                <w:webHidden/>
              </w:rPr>
              <w:instrText xml:space="preserve"> PAGEREF _Toc134567470 \h </w:instrText>
            </w:r>
            <w:r>
              <w:rPr>
                <w:noProof/>
                <w:webHidden/>
              </w:rPr>
            </w:r>
            <w:r>
              <w:rPr>
                <w:noProof/>
                <w:webHidden/>
              </w:rPr>
              <w:fldChar w:fldCharType="separate"/>
            </w:r>
            <w:r>
              <w:rPr>
                <w:noProof/>
                <w:webHidden/>
              </w:rPr>
              <w:t>91</w:t>
            </w:r>
            <w:r>
              <w:rPr>
                <w:noProof/>
                <w:webHidden/>
              </w:rPr>
              <w:fldChar w:fldCharType="end"/>
            </w:r>
          </w:hyperlink>
        </w:p>
        <w:p w14:paraId="45D39703"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71" w:history="1">
            <w:r w:rsidRPr="009360F4">
              <w:rPr>
                <w:rStyle w:val="a6"/>
                <w:noProof/>
              </w:rPr>
              <w:t>Приложение 1. Изменение цвета консоли</w:t>
            </w:r>
            <w:r>
              <w:rPr>
                <w:noProof/>
                <w:webHidden/>
              </w:rPr>
              <w:tab/>
            </w:r>
            <w:r>
              <w:rPr>
                <w:noProof/>
                <w:webHidden/>
              </w:rPr>
              <w:fldChar w:fldCharType="begin"/>
            </w:r>
            <w:r>
              <w:rPr>
                <w:noProof/>
                <w:webHidden/>
              </w:rPr>
              <w:instrText xml:space="preserve"> PAGEREF _Toc134567471 \h </w:instrText>
            </w:r>
            <w:r>
              <w:rPr>
                <w:noProof/>
                <w:webHidden/>
              </w:rPr>
            </w:r>
            <w:r>
              <w:rPr>
                <w:noProof/>
                <w:webHidden/>
              </w:rPr>
              <w:fldChar w:fldCharType="separate"/>
            </w:r>
            <w:r>
              <w:rPr>
                <w:noProof/>
                <w:webHidden/>
              </w:rPr>
              <w:t>106</w:t>
            </w:r>
            <w:r>
              <w:rPr>
                <w:noProof/>
                <w:webHidden/>
              </w:rPr>
              <w:fldChar w:fldCharType="end"/>
            </w:r>
          </w:hyperlink>
        </w:p>
        <w:p w14:paraId="615523E2"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72" w:history="1">
            <w:r w:rsidRPr="009360F4">
              <w:rPr>
                <w:rStyle w:val="a6"/>
                <w:noProof/>
              </w:rPr>
              <w:t>Приложение 2. Многопоточность</w:t>
            </w:r>
            <w:r>
              <w:rPr>
                <w:noProof/>
                <w:webHidden/>
              </w:rPr>
              <w:tab/>
            </w:r>
            <w:r>
              <w:rPr>
                <w:noProof/>
                <w:webHidden/>
              </w:rPr>
              <w:fldChar w:fldCharType="begin"/>
            </w:r>
            <w:r>
              <w:rPr>
                <w:noProof/>
                <w:webHidden/>
              </w:rPr>
              <w:instrText xml:space="preserve"> PAGEREF _Toc134567472 \h </w:instrText>
            </w:r>
            <w:r>
              <w:rPr>
                <w:noProof/>
                <w:webHidden/>
              </w:rPr>
            </w:r>
            <w:r>
              <w:rPr>
                <w:noProof/>
                <w:webHidden/>
              </w:rPr>
              <w:fldChar w:fldCharType="separate"/>
            </w:r>
            <w:r>
              <w:rPr>
                <w:noProof/>
                <w:webHidden/>
              </w:rPr>
              <w:t>107</w:t>
            </w:r>
            <w:r>
              <w:rPr>
                <w:noProof/>
                <w:webHidden/>
              </w:rPr>
              <w:fldChar w:fldCharType="end"/>
            </w:r>
          </w:hyperlink>
        </w:p>
        <w:p w14:paraId="1A4E6E1E"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73" w:history="1">
            <w:r w:rsidRPr="009360F4">
              <w:rPr>
                <w:rStyle w:val="a6"/>
                <w:noProof/>
              </w:rPr>
              <w:t>Приложение 3. Измерение времени выполнения кода</w:t>
            </w:r>
            <w:r>
              <w:rPr>
                <w:noProof/>
                <w:webHidden/>
              </w:rPr>
              <w:tab/>
            </w:r>
            <w:r>
              <w:rPr>
                <w:noProof/>
                <w:webHidden/>
              </w:rPr>
              <w:fldChar w:fldCharType="begin"/>
            </w:r>
            <w:r>
              <w:rPr>
                <w:noProof/>
                <w:webHidden/>
              </w:rPr>
              <w:instrText xml:space="preserve"> PAGEREF _Toc134567473 \h </w:instrText>
            </w:r>
            <w:r>
              <w:rPr>
                <w:noProof/>
                <w:webHidden/>
              </w:rPr>
            </w:r>
            <w:r>
              <w:rPr>
                <w:noProof/>
                <w:webHidden/>
              </w:rPr>
              <w:fldChar w:fldCharType="separate"/>
            </w:r>
            <w:r>
              <w:rPr>
                <w:noProof/>
                <w:webHidden/>
              </w:rPr>
              <w:t>110</w:t>
            </w:r>
            <w:r>
              <w:rPr>
                <w:noProof/>
                <w:webHidden/>
              </w:rPr>
              <w:fldChar w:fldCharType="end"/>
            </w:r>
          </w:hyperlink>
        </w:p>
        <w:p w14:paraId="4DE346A5" w14:textId="77777777" w:rsidR="006B2266" w:rsidRDefault="006B2266" w:rsidP="00714597">
          <w:pPr>
            <w:pStyle w:val="11"/>
            <w:tabs>
              <w:tab w:val="right" w:leader="dot" w:pos="10025"/>
            </w:tabs>
            <w:ind w:firstLine="0"/>
            <w:rPr>
              <w:rFonts w:asciiTheme="minorHAnsi" w:eastAsiaTheme="minorEastAsia" w:hAnsiTheme="minorHAnsi" w:cstheme="minorBidi"/>
              <w:noProof/>
              <w:sz w:val="22"/>
              <w:szCs w:val="22"/>
              <w:lang w:val="en-US"/>
            </w:rPr>
          </w:pPr>
          <w:hyperlink w:anchor="_Toc134567474" w:history="1">
            <w:r w:rsidRPr="009360F4">
              <w:rPr>
                <w:rStyle w:val="a6"/>
                <w:noProof/>
              </w:rPr>
              <w:t>Приложение 4. Стандартная библиотека С++ algorithm</w:t>
            </w:r>
            <w:r>
              <w:rPr>
                <w:noProof/>
                <w:webHidden/>
              </w:rPr>
              <w:tab/>
            </w:r>
            <w:r>
              <w:rPr>
                <w:noProof/>
                <w:webHidden/>
              </w:rPr>
              <w:fldChar w:fldCharType="begin"/>
            </w:r>
            <w:r>
              <w:rPr>
                <w:noProof/>
                <w:webHidden/>
              </w:rPr>
              <w:instrText xml:space="preserve"> PAGEREF _Toc134567474 \h </w:instrText>
            </w:r>
            <w:r>
              <w:rPr>
                <w:noProof/>
                <w:webHidden/>
              </w:rPr>
            </w:r>
            <w:r>
              <w:rPr>
                <w:noProof/>
                <w:webHidden/>
              </w:rPr>
              <w:fldChar w:fldCharType="separate"/>
            </w:r>
            <w:r>
              <w:rPr>
                <w:noProof/>
                <w:webHidden/>
              </w:rPr>
              <w:t>112</w:t>
            </w:r>
            <w:r>
              <w:rPr>
                <w:noProof/>
                <w:webHidden/>
              </w:rPr>
              <w:fldChar w:fldCharType="end"/>
            </w:r>
          </w:hyperlink>
        </w:p>
        <w:p w14:paraId="231A084D" w14:textId="77777777" w:rsidR="006B2266" w:rsidRDefault="006B2266">
          <w:r>
            <w:rPr>
              <w:b/>
              <w:bCs/>
              <w:lang w:val="ru-RU"/>
            </w:rPr>
            <w:fldChar w:fldCharType="end"/>
          </w:r>
        </w:p>
      </w:sdtContent>
    </w:sdt>
    <w:p w14:paraId="38BD3C14" w14:textId="77777777" w:rsidR="00B551CB" w:rsidRDefault="00B551CB">
      <w:pPr>
        <w:spacing w:before="0" w:after="0"/>
        <w:ind w:firstLine="0"/>
        <w:jc w:val="left"/>
        <w:rPr>
          <w:rFonts w:eastAsia="Times New Roman"/>
          <w:b/>
          <w:sz w:val="32"/>
          <w:szCs w:val="32"/>
        </w:rPr>
      </w:pPr>
      <w:r>
        <w:br w:type="page"/>
      </w:r>
    </w:p>
    <w:p w14:paraId="4EB69764" w14:textId="77777777" w:rsidR="004E26FF" w:rsidRPr="00B551CB" w:rsidRDefault="00B551CB" w:rsidP="00B551CB">
      <w:pPr>
        <w:pStyle w:val="ac"/>
      </w:pPr>
      <w:bookmarkStart w:id="0" w:name="_Toc134567463"/>
      <w:r w:rsidRPr="00B551CB">
        <w:lastRenderedPageBreak/>
        <w:t xml:space="preserve">Лабораторная работа № 1. Представление информации в виде структуры. Индексирование. Union. </w:t>
      </w:r>
      <w:proofErr w:type="spellStart"/>
      <w:r w:rsidRPr="00B551CB">
        <w:t>Enum</w:t>
      </w:r>
      <w:bookmarkEnd w:id="0"/>
      <w:proofErr w:type="spellEnd"/>
    </w:p>
    <w:p w14:paraId="4DDAC626" w14:textId="77777777" w:rsidR="004E26FF" w:rsidRDefault="00B551CB" w:rsidP="00B551CB">
      <w:pPr>
        <w:rPr>
          <w:lang w:val="ru-RU"/>
        </w:rPr>
      </w:pPr>
      <w:r>
        <w:rPr>
          <w:b/>
          <w:bCs/>
          <w:lang w:val="ru-RU"/>
        </w:rPr>
        <w:t>Цель:</w:t>
      </w:r>
      <w:r>
        <w:rPr>
          <w:lang w:val="ru-RU"/>
        </w:rPr>
        <w:t xml:space="preserve"> ознакомится с работой со структурами, массивами структур, создать структуру, на которой будет базироваться будущая работа, рассмотреть структуру как член структуры. Изучить методы работы с </w:t>
      </w:r>
      <w:proofErr w:type="spellStart"/>
      <w:r>
        <w:rPr>
          <w:lang w:val="ru-RU"/>
        </w:rPr>
        <w:t>union</w:t>
      </w:r>
      <w:proofErr w:type="spellEnd"/>
      <w:r>
        <w:rPr>
          <w:lang w:val="ru-RU"/>
        </w:rPr>
        <w:t xml:space="preserve"> и </w:t>
      </w:r>
      <w:proofErr w:type="spellStart"/>
      <w:r>
        <w:rPr>
          <w:lang w:val="ru-RU"/>
        </w:rPr>
        <w:t>enum</w:t>
      </w:r>
      <w:proofErr w:type="spellEnd"/>
      <w:r>
        <w:rPr>
          <w:lang w:val="ru-RU"/>
        </w:rPr>
        <w:t>.</w:t>
      </w:r>
    </w:p>
    <w:p w14:paraId="5CF06C15" w14:textId="77777777" w:rsidR="004E26FF" w:rsidRPr="00B551CB" w:rsidRDefault="00B551CB" w:rsidP="00B551CB">
      <w:pPr>
        <w:jc w:val="center"/>
        <w:rPr>
          <w:b/>
          <w:lang w:val="ru-RU"/>
        </w:rPr>
      </w:pPr>
      <w:r w:rsidRPr="00B551CB">
        <w:rPr>
          <w:b/>
          <w:lang w:val="ru-RU"/>
        </w:rPr>
        <w:t>Теоретические сведения № 1</w:t>
      </w:r>
    </w:p>
    <w:p w14:paraId="0E6F3806" w14:textId="77777777" w:rsidR="004E26FF" w:rsidRDefault="00B551CB" w:rsidP="00B551CB">
      <w:pPr>
        <w:pStyle w:val="a5"/>
      </w:pPr>
      <w:r>
        <w:rPr>
          <w:b/>
        </w:rPr>
        <w:t xml:space="preserve">Структура </w:t>
      </w:r>
      <w:r w:rsidRPr="00B551CB">
        <w:t>– это пользовательский тип данных, совокупность логически связанных данных различного типа, объединенных под одним идентификатором. В языках С или C++ структура создается</w:t>
      </w:r>
      <w:r>
        <w:t xml:space="preserve"> при помощи ключевого слова </w:t>
      </w:r>
      <w:proofErr w:type="spellStart"/>
      <w:r>
        <w:t>struct</w:t>
      </w:r>
      <w:proofErr w:type="spellEnd"/>
      <w:r>
        <w:t xml:space="preserve">, за которым следуют необязательное поле тега и список элементов структуры. </w:t>
      </w:r>
    </w:p>
    <w:tbl>
      <w:tblPr>
        <w:tblStyle w:val="Style10"/>
        <w:tblW w:w="10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2"/>
      </w:tblGrid>
      <w:tr w:rsidR="004E26FF" w14:paraId="2FF2CF20" w14:textId="77777777">
        <w:tc>
          <w:tcPr>
            <w:tcW w:w="10142" w:type="dxa"/>
            <w:shd w:val="clear" w:color="auto" w:fill="auto"/>
            <w:tcMar>
              <w:top w:w="100" w:type="dxa"/>
              <w:left w:w="100" w:type="dxa"/>
              <w:bottom w:w="100" w:type="dxa"/>
              <w:right w:w="100" w:type="dxa"/>
            </w:tcMar>
          </w:tcPr>
          <w:p w14:paraId="5BC50237" w14:textId="77777777" w:rsidR="004E26FF" w:rsidRDefault="00B551CB" w:rsidP="00B551CB">
            <w:pPr>
              <w:rPr>
                <w:color w:val="0000FF"/>
              </w:rPr>
            </w:pPr>
            <w:proofErr w:type="spellStart"/>
            <w:r>
              <w:rPr>
                <w:color w:val="0000FF"/>
              </w:rPr>
              <w:t>struct</w:t>
            </w:r>
            <w:proofErr w:type="spellEnd"/>
            <w:r>
              <w:t xml:space="preserve"> </w:t>
            </w:r>
            <w:proofErr w:type="spellStart"/>
            <w:r>
              <w:rPr>
                <w:color w:val="2B91AF"/>
              </w:rPr>
              <w:t>поле_тега</w:t>
            </w:r>
            <w:proofErr w:type="spellEnd"/>
            <w:r>
              <w:t xml:space="preserve"> {</w:t>
            </w:r>
            <w:r>
              <w:br/>
              <w:t xml:space="preserve">   </w:t>
            </w:r>
            <w:r>
              <w:tab/>
            </w:r>
            <w:proofErr w:type="spellStart"/>
            <w:r>
              <w:t>тип_элемента</w:t>
            </w:r>
            <w:proofErr w:type="spellEnd"/>
            <w:r>
              <w:t xml:space="preserve"> элемент 1;</w:t>
            </w:r>
            <w:r>
              <w:br/>
              <w:t xml:space="preserve">   </w:t>
            </w:r>
            <w:r>
              <w:tab/>
            </w:r>
            <w:proofErr w:type="spellStart"/>
            <w:r>
              <w:t>тип_элемента</w:t>
            </w:r>
            <w:proofErr w:type="spellEnd"/>
            <w:r>
              <w:t xml:space="preserve"> элемент 2;</w:t>
            </w:r>
            <w:r>
              <w:br/>
              <w:t xml:space="preserve">   </w:t>
            </w:r>
            <w:r>
              <w:tab/>
              <w:t>...</w:t>
            </w:r>
            <w:r>
              <w:br/>
              <w:t xml:space="preserve">   </w:t>
            </w:r>
            <w:r>
              <w:tab/>
            </w:r>
            <w:proofErr w:type="spellStart"/>
            <w:r>
              <w:t>тип_элемента_элемент</w:t>
            </w:r>
            <w:proofErr w:type="spellEnd"/>
            <w:r>
              <w:t xml:space="preserve"> N;</w:t>
            </w:r>
            <w:r>
              <w:br/>
              <w:t xml:space="preserve">}; </w:t>
            </w:r>
            <w:r>
              <w:rPr>
                <w:color w:val="008000"/>
              </w:rPr>
              <w:t>// точка с запятой обязательны</w:t>
            </w:r>
          </w:p>
        </w:tc>
      </w:tr>
    </w:tbl>
    <w:p w14:paraId="1100BB9F" w14:textId="77777777" w:rsidR="004E26FF" w:rsidRDefault="00B551CB" w:rsidP="00B551CB">
      <w:r>
        <w:t>Членами структуры могут быть примитивные типы, массивы, другие структуры и т.д.</w:t>
      </w:r>
    </w:p>
    <w:tbl>
      <w:tblPr>
        <w:tblStyle w:val="Style11"/>
        <w:tblW w:w="10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2"/>
      </w:tblGrid>
      <w:tr w:rsidR="004E26FF" w:rsidRPr="0069169C" w14:paraId="4B321D67" w14:textId="77777777">
        <w:tc>
          <w:tcPr>
            <w:tcW w:w="10142" w:type="dxa"/>
            <w:shd w:val="clear" w:color="auto" w:fill="auto"/>
            <w:tcMar>
              <w:top w:w="100" w:type="dxa"/>
              <w:left w:w="100" w:type="dxa"/>
              <w:bottom w:w="100" w:type="dxa"/>
              <w:right w:w="100" w:type="dxa"/>
            </w:tcMar>
          </w:tcPr>
          <w:p w14:paraId="642A70B1" w14:textId="77777777" w:rsidR="004E26FF" w:rsidRPr="00B551CB" w:rsidRDefault="00B551CB" w:rsidP="00B551CB">
            <w:pPr>
              <w:rPr>
                <w:lang w:val="en-US"/>
              </w:rPr>
            </w:pPr>
            <w:r w:rsidRPr="00B551CB">
              <w:rPr>
                <w:color w:val="0000FF"/>
                <w:lang w:val="en-US"/>
              </w:rPr>
              <w:t>struct</w:t>
            </w:r>
            <w:r w:rsidRPr="00B551CB">
              <w:rPr>
                <w:lang w:val="en-US"/>
              </w:rPr>
              <w:t xml:space="preserve"> </w:t>
            </w:r>
            <w:r w:rsidRPr="00B551CB">
              <w:rPr>
                <w:color w:val="2B91AF"/>
                <w:lang w:val="en-US"/>
              </w:rPr>
              <w:t>Person</w:t>
            </w:r>
            <w:r w:rsidRPr="00B551CB">
              <w:rPr>
                <w:color w:val="2B91AF"/>
                <w:lang w:val="en-US"/>
              </w:rPr>
              <w:br/>
            </w:r>
            <w:r w:rsidRPr="00B551CB">
              <w:rPr>
                <w:lang w:val="en-US"/>
              </w:rPr>
              <w:t>{</w:t>
            </w:r>
            <w:r w:rsidRPr="00B551CB">
              <w:rPr>
                <w:lang w:val="en-US"/>
              </w:rPr>
              <w:br/>
              <w:t xml:space="preserve">   </w:t>
            </w:r>
            <w:r w:rsidRPr="00B551CB">
              <w:rPr>
                <w:lang w:val="en-US"/>
              </w:rPr>
              <w:tab/>
            </w:r>
            <w:r w:rsidRPr="00B551CB">
              <w:rPr>
                <w:color w:val="0000FF"/>
                <w:lang w:val="en-US"/>
              </w:rPr>
              <w:t>char</w:t>
            </w:r>
            <w:r w:rsidRPr="00B551CB">
              <w:rPr>
                <w:lang w:val="en-US"/>
              </w:rPr>
              <w:t xml:space="preserve"> </w:t>
            </w:r>
            <w:proofErr w:type="spellStart"/>
            <w:r w:rsidRPr="00B551CB">
              <w:rPr>
                <w:lang w:val="en-US"/>
              </w:rPr>
              <w:t>firstname</w:t>
            </w:r>
            <w:proofErr w:type="spellEnd"/>
            <w:r w:rsidRPr="00B551CB">
              <w:rPr>
                <w:lang w:val="en-US"/>
              </w:rPr>
              <w:t>[20];</w:t>
            </w:r>
            <w:r w:rsidRPr="00B551CB">
              <w:rPr>
                <w:lang w:val="en-US"/>
              </w:rPr>
              <w:br/>
              <w:t xml:space="preserve">   </w:t>
            </w:r>
            <w:r w:rsidRPr="00B551CB">
              <w:rPr>
                <w:lang w:val="en-US"/>
              </w:rPr>
              <w:tab/>
            </w:r>
            <w:r w:rsidRPr="00B551CB">
              <w:rPr>
                <w:color w:val="0000FF"/>
                <w:lang w:val="en-US"/>
              </w:rPr>
              <w:t>char</w:t>
            </w:r>
            <w:r w:rsidRPr="00B551CB">
              <w:rPr>
                <w:lang w:val="en-US"/>
              </w:rPr>
              <w:t xml:space="preserve"> hobby[30];</w:t>
            </w:r>
            <w:r w:rsidRPr="00B551CB">
              <w:rPr>
                <w:lang w:val="en-US"/>
              </w:rPr>
              <w:br/>
              <w:t xml:space="preserve">   </w:t>
            </w:r>
            <w:r w:rsidRPr="00B551CB">
              <w:rPr>
                <w:lang w:val="en-US"/>
              </w:rPr>
              <w:tab/>
            </w:r>
            <w:r w:rsidRPr="00B551CB">
              <w:rPr>
                <w:color w:val="0000FF"/>
                <w:lang w:val="en-US"/>
              </w:rPr>
              <w:t>int</w:t>
            </w:r>
            <w:r w:rsidRPr="00B551CB">
              <w:rPr>
                <w:lang w:val="en-US"/>
              </w:rPr>
              <w:t xml:space="preserve"> age;</w:t>
            </w:r>
            <w:r w:rsidRPr="00B551CB">
              <w:rPr>
                <w:lang w:val="en-US"/>
              </w:rPr>
              <w:br/>
              <w:t>};</w:t>
            </w:r>
          </w:p>
        </w:tc>
      </w:tr>
    </w:tbl>
    <w:p w14:paraId="5C9ECFDC" w14:textId="77777777" w:rsidR="004E26FF" w:rsidRDefault="00B551CB" w:rsidP="00B551CB">
      <w:r>
        <w:t>В C++, есть несколько способов получения доступа к членам структуры:</w:t>
      </w:r>
    </w:p>
    <w:p w14:paraId="539903C9" w14:textId="77777777" w:rsidR="004E26FF" w:rsidRDefault="00B551CB" w:rsidP="00B551CB">
      <w:r>
        <w:t>1. Оператор точки (.) - этот оператор используется для доступа к членам структуры через имя экземпляра структуры. Например:</w:t>
      </w:r>
    </w:p>
    <w:tbl>
      <w:tblPr>
        <w:tblStyle w:val="Style12"/>
        <w:tblW w:w="1010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02"/>
      </w:tblGrid>
      <w:tr w:rsidR="004E26FF" w14:paraId="69BB98C5" w14:textId="77777777">
        <w:tc>
          <w:tcPr>
            <w:tcW w:w="10102" w:type="dxa"/>
            <w:shd w:val="clear" w:color="auto" w:fill="auto"/>
            <w:tcMar>
              <w:top w:w="100" w:type="dxa"/>
              <w:left w:w="100" w:type="dxa"/>
              <w:bottom w:w="100" w:type="dxa"/>
              <w:right w:w="100" w:type="dxa"/>
            </w:tcMar>
          </w:tcPr>
          <w:p w14:paraId="30332032" w14:textId="77777777" w:rsidR="004E26FF" w:rsidRDefault="00B551CB" w:rsidP="00B551CB">
            <w:pPr>
              <w:rPr>
                <w:color w:val="008000"/>
              </w:rPr>
            </w:pPr>
            <w:r>
              <w:rPr>
                <w:color w:val="808080"/>
              </w:rPr>
              <w:t>#include</w:t>
            </w:r>
            <w:r>
              <w:t xml:space="preserve"> </w:t>
            </w:r>
            <w:r>
              <w:rPr>
                <w:color w:val="A31515"/>
              </w:rPr>
              <w:t>&lt;</w:t>
            </w:r>
            <w:proofErr w:type="spellStart"/>
            <w:r>
              <w:rPr>
                <w:color w:val="A31515"/>
              </w:rPr>
              <w:t>iostream</w:t>
            </w:r>
            <w:proofErr w:type="spellEnd"/>
            <w:r>
              <w:rPr>
                <w:color w:val="A31515"/>
              </w:rPr>
              <w:t>&gt;</w:t>
            </w:r>
            <w:r>
              <w:rPr>
                <w:color w:val="A31515"/>
              </w:rPr>
              <w:br/>
            </w:r>
            <w:proofErr w:type="spellStart"/>
            <w:r>
              <w:rPr>
                <w:color w:val="0000FF"/>
              </w:rPr>
              <w:t>using</w:t>
            </w:r>
            <w:proofErr w:type="spellEnd"/>
            <w:r>
              <w:t xml:space="preserve"> </w:t>
            </w:r>
            <w:proofErr w:type="spellStart"/>
            <w:r>
              <w:rPr>
                <w:color w:val="0000FF"/>
              </w:rPr>
              <w:t>namespace</w:t>
            </w:r>
            <w:proofErr w:type="spellEnd"/>
            <w:r>
              <w:t xml:space="preserve"> </w:t>
            </w:r>
            <w:proofErr w:type="spellStart"/>
            <w:r>
              <w:t>std</w:t>
            </w:r>
            <w:proofErr w:type="spellEnd"/>
            <w:r>
              <w:t>;</w:t>
            </w:r>
            <w:r>
              <w:br/>
              <w:t xml:space="preserve"> </w:t>
            </w:r>
            <w:r>
              <w:br/>
            </w:r>
            <w:proofErr w:type="spellStart"/>
            <w:r>
              <w:rPr>
                <w:color w:val="0000FF"/>
              </w:rPr>
              <w:t>struct</w:t>
            </w:r>
            <w:proofErr w:type="spellEnd"/>
            <w:r>
              <w:t xml:space="preserve"> </w:t>
            </w:r>
            <w:proofErr w:type="spellStart"/>
            <w:r>
              <w:rPr>
                <w:color w:val="2B91AF"/>
              </w:rPr>
              <w:t>Person</w:t>
            </w:r>
            <w:proofErr w:type="spellEnd"/>
            <w:r>
              <w:rPr>
                <w:color w:val="2B91AF"/>
              </w:rPr>
              <w:br/>
            </w:r>
            <w:r>
              <w:t>{</w:t>
            </w:r>
            <w:r>
              <w:br/>
              <w:t xml:space="preserve">   </w:t>
            </w:r>
            <w:r>
              <w:tab/>
            </w:r>
            <w:proofErr w:type="spellStart"/>
            <w:r>
              <w:rPr>
                <w:color w:val="0000FF"/>
              </w:rPr>
              <w:t>char</w:t>
            </w:r>
            <w:proofErr w:type="spellEnd"/>
            <w:r>
              <w:t xml:space="preserve"> </w:t>
            </w:r>
            <w:proofErr w:type="spellStart"/>
            <w:r>
              <w:t>firstname</w:t>
            </w:r>
            <w:proofErr w:type="spellEnd"/>
            <w:r>
              <w:t>[20];</w:t>
            </w:r>
            <w:r>
              <w:br/>
              <w:t xml:space="preserve">   </w:t>
            </w:r>
            <w:r>
              <w:tab/>
            </w:r>
            <w:proofErr w:type="spellStart"/>
            <w:r>
              <w:rPr>
                <w:color w:val="0000FF"/>
              </w:rPr>
              <w:t>char</w:t>
            </w:r>
            <w:proofErr w:type="spellEnd"/>
            <w:r>
              <w:t xml:space="preserve"> </w:t>
            </w:r>
            <w:proofErr w:type="spellStart"/>
            <w:r>
              <w:t>job</w:t>
            </w:r>
            <w:proofErr w:type="spellEnd"/>
            <w:r>
              <w:t>[30];</w:t>
            </w:r>
            <w:r>
              <w:br/>
              <w:t xml:space="preserve">   </w:t>
            </w:r>
            <w:r>
              <w:tab/>
            </w:r>
            <w:proofErr w:type="spellStart"/>
            <w:r>
              <w:rPr>
                <w:color w:val="0000FF"/>
              </w:rPr>
              <w:t>int</w:t>
            </w:r>
            <w:proofErr w:type="spellEnd"/>
            <w:r>
              <w:t xml:space="preserve"> </w:t>
            </w:r>
            <w:proofErr w:type="spellStart"/>
            <w:r>
              <w:t>age</w:t>
            </w:r>
            <w:proofErr w:type="spellEnd"/>
            <w:r>
              <w:t>;</w:t>
            </w:r>
            <w:r>
              <w:br/>
              <w:t xml:space="preserve">}; </w:t>
            </w:r>
            <w:r>
              <w:br/>
            </w:r>
            <w:r>
              <w:lastRenderedPageBreak/>
              <w:br/>
            </w:r>
            <w:proofErr w:type="spellStart"/>
            <w:r>
              <w:rPr>
                <w:color w:val="0000FF"/>
              </w:rPr>
              <w:t>int</w:t>
            </w:r>
            <w:proofErr w:type="spellEnd"/>
            <w:r>
              <w:t xml:space="preserve"> </w:t>
            </w:r>
            <w:proofErr w:type="spellStart"/>
            <w:r>
              <w:t>main</w:t>
            </w:r>
            <w:proofErr w:type="spellEnd"/>
            <w:r>
              <w:t>() {</w:t>
            </w:r>
            <w:r>
              <w:br/>
              <w:t xml:space="preserve">   </w:t>
            </w:r>
            <w:r>
              <w:tab/>
            </w:r>
            <w:proofErr w:type="spellStart"/>
            <w:r>
              <w:t>setlocale</w:t>
            </w:r>
            <w:proofErr w:type="spellEnd"/>
            <w:r>
              <w:t>(</w:t>
            </w:r>
            <w:r>
              <w:rPr>
                <w:color w:val="6F008A"/>
              </w:rPr>
              <w:t>LC_CTYPE</w:t>
            </w:r>
            <w:r>
              <w:t xml:space="preserve">, </w:t>
            </w:r>
            <w:r>
              <w:rPr>
                <w:color w:val="A31515"/>
              </w:rPr>
              <w:t>"</w:t>
            </w:r>
            <w:proofErr w:type="spellStart"/>
            <w:r>
              <w:rPr>
                <w:color w:val="A31515"/>
              </w:rPr>
              <w:t>rus</w:t>
            </w:r>
            <w:proofErr w:type="spellEnd"/>
            <w:r>
              <w:rPr>
                <w:color w:val="A31515"/>
              </w:rPr>
              <w:t>"</w:t>
            </w:r>
            <w:r>
              <w:t>);</w:t>
            </w:r>
            <w:r>
              <w:br/>
              <w:t xml:space="preserve">   </w:t>
            </w:r>
            <w:r>
              <w:tab/>
            </w:r>
            <w:proofErr w:type="spellStart"/>
            <w:r>
              <w:rPr>
                <w:color w:val="2B91AF"/>
              </w:rPr>
              <w:t>Person</w:t>
            </w:r>
            <w:proofErr w:type="spellEnd"/>
            <w:r>
              <w:t xml:space="preserve"> </w:t>
            </w:r>
            <w:proofErr w:type="spellStart"/>
            <w:r>
              <w:t>john</w:t>
            </w:r>
            <w:proofErr w:type="spellEnd"/>
            <w:r>
              <w:t>;</w:t>
            </w:r>
            <w:r>
              <w:br/>
              <w:t xml:space="preserve">   </w:t>
            </w:r>
            <w:r>
              <w:tab/>
            </w:r>
            <w:proofErr w:type="spellStart"/>
            <w:r>
              <w:t>strcpy_s</w:t>
            </w:r>
            <w:proofErr w:type="spellEnd"/>
            <w:r>
              <w:t>(</w:t>
            </w:r>
            <w:proofErr w:type="spellStart"/>
            <w:r>
              <w:t>john.firstname</w:t>
            </w:r>
            <w:proofErr w:type="spellEnd"/>
            <w:r>
              <w:t xml:space="preserve">, </w:t>
            </w:r>
            <w:r>
              <w:rPr>
                <w:color w:val="A31515"/>
              </w:rPr>
              <w:t>"Джон"</w:t>
            </w:r>
            <w:r>
              <w:t>);</w:t>
            </w:r>
            <w:r>
              <w:br/>
              <w:t xml:space="preserve">   </w:t>
            </w:r>
            <w:r>
              <w:tab/>
            </w:r>
            <w:proofErr w:type="spellStart"/>
            <w:r>
              <w:t>john.age</w:t>
            </w:r>
            <w:proofErr w:type="spellEnd"/>
            <w:r>
              <w:t xml:space="preserve"> = 30;</w:t>
            </w:r>
            <w:r>
              <w:br/>
              <w:t xml:space="preserve">   </w:t>
            </w:r>
            <w:r>
              <w:tab/>
            </w:r>
            <w:proofErr w:type="spellStart"/>
            <w:r>
              <w:t>strcpy_s</w:t>
            </w:r>
            <w:proofErr w:type="spellEnd"/>
            <w:r>
              <w:t>(</w:t>
            </w:r>
            <w:proofErr w:type="spellStart"/>
            <w:r>
              <w:t>john.job</w:t>
            </w:r>
            <w:proofErr w:type="spellEnd"/>
            <w:r>
              <w:t xml:space="preserve">, </w:t>
            </w:r>
            <w:r>
              <w:rPr>
                <w:color w:val="A31515"/>
              </w:rPr>
              <w:t>"Программист"</w:t>
            </w:r>
            <w:r>
              <w:t>);</w:t>
            </w:r>
            <w:r>
              <w:br/>
              <w:t xml:space="preserve">   </w:t>
            </w:r>
            <w:r>
              <w:tab/>
            </w:r>
            <w:proofErr w:type="spellStart"/>
            <w:r>
              <w:t>cout</w:t>
            </w:r>
            <w:proofErr w:type="spellEnd"/>
            <w:r>
              <w:t xml:space="preserve"> </w:t>
            </w:r>
            <w:r>
              <w:rPr>
                <w:color w:val="008080"/>
              </w:rPr>
              <w:t>&lt;&lt;</w:t>
            </w:r>
            <w:r>
              <w:t xml:space="preserve"> </w:t>
            </w:r>
            <w:r>
              <w:rPr>
                <w:color w:val="A31515"/>
              </w:rPr>
              <w:t>"Имя: "</w:t>
            </w:r>
            <w:r>
              <w:t xml:space="preserve"> </w:t>
            </w:r>
            <w:r>
              <w:rPr>
                <w:color w:val="008080"/>
              </w:rPr>
              <w:t>&lt;&lt;</w:t>
            </w:r>
            <w:r>
              <w:t xml:space="preserve"> </w:t>
            </w:r>
            <w:proofErr w:type="spellStart"/>
            <w:r>
              <w:t>john.firstname</w:t>
            </w:r>
            <w:proofErr w:type="spellEnd"/>
            <w:r>
              <w:t xml:space="preserve"> </w:t>
            </w:r>
            <w:r>
              <w:rPr>
                <w:color w:val="008080"/>
              </w:rPr>
              <w:t>&lt;&lt;</w:t>
            </w:r>
            <w:r>
              <w:t xml:space="preserve"> </w:t>
            </w:r>
            <w:proofErr w:type="spellStart"/>
            <w:r>
              <w:t>endl</w:t>
            </w:r>
            <w:proofErr w:type="spellEnd"/>
            <w:r>
              <w:t xml:space="preserve">; </w:t>
            </w:r>
            <w:r>
              <w:rPr>
                <w:color w:val="008000"/>
              </w:rPr>
              <w:t>// Имя: Джон</w:t>
            </w:r>
            <w:r>
              <w:rPr>
                <w:color w:val="008000"/>
              </w:rPr>
              <w:br/>
            </w:r>
            <w:r>
              <w:t xml:space="preserve">   </w:t>
            </w:r>
            <w:r>
              <w:tab/>
            </w:r>
            <w:proofErr w:type="spellStart"/>
            <w:r>
              <w:t>cout</w:t>
            </w:r>
            <w:proofErr w:type="spellEnd"/>
            <w:r>
              <w:t xml:space="preserve"> </w:t>
            </w:r>
            <w:r>
              <w:rPr>
                <w:color w:val="008080"/>
              </w:rPr>
              <w:t>&lt;&lt;</w:t>
            </w:r>
            <w:r>
              <w:t xml:space="preserve"> </w:t>
            </w:r>
            <w:r>
              <w:rPr>
                <w:color w:val="A31515"/>
              </w:rPr>
              <w:t>"Возраст: "</w:t>
            </w:r>
            <w:r>
              <w:t xml:space="preserve"> </w:t>
            </w:r>
            <w:r>
              <w:rPr>
                <w:color w:val="008080"/>
              </w:rPr>
              <w:t>&lt;&lt;</w:t>
            </w:r>
            <w:r>
              <w:t xml:space="preserve"> </w:t>
            </w:r>
            <w:proofErr w:type="spellStart"/>
            <w:r>
              <w:t>john.age</w:t>
            </w:r>
            <w:proofErr w:type="spellEnd"/>
            <w:r>
              <w:t xml:space="preserve"> </w:t>
            </w:r>
            <w:r>
              <w:rPr>
                <w:color w:val="008080"/>
              </w:rPr>
              <w:t>&lt;&lt;</w:t>
            </w:r>
            <w:r>
              <w:t xml:space="preserve"> </w:t>
            </w:r>
            <w:proofErr w:type="spellStart"/>
            <w:r>
              <w:t>endl</w:t>
            </w:r>
            <w:proofErr w:type="spellEnd"/>
            <w:r>
              <w:t xml:space="preserve">; </w:t>
            </w:r>
            <w:r>
              <w:rPr>
                <w:color w:val="008000"/>
              </w:rPr>
              <w:t>// Возраст: 30</w:t>
            </w:r>
            <w:r>
              <w:rPr>
                <w:color w:val="008000"/>
              </w:rPr>
              <w:br/>
            </w:r>
            <w:r>
              <w:t xml:space="preserve">   </w:t>
            </w:r>
            <w:r>
              <w:tab/>
            </w:r>
            <w:proofErr w:type="spellStart"/>
            <w:r>
              <w:t>cout</w:t>
            </w:r>
            <w:proofErr w:type="spellEnd"/>
            <w:r>
              <w:t xml:space="preserve"> </w:t>
            </w:r>
            <w:r>
              <w:rPr>
                <w:color w:val="008080"/>
              </w:rPr>
              <w:t>&lt;&lt;</w:t>
            </w:r>
            <w:r>
              <w:t xml:space="preserve"> </w:t>
            </w:r>
            <w:r>
              <w:rPr>
                <w:color w:val="A31515"/>
              </w:rPr>
              <w:t>"Работа: "</w:t>
            </w:r>
            <w:r>
              <w:t xml:space="preserve"> </w:t>
            </w:r>
            <w:r>
              <w:rPr>
                <w:color w:val="008080"/>
              </w:rPr>
              <w:t>&lt;&lt;</w:t>
            </w:r>
            <w:r>
              <w:t xml:space="preserve"> </w:t>
            </w:r>
            <w:proofErr w:type="spellStart"/>
            <w:r>
              <w:t>john.job</w:t>
            </w:r>
            <w:proofErr w:type="spellEnd"/>
            <w:r>
              <w:t xml:space="preserve"> </w:t>
            </w:r>
            <w:r>
              <w:rPr>
                <w:color w:val="008080"/>
              </w:rPr>
              <w:t>&lt;&lt;</w:t>
            </w:r>
            <w:r>
              <w:t xml:space="preserve"> </w:t>
            </w:r>
            <w:proofErr w:type="spellStart"/>
            <w:r>
              <w:t>endl</w:t>
            </w:r>
            <w:proofErr w:type="spellEnd"/>
            <w:r>
              <w:t xml:space="preserve">; </w:t>
            </w:r>
            <w:r>
              <w:rPr>
                <w:color w:val="008000"/>
              </w:rPr>
              <w:t>// Работа: Программист</w:t>
            </w:r>
          </w:p>
          <w:p w14:paraId="3466E067" w14:textId="77777777" w:rsidR="004E26FF" w:rsidRDefault="00B551CB" w:rsidP="00B551CB">
            <w:pPr>
              <w:rPr>
                <w:color w:val="808080"/>
              </w:rPr>
            </w:pPr>
            <w:r>
              <w:t xml:space="preserve">   </w:t>
            </w:r>
            <w:r>
              <w:tab/>
            </w:r>
            <w:proofErr w:type="spellStart"/>
            <w:r>
              <w:rPr>
                <w:color w:val="0000FF"/>
              </w:rPr>
              <w:t>return</w:t>
            </w:r>
            <w:proofErr w:type="spellEnd"/>
            <w:r>
              <w:t xml:space="preserve"> 0;</w:t>
            </w:r>
            <w:r>
              <w:br/>
              <w:t>}</w:t>
            </w:r>
          </w:p>
        </w:tc>
      </w:tr>
    </w:tbl>
    <w:p w14:paraId="5CE0B719" w14:textId="77777777" w:rsidR="004E26FF" w:rsidRDefault="00B551CB" w:rsidP="00B551CB">
      <w:r>
        <w:lastRenderedPageBreak/>
        <w:t>2. Оператор стрелки (-&gt;) - этот оператор используется для доступа к членам структуры через указатель на экземпляр структуры. Например:</w:t>
      </w:r>
    </w:p>
    <w:tbl>
      <w:tblPr>
        <w:tblStyle w:val="Style13"/>
        <w:tblW w:w="1011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16"/>
      </w:tblGrid>
      <w:tr w:rsidR="004E26FF" w:rsidRPr="0069169C" w14:paraId="46E42D48" w14:textId="77777777">
        <w:tc>
          <w:tcPr>
            <w:tcW w:w="10116" w:type="dxa"/>
            <w:shd w:val="clear" w:color="auto" w:fill="auto"/>
            <w:tcMar>
              <w:top w:w="100" w:type="dxa"/>
              <w:left w:w="100" w:type="dxa"/>
              <w:bottom w:w="100" w:type="dxa"/>
              <w:right w:w="100" w:type="dxa"/>
            </w:tcMar>
          </w:tcPr>
          <w:p w14:paraId="33DD2BC0" w14:textId="77777777" w:rsidR="004E26FF" w:rsidRPr="00714597" w:rsidRDefault="00B551CB" w:rsidP="00B551CB">
            <w:pPr>
              <w:rPr>
                <w:color w:val="808080"/>
                <w:lang w:val="en-US"/>
              </w:rPr>
            </w:pPr>
            <w:r w:rsidRPr="00714597">
              <w:rPr>
                <w:color w:val="808080"/>
                <w:lang w:val="en-US"/>
              </w:rPr>
              <w:t>#include</w:t>
            </w:r>
            <w:r w:rsidRPr="00714597">
              <w:rPr>
                <w:lang w:val="en-US"/>
              </w:rPr>
              <w:t xml:space="preserve"> </w:t>
            </w:r>
            <w:r w:rsidRPr="00714597">
              <w:rPr>
                <w:color w:val="A31515"/>
                <w:lang w:val="en-US"/>
              </w:rPr>
              <w:t>&lt;iostream&gt;</w:t>
            </w:r>
            <w:r w:rsidRPr="00714597">
              <w:rPr>
                <w:color w:val="A31515"/>
                <w:lang w:val="en-US"/>
              </w:rPr>
              <w:br/>
            </w:r>
            <w:r w:rsidRPr="00714597">
              <w:rPr>
                <w:color w:val="0000FF"/>
                <w:lang w:val="en-US"/>
              </w:rPr>
              <w:t>using</w:t>
            </w:r>
            <w:r w:rsidRPr="00714597">
              <w:rPr>
                <w:lang w:val="en-US"/>
              </w:rPr>
              <w:t xml:space="preserve"> </w:t>
            </w:r>
            <w:r w:rsidRPr="00714597">
              <w:rPr>
                <w:color w:val="0000FF"/>
                <w:lang w:val="en-US"/>
              </w:rPr>
              <w:t>namespace</w:t>
            </w:r>
            <w:r w:rsidRPr="00714597">
              <w:rPr>
                <w:lang w:val="en-US"/>
              </w:rPr>
              <w:t xml:space="preserve"> std;</w:t>
            </w:r>
            <w:r w:rsidRPr="00714597">
              <w:rPr>
                <w:lang w:val="en-US"/>
              </w:rPr>
              <w:br/>
              <w:t xml:space="preserve"> </w:t>
            </w:r>
            <w:r w:rsidRPr="00714597">
              <w:rPr>
                <w:lang w:val="en-US"/>
              </w:rPr>
              <w:br/>
            </w:r>
            <w:r w:rsidRPr="00714597">
              <w:rPr>
                <w:color w:val="0000FF"/>
                <w:lang w:val="en-US"/>
              </w:rPr>
              <w:t>struct</w:t>
            </w:r>
            <w:r w:rsidRPr="00714597">
              <w:rPr>
                <w:lang w:val="en-US"/>
              </w:rPr>
              <w:t xml:space="preserve"> </w:t>
            </w:r>
            <w:r w:rsidRPr="00714597">
              <w:rPr>
                <w:color w:val="2B91AF"/>
                <w:lang w:val="en-US"/>
              </w:rPr>
              <w:t>Person</w:t>
            </w:r>
            <w:r w:rsidRPr="00714597">
              <w:rPr>
                <w:lang w:val="en-US"/>
              </w:rPr>
              <w:t xml:space="preserve"> {</w:t>
            </w:r>
            <w:r w:rsidRPr="00714597">
              <w:rPr>
                <w:lang w:val="en-US"/>
              </w:rPr>
              <w:br/>
              <w:t xml:space="preserve">   </w:t>
            </w:r>
            <w:r w:rsidRPr="00714597">
              <w:rPr>
                <w:lang w:val="en-US"/>
              </w:rPr>
              <w:tab/>
            </w:r>
            <w:r w:rsidRPr="00714597">
              <w:rPr>
                <w:color w:val="0000FF"/>
                <w:lang w:val="en-US"/>
              </w:rPr>
              <w:t>char</w:t>
            </w:r>
            <w:r w:rsidRPr="00714597">
              <w:rPr>
                <w:lang w:val="en-US"/>
              </w:rPr>
              <w:t xml:space="preserve"> </w:t>
            </w:r>
            <w:proofErr w:type="spellStart"/>
            <w:r w:rsidRPr="00714597">
              <w:rPr>
                <w:lang w:val="en-US"/>
              </w:rPr>
              <w:t>firstname</w:t>
            </w:r>
            <w:proofErr w:type="spellEnd"/>
            <w:r w:rsidRPr="00714597">
              <w:rPr>
                <w:lang w:val="en-US"/>
              </w:rPr>
              <w:t>[20];</w:t>
            </w:r>
            <w:r w:rsidRPr="00714597">
              <w:rPr>
                <w:lang w:val="en-US"/>
              </w:rPr>
              <w:br/>
              <w:t xml:space="preserve">   </w:t>
            </w:r>
            <w:r w:rsidRPr="00714597">
              <w:rPr>
                <w:lang w:val="en-US"/>
              </w:rPr>
              <w:tab/>
            </w:r>
            <w:r w:rsidRPr="00714597">
              <w:rPr>
                <w:color w:val="0000FF"/>
                <w:lang w:val="en-US"/>
              </w:rPr>
              <w:t>int</w:t>
            </w:r>
            <w:r w:rsidRPr="00714597">
              <w:rPr>
                <w:lang w:val="en-US"/>
              </w:rPr>
              <w:t xml:space="preserve"> age;</w:t>
            </w:r>
            <w:r w:rsidRPr="00714597">
              <w:rPr>
                <w:lang w:val="en-US"/>
              </w:rPr>
              <w:br/>
              <w:t xml:space="preserve">   </w:t>
            </w:r>
            <w:r w:rsidRPr="00714597">
              <w:rPr>
                <w:lang w:val="en-US"/>
              </w:rPr>
              <w:tab/>
            </w:r>
            <w:r w:rsidRPr="00714597">
              <w:rPr>
                <w:color w:val="0000FF"/>
                <w:lang w:val="en-US"/>
              </w:rPr>
              <w:t>char</w:t>
            </w:r>
            <w:r w:rsidRPr="00714597">
              <w:rPr>
                <w:lang w:val="en-US"/>
              </w:rPr>
              <w:t xml:space="preserve"> job[30];</w:t>
            </w:r>
            <w:r w:rsidRPr="00714597">
              <w:rPr>
                <w:lang w:val="en-US"/>
              </w:rPr>
              <w:br/>
              <w:t>};</w:t>
            </w:r>
            <w:r w:rsidRPr="00714597">
              <w:rPr>
                <w:lang w:val="en-US"/>
              </w:rPr>
              <w:br/>
              <w:t xml:space="preserve"> </w:t>
            </w:r>
            <w:r w:rsidRPr="00714597">
              <w:rPr>
                <w:lang w:val="en-US"/>
              </w:rPr>
              <w:br/>
            </w:r>
            <w:r w:rsidRPr="00714597">
              <w:rPr>
                <w:color w:val="0000FF"/>
                <w:lang w:val="en-US"/>
              </w:rPr>
              <w:t>int</w:t>
            </w:r>
            <w:r w:rsidRPr="00714597">
              <w:rPr>
                <w:lang w:val="en-US"/>
              </w:rPr>
              <w:t xml:space="preserve"> main() {</w:t>
            </w:r>
            <w:r w:rsidRPr="00714597">
              <w:rPr>
                <w:lang w:val="en-US"/>
              </w:rPr>
              <w:br/>
              <w:t xml:space="preserve">   </w:t>
            </w:r>
            <w:r w:rsidRPr="00714597">
              <w:rPr>
                <w:lang w:val="en-US"/>
              </w:rPr>
              <w:tab/>
            </w:r>
            <w:proofErr w:type="spellStart"/>
            <w:r w:rsidRPr="00714597">
              <w:rPr>
                <w:lang w:val="en-US"/>
              </w:rPr>
              <w:t>setlocale</w:t>
            </w:r>
            <w:proofErr w:type="spellEnd"/>
            <w:r w:rsidRPr="00714597">
              <w:rPr>
                <w:lang w:val="en-US"/>
              </w:rPr>
              <w:t>(</w:t>
            </w:r>
            <w:r w:rsidRPr="00714597">
              <w:rPr>
                <w:color w:val="6F008A"/>
                <w:lang w:val="en-US"/>
              </w:rPr>
              <w:t>LC_CTYPE</w:t>
            </w:r>
            <w:r w:rsidRPr="00714597">
              <w:rPr>
                <w:lang w:val="en-US"/>
              </w:rPr>
              <w:t xml:space="preserve">, </w:t>
            </w:r>
            <w:r w:rsidRPr="00714597">
              <w:rPr>
                <w:color w:val="A31515"/>
                <w:lang w:val="en-US"/>
              </w:rPr>
              <w:t>"</w:t>
            </w:r>
            <w:proofErr w:type="spellStart"/>
            <w:r w:rsidRPr="00714597">
              <w:rPr>
                <w:color w:val="A31515"/>
                <w:lang w:val="en-US"/>
              </w:rPr>
              <w:t>rus</w:t>
            </w:r>
            <w:proofErr w:type="spellEnd"/>
            <w:r w:rsidRPr="00714597">
              <w:rPr>
                <w:color w:val="A31515"/>
                <w:lang w:val="en-US"/>
              </w:rPr>
              <w:t>"</w:t>
            </w:r>
            <w:r w:rsidRPr="00714597">
              <w:rPr>
                <w:lang w:val="en-US"/>
              </w:rPr>
              <w:t>);</w:t>
            </w:r>
            <w:r w:rsidRPr="00714597">
              <w:rPr>
                <w:lang w:val="en-US"/>
              </w:rPr>
              <w:br/>
              <w:t xml:space="preserve">   </w:t>
            </w:r>
            <w:r w:rsidRPr="00714597">
              <w:rPr>
                <w:lang w:val="en-US"/>
              </w:rPr>
              <w:tab/>
            </w:r>
            <w:r w:rsidRPr="00714597">
              <w:rPr>
                <w:color w:val="2B91AF"/>
                <w:lang w:val="en-US"/>
              </w:rPr>
              <w:t>Person</w:t>
            </w:r>
            <w:r w:rsidRPr="00714597">
              <w:rPr>
                <w:lang w:val="en-US"/>
              </w:rPr>
              <w:t xml:space="preserve">* john = </w:t>
            </w:r>
            <w:r w:rsidRPr="00714597">
              <w:rPr>
                <w:color w:val="0000FF"/>
                <w:lang w:val="en-US"/>
              </w:rPr>
              <w:t>new</w:t>
            </w:r>
            <w:r w:rsidRPr="00714597">
              <w:rPr>
                <w:lang w:val="en-US"/>
              </w:rPr>
              <w:t xml:space="preserve"> </w:t>
            </w:r>
            <w:r w:rsidRPr="00714597">
              <w:rPr>
                <w:color w:val="2B91AF"/>
                <w:lang w:val="en-US"/>
              </w:rPr>
              <w:t>Person</w:t>
            </w:r>
            <w:r w:rsidRPr="00714597">
              <w:rPr>
                <w:lang w:val="en-US"/>
              </w:rPr>
              <w:t>;</w:t>
            </w:r>
            <w:r w:rsidRPr="00714597">
              <w:rPr>
                <w:lang w:val="en-US"/>
              </w:rPr>
              <w:br/>
              <w:t xml:space="preserve">   </w:t>
            </w:r>
            <w:r w:rsidRPr="00714597">
              <w:rPr>
                <w:lang w:val="en-US"/>
              </w:rPr>
              <w:tab/>
            </w:r>
            <w:proofErr w:type="spellStart"/>
            <w:r w:rsidRPr="00714597">
              <w:rPr>
                <w:lang w:val="en-US"/>
              </w:rPr>
              <w:t>strcpy_s</w:t>
            </w:r>
            <w:proofErr w:type="spellEnd"/>
            <w:r w:rsidRPr="00714597">
              <w:rPr>
                <w:lang w:val="en-US"/>
              </w:rPr>
              <w:t>(john-&gt;</w:t>
            </w:r>
            <w:proofErr w:type="spellStart"/>
            <w:r w:rsidRPr="00714597">
              <w:rPr>
                <w:lang w:val="en-US"/>
              </w:rPr>
              <w:t>firstname</w:t>
            </w:r>
            <w:proofErr w:type="spellEnd"/>
            <w:r w:rsidRPr="00714597">
              <w:rPr>
                <w:lang w:val="en-US"/>
              </w:rPr>
              <w:t xml:space="preserve">, </w:t>
            </w:r>
            <w:r w:rsidRPr="00714597">
              <w:rPr>
                <w:color w:val="A31515"/>
                <w:lang w:val="en-US"/>
              </w:rPr>
              <w:t>"</w:t>
            </w:r>
            <w:r>
              <w:rPr>
                <w:color w:val="A31515"/>
              </w:rPr>
              <w:t>Джон</w:t>
            </w:r>
            <w:r w:rsidRPr="00714597">
              <w:rPr>
                <w:color w:val="A31515"/>
                <w:lang w:val="en-US"/>
              </w:rPr>
              <w:t>"</w:t>
            </w:r>
            <w:r w:rsidRPr="00714597">
              <w:rPr>
                <w:lang w:val="en-US"/>
              </w:rPr>
              <w:t>);</w:t>
            </w:r>
            <w:r w:rsidRPr="00714597">
              <w:rPr>
                <w:lang w:val="en-US"/>
              </w:rPr>
              <w:br/>
              <w:t xml:space="preserve">   </w:t>
            </w:r>
            <w:r w:rsidRPr="00714597">
              <w:rPr>
                <w:lang w:val="en-US"/>
              </w:rPr>
              <w:tab/>
              <w:t>john-&gt;age = 30;</w:t>
            </w:r>
            <w:r w:rsidRPr="00714597">
              <w:rPr>
                <w:lang w:val="en-US"/>
              </w:rPr>
              <w:br/>
              <w:t xml:space="preserve">   </w:t>
            </w:r>
            <w:r w:rsidRPr="00714597">
              <w:rPr>
                <w:lang w:val="en-US"/>
              </w:rPr>
              <w:tab/>
            </w:r>
            <w:proofErr w:type="spellStart"/>
            <w:r w:rsidRPr="00714597">
              <w:rPr>
                <w:lang w:val="en-US"/>
              </w:rPr>
              <w:t>strcpy_s</w:t>
            </w:r>
            <w:proofErr w:type="spellEnd"/>
            <w:r w:rsidRPr="00714597">
              <w:rPr>
                <w:lang w:val="en-US"/>
              </w:rPr>
              <w:t xml:space="preserve">(john-&gt;job, </w:t>
            </w:r>
            <w:r w:rsidRPr="00714597">
              <w:rPr>
                <w:color w:val="A31515"/>
                <w:lang w:val="en-US"/>
              </w:rPr>
              <w:t>"</w:t>
            </w:r>
            <w:r>
              <w:rPr>
                <w:color w:val="A31515"/>
              </w:rPr>
              <w:t>Программист</w:t>
            </w:r>
            <w:r w:rsidRPr="00714597">
              <w:rPr>
                <w:color w:val="A31515"/>
                <w:lang w:val="en-US"/>
              </w:rPr>
              <w:t>"</w:t>
            </w:r>
            <w:r w:rsidRPr="00714597">
              <w:rPr>
                <w:lang w:val="en-US"/>
              </w:rPr>
              <w:t>);</w:t>
            </w:r>
            <w:r w:rsidRPr="00714597">
              <w:rPr>
                <w:lang w:val="en-US"/>
              </w:rPr>
              <w:br/>
              <w:t xml:space="preserve">   </w:t>
            </w:r>
            <w:r w:rsidRPr="00714597">
              <w:rPr>
                <w:lang w:val="en-US"/>
              </w:rPr>
              <w:tab/>
            </w:r>
            <w:proofErr w:type="spellStart"/>
            <w:r w:rsidRPr="00714597">
              <w:rPr>
                <w:lang w:val="en-US"/>
              </w:rPr>
              <w:t>cout</w:t>
            </w:r>
            <w:proofErr w:type="spellEnd"/>
            <w:r w:rsidRPr="00714597">
              <w:rPr>
                <w:lang w:val="en-US"/>
              </w:rPr>
              <w:t xml:space="preserve"> </w:t>
            </w:r>
            <w:r w:rsidRPr="00714597">
              <w:rPr>
                <w:color w:val="008080"/>
                <w:lang w:val="en-US"/>
              </w:rPr>
              <w:t>&lt;&lt;</w:t>
            </w:r>
            <w:r w:rsidRPr="00714597">
              <w:rPr>
                <w:lang w:val="en-US"/>
              </w:rPr>
              <w:t xml:space="preserve"> </w:t>
            </w:r>
            <w:r w:rsidRPr="00714597">
              <w:rPr>
                <w:color w:val="A31515"/>
                <w:lang w:val="en-US"/>
              </w:rPr>
              <w:t>"</w:t>
            </w:r>
            <w:r>
              <w:rPr>
                <w:color w:val="A31515"/>
              </w:rPr>
              <w:t>Имя</w:t>
            </w:r>
            <w:r w:rsidRPr="00714597">
              <w:rPr>
                <w:color w:val="A31515"/>
                <w:lang w:val="en-US"/>
              </w:rPr>
              <w:t>: "</w:t>
            </w:r>
            <w:r w:rsidRPr="00714597">
              <w:rPr>
                <w:lang w:val="en-US"/>
              </w:rPr>
              <w:t xml:space="preserve"> </w:t>
            </w:r>
            <w:r w:rsidRPr="00714597">
              <w:rPr>
                <w:color w:val="008080"/>
                <w:lang w:val="en-US"/>
              </w:rPr>
              <w:t>&lt;&lt;</w:t>
            </w:r>
            <w:r w:rsidRPr="00714597">
              <w:rPr>
                <w:lang w:val="en-US"/>
              </w:rPr>
              <w:t xml:space="preserve"> john-&gt;</w:t>
            </w:r>
            <w:proofErr w:type="spellStart"/>
            <w:r w:rsidRPr="00714597">
              <w:rPr>
                <w:lang w:val="en-US"/>
              </w:rPr>
              <w:t>firstname</w:t>
            </w:r>
            <w:proofErr w:type="spellEnd"/>
            <w:r w:rsidRPr="00714597">
              <w:rPr>
                <w:lang w:val="en-US"/>
              </w:rPr>
              <w:t xml:space="preserve"> </w:t>
            </w:r>
            <w:r w:rsidRPr="00714597">
              <w:rPr>
                <w:color w:val="008080"/>
                <w:lang w:val="en-US"/>
              </w:rPr>
              <w:t>&lt;&lt;</w:t>
            </w:r>
            <w:r w:rsidRPr="00714597">
              <w:rPr>
                <w:lang w:val="en-US"/>
              </w:rPr>
              <w:t xml:space="preserve"> </w:t>
            </w:r>
            <w:proofErr w:type="spellStart"/>
            <w:r w:rsidRPr="00714597">
              <w:rPr>
                <w:lang w:val="en-US"/>
              </w:rPr>
              <w:t>endl</w:t>
            </w:r>
            <w:proofErr w:type="spellEnd"/>
            <w:r w:rsidRPr="00714597">
              <w:rPr>
                <w:lang w:val="en-US"/>
              </w:rPr>
              <w:t xml:space="preserve">; </w:t>
            </w:r>
            <w:r w:rsidRPr="00714597">
              <w:rPr>
                <w:color w:val="008000"/>
                <w:lang w:val="en-US"/>
              </w:rPr>
              <w:t xml:space="preserve">// </w:t>
            </w:r>
            <w:r>
              <w:rPr>
                <w:color w:val="008000"/>
              </w:rPr>
              <w:t>Имя</w:t>
            </w:r>
            <w:r w:rsidRPr="00714597">
              <w:rPr>
                <w:color w:val="008000"/>
                <w:lang w:val="en-US"/>
              </w:rPr>
              <w:t xml:space="preserve">: </w:t>
            </w:r>
            <w:r>
              <w:rPr>
                <w:color w:val="008000"/>
              </w:rPr>
              <w:t>Джон</w:t>
            </w:r>
            <w:r w:rsidRPr="00714597">
              <w:rPr>
                <w:color w:val="008000"/>
                <w:lang w:val="en-US"/>
              </w:rPr>
              <w:br/>
            </w:r>
            <w:r w:rsidRPr="00714597">
              <w:rPr>
                <w:lang w:val="en-US"/>
              </w:rPr>
              <w:t xml:space="preserve">   </w:t>
            </w:r>
            <w:r w:rsidRPr="00714597">
              <w:rPr>
                <w:lang w:val="en-US"/>
              </w:rPr>
              <w:tab/>
            </w:r>
            <w:proofErr w:type="spellStart"/>
            <w:r w:rsidRPr="00714597">
              <w:rPr>
                <w:lang w:val="en-US"/>
              </w:rPr>
              <w:t>cout</w:t>
            </w:r>
            <w:proofErr w:type="spellEnd"/>
            <w:r w:rsidRPr="00714597">
              <w:rPr>
                <w:lang w:val="en-US"/>
              </w:rPr>
              <w:t xml:space="preserve"> </w:t>
            </w:r>
            <w:r w:rsidRPr="00714597">
              <w:rPr>
                <w:color w:val="008080"/>
                <w:lang w:val="en-US"/>
              </w:rPr>
              <w:t>&lt;&lt;</w:t>
            </w:r>
            <w:r w:rsidRPr="00714597">
              <w:rPr>
                <w:lang w:val="en-US"/>
              </w:rPr>
              <w:t xml:space="preserve"> </w:t>
            </w:r>
            <w:r w:rsidRPr="00714597">
              <w:rPr>
                <w:color w:val="A31515"/>
                <w:lang w:val="en-US"/>
              </w:rPr>
              <w:t>"</w:t>
            </w:r>
            <w:r>
              <w:rPr>
                <w:color w:val="A31515"/>
              </w:rPr>
              <w:t>Возраст</w:t>
            </w:r>
            <w:r w:rsidRPr="00714597">
              <w:rPr>
                <w:color w:val="A31515"/>
                <w:lang w:val="en-US"/>
              </w:rPr>
              <w:t>: "</w:t>
            </w:r>
            <w:r w:rsidRPr="00714597">
              <w:rPr>
                <w:lang w:val="en-US"/>
              </w:rPr>
              <w:t xml:space="preserve"> </w:t>
            </w:r>
            <w:r w:rsidRPr="00714597">
              <w:rPr>
                <w:color w:val="008080"/>
                <w:lang w:val="en-US"/>
              </w:rPr>
              <w:t>&lt;&lt;</w:t>
            </w:r>
            <w:r w:rsidRPr="00714597">
              <w:rPr>
                <w:lang w:val="en-US"/>
              </w:rPr>
              <w:t xml:space="preserve"> john-&gt;age </w:t>
            </w:r>
            <w:r w:rsidRPr="00714597">
              <w:rPr>
                <w:color w:val="008080"/>
                <w:lang w:val="en-US"/>
              </w:rPr>
              <w:t>&lt;&lt;</w:t>
            </w:r>
            <w:r w:rsidRPr="00714597">
              <w:rPr>
                <w:lang w:val="en-US"/>
              </w:rPr>
              <w:t xml:space="preserve"> </w:t>
            </w:r>
            <w:proofErr w:type="spellStart"/>
            <w:r w:rsidRPr="00714597">
              <w:rPr>
                <w:lang w:val="en-US"/>
              </w:rPr>
              <w:t>endl</w:t>
            </w:r>
            <w:proofErr w:type="spellEnd"/>
            <w:r w:rsidRPr="00714597">
              <w:rPr>
                <w:lang w:val="en-US"/>
              </w:rPr>
              <w:t xml:space="preserve">; </w:t>
            </w:r>
            <w:r w:rsidRPr="00714597">
              <w:rPr>
                <w:color w:val="008000"/>
                <w:lang w:val="en-US"/>
              </w:rPr>
              <w:t xml:space="preserve">// </w:t>
            </w:r>
            <w:r>
              <w:rPr>
                <w:color w:val="008000"/>
              </w:rPr>
              <w:t>Возраст</w:t>
            </w:r>
            <w:r w:rsidRPr="00714597">
              <w:rPr>
                <w:color w:val="008000"/>
                <w:lang w:val="en-US"/>
              </w:rPr>
              <w:t>: 30</w:t>
            </w:r>
            <w:r w:rsidRPr="00714597">
              <w:rPr>
                <w:color w:val="008000"/>
                <w:lang w:val="en-US"/>
              </w:rPr>
              <w:br/>
            </w:r>
            <w:r w:rsidRPr="00714597">
              <w:rPr>
                <w:lang w:val="en-US"/>
              </w:rPr>
              <w:t xml:space="preserve">   </w:t>
            </w:r>
            <w:r w:rsidRPr="00714597">
              <w:rPr>
                <w:lang w:val="en-US"/>
              </w:rPr>
              <w:tab/>
            </w:r>
            <w:proofErr w:type="spellStart"/>
            <w:r w:rsidRPr="00714597">
              <w:rPr>
                <w:lang w:val="en-US"/>
              </w:rPr>
              <w:t>cout</w:t>
            </w:r>
            <w:proofErr w:type="spellEnd"/>
            <w:r w:rsidRPr="00714597">
              <w:rPr>
                <w:lang w:val="en-US"/>
              </w:rPr>
              <w:t xml:space="preserve"> </w:t>
            </w:r>
            <w:r w:rsidRPr="00714597">
              <w:rPr>
                <w:color w:val="008080"/>
                <w:lang w:val="en-US"/>
              </w:rPr>
              <w:t>&lt;&lt;</w:t>
            </w:r>
            <w:r w:rsidRPr="00714597">
              <w:rPr>
                <w:lang w:val="en-US"/>
              </w:rPr>
              <w:t xml:space="preserve"> </w:t>
            </w:r>
            <w:r w:rsidRPr="00714597">
              <w:rPr>
                <w:color w:val="A31515"/>
                <w:lang w:val="en-US"/>
              </w:rPr>
              <w:t>"</w:t>
            </w:r>
            <w:r>
              <w:rPr>
                <w:color w:val="A31515"/>
              </w:rPr>
              <w:t>Работа</w:t>
            </w:r>
            <w:r w:rsidRPr="00714597">
              <w:rPr>
                <w:color w:val="A31515"/>
                <w:lang w:val="en-US"/>
              </w:rPr>
              <w:t>: "</w:t>
            </w:r>
            <w:r w:rsidRPr="00714597">
              <w:rPr>
                <w:lang w:val="en-US"/>
              </w:rPr>
              <w:t xml:space="preserve"> </w:t>
            </w:r>
            <w:r w:rsidRPr="00714597">
              <w:rPr>
                <w:color w:val="008080"/>
                <w:lang w:val="en-US"/>
              </w:rPr>
              <w:t>&lt;&lt;</w:t>
            </w:r>
            <w:r w:rsidRPr="00714597">
              <w:rPr>
                <w:lang w:val="en-US"/>
              </w:rPr>
              <w:t xml:space="preserve"> john-&gt;job </w:t>
            </w:r>
            <w:r w:rsidRPr="00714597">
              <w:rPr>
                <w:color w:val="008080"/>
                <w:lang w:val="en-US"/>
              </w:rPr>
              <w:t>&lt;&lt;</w:t>
            </w:r>
            <w:r w:rsidRPr="00714597">
              <w:rPr>
                <w:lang w:val="en-US"/>
              </w:rPr>
              <w:t xml:space="preserve"> </w:t>
            </w:r>
            <w:proofErr w:type="spellStart"/>
            <w:r w:rsidRPr="00714597">
              <w:rPr>
                <w:lang w:val="en-US"/>
              </w:rPr>
              <w:t>endl</w:t>
            </w:r>
            <w:proofErr w:type="spellEnd"/>
            <w:r w:rsidRPr="00714597">
              <w:rPr>
                <w:lang w:val="en-US"/>
              </w:rPr>
              <w:t xml:space="preserve">; </w:t>
            </w:r>
            <w:r w:rsidRPr="00714597">
              <w:rPr>
                <w:color w:val="008000"/>
                <w:lang w:val="en-US"/>
              </w:rPr>
              <w:t xml:space="preserve">// </w:t>
            </w:r>
            <w:r>
              <w:rPr>
                <w:color w:val="008000"/>
              </w:rPr>
              <w:t>Работа</w:t>
            </w:r>
            <w:r w:rsidRPr="00714597">
              <w:rPr>
                <w:color w:val="008000"/>
                <w:lang w:val="en-US"/>
              </w:rPr>
              <w:t xml:space="preserve">: </w:t>
            </w:r>
            <w:r>
              <w:rPr>
                <w:color w:val="008000"/>
              </w:rPr>
              <w:t>программист</w:t>
            </w:r>
            <w:r w:rsidRPr="00714597">
              <w:rPr>
                <w:color w:val="008000"/>
                <w:lang w:val="en-US"/>
              </w:rPr>
              <w:br/>
            </w:r>
            <w:r w:rsidRPr="00714597">
              <w:rPr>
                <w:lang w:val="en-US"/>
              </w:rPr>
              <w:t xml:space="preserve">   </w:t>
            </w:r>
            <w:r w:rsidRPr="00714597">
              <w:rPr>
                <w:lang w:val="en-US"/>
              </w:rPr>
              <w:tab/>
            </w:r>
            <w:r w:rsidRPr="00714597">
              <w:rPr>
                <w:color w:val="0000FF"/>
                <w:lang w:val="en-US"/>
              </w:rPr>
              <w:t>delete</w:t>
            </w:r>
            <w:r w:rsidRPr="00714597">
              <w:rPr>
                <w:lang w:val="en-US"/>
              </w:rPr>
              <w:t xml:space="preserve"> john;</w:t>
            </w:r>
            <w:r w:rsidRPr="00714597">
              <w:rPr>
                <w:lang w:val="en-US"/>
              </w:rPr>
              <w:br/>
              <w:t xml:space="preserve">   </w:t>
            </w:r>
            <w:r w:rsidRPr="00714597">
              <w:rPr>
                <w:lang w:val="en-US"/>
              </w:rPr>
              <w:tab/>
            </w:r>
            <w:r w:rsidRPr="00714597">
              <w:rPr>
                <w:color w:val="0000FF"/>
                <w:lang w:val="en-US"/>
              </w:rPr>
              <w:t>return</w:t>
            </w:r>
            <w:r w:rsidRPr="00714597">
              <w:rPr>
                <w:lang w:val="en-US"/>
              </w:rPr>
              <w:t xml:space="preserve"> 0;</w:t>
            </w:r>
            <w:r w:rsidRPr="00714597">
              <w:rPr>
                <w:lang w:val="en-US"/>
              </w:rPr>
              <w:br/>
              <w:t>}</w:t>
            </w:r>
          </w:p>
        </w:tc>
      </w:tr>
    </w:tbl>
    <w:p w14:paraId="3AA9F667" w14:textId="77777777" w:rsidR="004E26FF" w:rsidRDefault="00B551CB" w:rsidP="00B551CB">
      <w:r>
        <w:rPr>
          <w:b/>
        </w:rPr>
        <w:t>Массив структуры</w:t>
      </w:r>
      <w:r>
        <w:t xml:space="preserve"> </w:t>
      </w:r>
      <w:proofErr w:type="gramStart"/>
      <w:r>
        <w:t>- это</w:t>
      </w:r>
      <w:proofErr w:type="gramEnd"/>
      <w:r>
        <w:t xml:space="preserve"> массив, содержащий элементы типа структуры. То есть, каждый элемент массива является экземпляром структуры. Массивы структур могут быть очень полезными в C++, когда требуется хранить и обрабатывать </w:t>
      </w:r>
      <w:r>
        <w:lastRenderedPageBreak/>
        <w:t>большое количество данных, каждое из которых состоит из нескольких связанных элементов. Обратимся к предыдущему примеру:</w:t>
      </w:r>
    </w:p>
    <w:tbl>
      <w:tblPr>
        <w:tblStyle w:val="Style14"/>
        <w:tblW w:w="10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76"/>
      </w:tblGrid>
      <w:tr w:rsidR="004E26FF" w:rsidRPr="0069169C" w14:paraId="3A210DB6" w14:textId="77777777">
        <w:tc>
          <w:tcPr>
            <w:tcW w:w="10076" w:type="dxa"/>
            <w:shd w:val="clear" w:color="auto" w:fill="auto"/>
            <w:tcMar>
              <w:top w:w="100" w:type="dxa"/>
              <w:left w:w="100" w:type="dxa"/>
              <w:bottom w:w="100" w:type="dxa"/>
              <w:right w:w="100" w:type="dxa"/>
            </w:tcMar>
          </w:tcPr>
          <w:p w14:paraId="255E9FB1" w14:textId="77777777" w:rsidR="004E26FF" w:rsidRPr="00B551CB" w:rsidRDefault="00B551CB" w:rsidP="00B551CB">
            <w:pPr>
              <w:rPr>
                <w:lang w:val="en-US"/>
              </w:rPr>
            </w:pPr>
            <w:r w:rsidRPr="00B551CB">
              <w:rPr>
                <w:color w:val="0000FF"/>
                <w:lang w:val="en-US"/>
              </w:rPr>
              <w:t>struct</w:t>
            </w:r>
            <w:r w:rsidRPr="00B551CB">
              <w:rPr>
                <w:lang w:val="en-US"/>
              </w:rPr>
              <w:t xml:space="preserve"> </w:t>
            </w:r>
            <w:r w:rsidRPr="00B551CB">
              <w:rPr>
                <w:color w:val="2B91AF"/>
                <w:lang w:val="en-US"/>
              </w:rPr>
              <w:t>Person</w:t>
            </w:r>
            <w:r w:rsidRPr="00B551CB">
              <w:rPr>
                <w:color w:val="2B91AF"/>
                <w:lang w:val="en-US"/>
              </w:rPr>
              <w:br/>
            </w:r>
            <w:r w:rsidRPr="00B551CB">
              <w:rPr>
                <w:lang w:val="en-US"/>
              </w:rPr>
              <w:t>{</w:t>
            </w:r>
            <w:r w:rsidRPr="00B551CB">
              <w:rPr>
                <w:lang w:val="en-US"/>
              </w:rPr>
              <w:br/>
              <w:t xml:space="preserve">   </w:t>
            </w:r>
            <w:r w:rsidRPr="00B551CB">
              <w:rPr>
                <w:lang w:val="en-US"/>
              </w:rPr>
              <w:tab/>
            </w:r>
            <w:r w:rsidRPr="00B551CB">
              <w:rPr>
                <w:color w:val="0000FF"/>
                <w:lang w:val="en-US"/>
              </w:rPr>
              <w:t>char</w:t>
            </w:r>
            <w:r w:rsidRPr="00B551CB">
              <w:rPr>
                <w:lang w:val="en-US"/>
              </w:rPr>
              <w:t xml:space="preserve"> </w:t>
            </w:r>
            <w:proofErr w:type="spellStart"/>
            <w:r w:rsidRPr="00B551CB">
              <w:rPr>
                <w:lang w:val="en-US"/>
              </w:rPr>
              <w:t>firstname</w:t>
            </w:r>
            <w:proofErr w:type="spellEnd"/>
            <w:r w:rsidRPr="00B551CB">
              <w:rPr>
                <w:lang w:val="en-US"/>
              </w:rPr>
              <w:t>[20];</w:t>
            </w:r>
            <w:r w:rsidRPr="00B551CB">
              <w:rPr>
                <w:lang w:val="en-US"/>
              </w:rPr>
              <w:br/>
              <w:t xml:space="preserve">   </w:t>
            </w:r>
            <w:r w:rsidRPr="00B551CB">
              <w:rPr>
                <w:lang w:val="en-US"/>
              </w:rPr>
              <w:tab/>
            </w:r>
            <w:r w:rsidRPr="00B551CB">
              <w:rPr>
                <w:color w:val="0000FF"/>
                <w:lang w:val="en-US"/>
              </w:rPr>
              <w:t>char</w:t>
            </w:r>
            <w:r w:rsidRPr="00B551CB">
              <w:rPr>
                <w:lang w:val="en-US"/>
              </w:rPr>
              <w:t xml:space="preserve"> hobby[30];</w:t>
            </w:r>
            <w:r w:rsidRPr="00B551CB">
              <w:rPr>
                <w:lang w:val="en-US"/>
              </w:rPr>
              <w:br/>
              <w:t xml:space="preserve">   </w:t>
            </w:r>
            <w:r w:rsidRPr="00B551CB">
              <w:rPr>
                <w:lang w:val="en-US"/>
              </w:rPr>
              <w:tab/>
            </w:r>
            <w:r w:rsidRPr="00B551CB">
              <w:rPr>
                <w:color w:val="0000FF"/>
                <w:lang w:val="en-US"/>
              </w:rPr>
              <w:t>int</w:t>
            </w:r>
            <w:r w:rsidRPr="00B551CB">
              <w:rPr>
                <w:lang w:val="en-US"/>
              </w:rPr>
              <w:t xml:space="preserve"> age;</w:t>
            </w:r>
            <w:r w:rsidRPr="00B551CB">
              <w:rPr>
                <w:lang w:val="en-US"/>
              </w:rPr>
              <w:br/>
              <w:t>};</w:t>
            </w:r>
          </w:p>
        </w:tc>
      </w:tr>
    </w:tbl>
    <w:p w14:paraId="2117D2BD" w14:textId="77777777" w:rsidR="004E26FF" w:rsidRDefault="00B551CB" w:rsidP="00B551CB">
      <w:r>
        <w:t xml:space="preserve">Здесь </w:t>
      </w:r>
      <w:proofErr w:type="spellStart"/>
      <w:r>
        <w:t>Person</w:t>
      </w:r>
      <w:proofErr w:type="spellEnd"/>
      <w:r>
        <w:t xml:space="preserve"> </w:t>
      </w:r>
      <w:proofErr w:type="gramStart"/>
      <w:r>
        <w:t>- это</w:t>
      </w:r>
      <w:proofErr w:type="gramEnd"/>
      <w:r>
        <w:t xml:space="preserve"> структура, содержащая три поля: </w:t>
      </w:r>
      <w:proofErr w:type="spellStart"/>
      <w:r>
        <w:t>firstname</w:t>
      </w:r>
      <w:proofErr w:type="spellEnd"/>
      <w:r>
        <w:t xml:space="preserve">, </w:t>
      </w:r>
      <w:proofErr w:type="spellStart"/>
      <w:r>
        <w:t>hobby</w:t>
      </w:r>
      <w:proofErr w:type="spellEnd"/>
      <w:r>
        <w:t xml:space="preserve"> и </w:t>
      </w:r>
      <w:proofErr w:type="spellStart"/>
      <w:r>
        <w:t>age</w:t>
      </w:r>
      <w:proofErr w:type="spellEnd"/>
      <w:r>
        <w:t xml:space="preserve">. Теперь мы можем создать массив </w:t>
      </w:r>
      <w:proofErr w:type="spellStart"/>
      <w:r>
        <w:t>people</w:t>
      </w:r>
      <w:proofErr w:type="spellEnd"/>
      <w:r>
        <w:t xml:space="preserve">, содержащий элементы структуры </w:t>
      </w:r>
      <w:proofErr w:type="spellStart"/>
      <w:r>
        <w:t>Person</w:t>
      </w:r>
      <w:proofErr w:type="spellEnd"/>
      <w:r>
        <w:t>, следующим образом:</w:t>
      </w:r>
    </w:p>
    <w:tbl>
      <w:tblPr>
        <w:tblStyle w:val="Style15"/>
        <w:tblW w:w="102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22"/>
      </w:tblGrid>
      <w:tr w:rsidR="004E26FF" w14:paraId="53B17150" w14:textId="77777777">
        <w:tc>
          <w:tcPr>
            <w:tcW w:w="10222" w:type="dxa"/>
            <w:shd w:val="clear" w:color="auto" w:fill="auto"/>
            <w:tcMar>
              <w:top w:w="100" w:type="dxa"/>
              <w:left w:w="100" w:type="dxa"/>
              <w:bottom w:w="100" w:type="dxa"/>
              <w:right w:w="100" w:type="dxa"/>
            </w:tcMar>
          </w:tcPr>
          <w:p w14:paraId="29FC6B69" w14:textId="77777777" w:rsidR="004E26FF" w:rsidRDefault="00B551CB" w:rsidP="00B551CB">
            <w:proofErr w:type="spellStart"/>
            <w:r>
              <w:rPr>
                <w:color w:val="2B91AF"/>
              </w:rPr>
              <w:t>Person</w:t>
            </w:r>
            <w:proofErr w:type="spellEnd"/>
            <w:r>
              <w:t xml:space="preserve"> </w:t>
            </w:r>
            <w:proofErr w:type="spellStart"/>
            <w:r>
              <w:t>people</w:t>
            </w:r>
            <w:proofErr w:type="spellEnd"/>
            <w:r>
              <w:t>[3];</w:t>
            </w:r>
          </w:p>
        </w:tc>
      </w:tr>
    </w:tbl>
    <w:p w14:paraId="5954DF8E" w14:textId="77777777" w:rsidR="004E26FF" w:rsidRDefault="00B551CB" w:rsidP="00B551CB">
      <w:r>
        <w:t xml:space="preserve">Здесь мы создаем массив </w:t>
      </w:r>
      <w:proofErr w:type="spellStart"/>
      <w:r>
        <w:t>people</w:t>
      </w:r>
      <w:proofErr w:type="spellEnd"/>
      <w:r>
        <w:t xml:space="preserve">, содержащий три элемента типа </w:t>
      </w:r>
      <w:proofErr w:type="spellStart"/>
      <w:r>
        <w:t>Person</w:t>
      </w:r>
      <w:proofErr w:type="spellEnd"/>
      <w:r>
        <w:t>. Мы можем обращаться к каждому элементу массива, используя оператор индексации [] и записывать значения его полей. Например:</w:t>
      </w:r>
    </w:p>
    <w:tbl>
      <w:tblPr>
        <w:tblStyle w:val="Style16"/>
        <w:tblW w:w="1016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69"/>
      </w:tblGrid>
      <w:tr w:rsidR="004E26FF" w:rsidRPr="0069169C" w14:paraId="36220A96" w14:textId="77777777">
        <w:tc>
          <w:tcPr>
            <w:tcW w:w="10169" w:type="dxa"/>
            <w:shd w:val="clear" w:color="auto" w:fill="auto"/>
            <w:tcMar>
              <w:top w:w="100" w:type="dxa"/>
              <w:left w:w="100" w:type="dxa"/>
              <w:bottom w:w="100" w:type="dxa"/>
              <w:right w:w="100" w:type="dxa"/>
            </w:tcMar>
          </w:tcPr>
          <w:p w14:paraId="28112E18" w14:textId="77777777" w:rsidR="004E26FF" w:rsidRPr="00B551CB" w:rsidRDefault="00B551CB" w:rsidP="00B551CB">
            <w:pPr>
              <w:rPr>
                <w:lang w:val="en-US"/>
              </w:rPr>
            </w:pPr>
            <w:proofErr w:type="spellStart"/>
            <w:r w:rsidRPr="00B551CB">
              <w:rPr>
                <w:lang w:val="en-US"/>
              </w:rPr>
              <w:t>strcpy_s</w:t>
            </w:r>
            <w:proofErr w:type="spellEnd"/>
            <w:r w:rsidRPr="00B551CB">
              <w:rPr>
                <w:lang w:val="en-US"/>
              </w:rPr>
              <w:t>(people[0].</w:t>
            </w:r>
            <w:proofErr w:type="spellStart"/>
            <w:r w:rsidRPr="00B551CB">
              <w:rPr>
                <w:lang w:val="en-US"/>
              </w:rPr>
              <w:t>firstname</w:t>
            </w:r>
            <w:proofErr w:type="spellEnd"/>
            <w:r w:rsidRPr="00B551CB">
              <w:rPr>
                <w:lang w:val="en-US"/>
              </w:rPr>
              <w:t xml:space="preserve">, </w:t>
            </w:r>
            <w:r w:rsidRPr="00B551CB">
              <w:rPr>
                <w:color w:val="A31515"/>
                <w:lang w:val="en-US"/>
              </w:rPr>
              <w:t>"John"</w:t>
            </w:r>
            <w:r w:rsidRPr="00B551CB">
              <w:rPr>
                <w:lang w:val="en-US"/>
              </w:rPr>
              <w:t>);</w:t>
            </w:r>
            <w:r w:rsidRPr="00B551CB">
              <w:rPr>
                <w:lang w:val="en-US"/>
              </w:rPr>
              <w:br/>
              <w:t>people[0].age = 30;</w:t>
            </w:r>
            <w:r w:rsidRPr="00B551CB">
              <w:rPr>
                <w:lang w:val="en-US"/>
              </w:rPr>
              <w:br/>
            </w:r>
            <w:proofErr w:type="spellStart"/>
            <w:r w:rsidRPr="00B551CB">
              <w:rPr>
                <w:lang w:val="en-US"/>
              </w:rPr>
              <w:t>strcpy_s</w:t>
            </w:r>
            <w:proofErr w:type="spellEnd"/>
            <w:r w:rsidRPr="00B551CB">
              <w:rPr>
                <w:lang w:val="en-US"/>
              </w:rPr>
              <w:t xml:space="preserve">(people[0].hobby, </w:t>
            </w:r>
            <w:r w:rsidRPr="00B551CB">
              <w:rPr>
                <w:color w:val="A31515"/>
                <w:lang w:val="en-US"/>
              </w:rPr>
              <w:t>"Software Engineer"</w:t>
            </w:r>
            <w:r w:rsidRPr="00B551CB">
              <w:rPr>
                <w:lang w:val="en-US"/>
              </w:rPr>
              <w:t>);</w:t>
            </w:r>
            <w:r w:rsidRPr="00B551CB">
              <w:rPr>
                <w:lang w:val="en-US"/>
              </w:rPr>
              <w:br/>
              <w:t xml:space="preserve"> </w:t>
            </w:r>
            <w:r w:rsidRPr="00B551CB">
              <w:rPr>
                <w:lang w:val="en-US"/>
              </w:rPr>
              <w:br/>
            </w:r>
            <w:proofErr w:type="spellStart"/>
            <w:r w:rsidRPr="00B551CB">
              <w:rPr>
                <w:lang w:val="en-US"/>
              </w:rPr>
              <w:t>strcpy_s</w:t>
            </w:r>
            <w:proofErr w:type="spellEnd"/>
            <w:r w:rsidRPr="00B551CB">
              <w:rPr>
                <w:lang w:val="en-US"/>
              </w:rPr>
              <w:t>(people[1].</w:t>
            </w:r>
            <w:proofErr w:type="spellStart"/>
            <w:r w:rsidRPr="00B551CB">
              <w:rPr>
                <w:lang w:val="en-US"/>
              </w:rPr>
              <w:t>firstname</w:t>
            </w:r>
            <w:proofErr w:type="spellEnd"/>
            <w:r w:rsidRPr="00B551CB">
              <w:rPr>
                <w:lang w:val="en-US"/>
              </w:rPr>
              <w:t xml:space="preserve">, </w:t>
            </w:r>
            <w:r w:rsidRPr="00B551CB">
              <w:rPr>
                <w:color w:val="A31515"/>
                <w:lang w:val="en-US"/>
              </w:rPr>
              <w:t>"Kate"</w:t>
            </w:r>
            <w:r w:rsidRPr="00B551CB">
              <w:rPr>
                <w:lang w:val="en-US"/>
              </w:rPr>
              <w:t>);</w:t>
            </w:r>
            <w:r w:rsidRPr="00B551CB">
              <w:rPr>
                <w:lang w:val="en-US"/>
              </w:rPr>
              <w:br/>
              <w:t>people[0].age = 24;</w:t>
            </w:r>
            <w:r w:rsidRPr="00B551CB">
              <w:rPr>
                <w:lang w:val="en-US"/>
              </w:rPr>
              <w:br/>
            </w:r>
            <w:proofErr w:type="spellStart"/>
            <w:r w:rsidRPr="00B551CB">
              <w:rPr>
                <w:lang w:val="en-US"/>
              </w:rPr>
              <w:t>strcpy_s</w:t>
            </w:r>
            <w:proofErr w:type="spellEnd"/>
            <w:r w:rsidRPr="00B551CB">
              <w:rPr>
                <w:lang w:val="en-US"/>
              </w:rPr>
              <w:t xml:space="preserve">(people[0].hobby, </w:t>
            </w:r>
            <w:r w:rsidRPr="00B551CB">
              <w:rPr>
                <w:color w:val="A31515"/>
                <w:lang w:val="en-US"/>
              </w:rPr>
              <w:t>"Sport"</w:t>
            </w:r>
            <w:r w:rsidRPr="00B551CB">
              <w:rPr>
                <w:lang w:val="en-US"/>
              </w:rPr>
              <w:t>);</w:t>
            </w:r>
          </w:p>
        </w:tc>
      </w:tr>
    </w:tbl>
    <w:p w14:paraId="52FCFB5A" w14:textId="77777777" w:rsidR="004E26FF" w:rsidRDefault="00B551CB" w:rsidP="00B551CB">
      <w:r>
        <w:t>Массивы структур могут быть полезными при обработке большого количества данных, таких как записи в файле или результаты запроса к базе данных. Они могут быть использованы для хранения и обработки больших объемов информации, что делает их важным элементом в различных программах на C++.</w:t>
      </w:r>
    </w:p>
    <w:p w14:paraId="4E4383E3" w14:textId="77777777" w:rsidR="004E26FF" w:rsidRDefault="00B551CB" w:rsidP="00B551CB">
      <w:r>
        <w:t xml:space="preserve">Обратите внимание, что членами структуры могут быть другие структуры. </w:t>
      </w:r>
    </w:p>
    <w:tbl>
      <w:tblPr>
        <w:tblStyle w:val="Style17"/>
        <w:tblW w:w="10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76"/>
      </w:tblGrid>
      <w:tr w:rsidR="004E26FF" w14:paraId="39214BAE" w14:textId="77777777">
        <w:tc>
          <w:tcPr>
            <w:tcW w:w="10076" w:type="dxa"/>
            <w:shd w:val="clear" w:color="auto" w:fill="auto"/>
            <w:tcMar>
              <w:top w:w="100" w:type="dxa"/>
              <w:left w:w="100" w:type="dxa"/>
              <w:bottom w:w="100" w:type="dxa"/>
              <w:right w:w="100" w:type="dxa"/>
            </w:tcMar>
          </w:tcPr>
          <w:p w14:paraId="0F276D4A" w14:textId="77777777" w:rsidR="004E26FF" w:rsidRPr="00B551CB" w:rsidRDefault="00B551CB" w:rsidP="00B551CB">
            <w:pPr>
              <w:rPr>
                <w:lang w:val="en-US"/>
              </w:rPr>
            </w:pPr>
            <w:r w:rsidRPr="00B551CB">
              <w:rPr>
                <w:color w:val="808080"/>
                <w:lang w:val="en-US"/>
              </w:rPr>
              <w:t xml:space="preserve">#include </w:t>
            </w:r>
            <w:r w:rsidRPr="00B551CB">
              <w:rPr>
                <w:lang w:val="en-US"/>
              </w:rPr>
              <w:t>&lt;iostream&gt;</w:t>
            </w:r>
          </w:p>
          <w:p w14:paraId="769870D8" w14:textId="77777777" w:rsidR="004E26FF" w:rsidRPr="00B551CB" w:rsidRDefault="00B551CB" w:rsidP="00B551CB">
            <w:pPr>
              <w:rPr>
                <w:lang w:val="en-US"/>
              </w:rPr>
            </w:pPr>
            <w:r w:rsidRPr="00B551CB">
              <w:rPr>
                <w:lang w:val="en-US"/>
              </w:rPr>
              <w:t xml:space="preserve"> </w:t>
            </w:r>
          </w:p>
          <w:p w14:paraId="512DFAD0" w14:textId="77777777" w:rsidR="004E26FF" w:rsidRPr="00B551CB" w:rsidRDefault="00B551CB" w:rsidP="00B551CB">
            <w:pPr>
              <w:rPr>
                <w:color w:val="808080"/>
                <w:lang w:val="en-US"/>
              </w:rPr>
            </w:pPr>
            <w:r w:rsidRPr="00B551CB">
              <w:rPr>
                <w:lang w:val="en-US"/>
              </w:rPr>
              <w:t>using</w:t>
            </w:r>
            <w:r w:rsidRPr="00B551CB">
              <w:rPr>
                <w:color w:val="808080"/>
                <w:lang w:val="en-US"/>
              </w:rPr>
              <w:t xml:space="preserve"> </w:t>
            </w:r>
            <w:r w:rsidRPr="00B551CB">
              <w:rPr>
                <w:lang w:val="en-US"/>
              </w:rPr>
              <w:t>namespace</w:t>
            </w:r>
            <w:r w:rsidRPr="00B551CB">
              <w:rPr>
                <w:color w:val="808080"/>
                <w:lang w:val="en-US"/>
              </w:rPr>
              <w:t xml:space="preserve"> std;</w:t>
            </w:r>
          </w:p>
          <w:p w14:paraId="6BFBF093" w14:textId="77777777" w:rsidR="004E26FF" w:rsidRPr="00B551CB" w:rsidRDefault="00B551CB" w:rsidP="00B551CB">
            <w:pPr>
              <w:rPr>
                <w:lang w:val="en-US"/>
              </w:rPr>
            </w:pPr>
            <w:r w:rsidRPr="00B551CB">
              <w:rPr>
                <w:lang w:val="en-US"/>
              </w:rPr>
              <w:t xml:space="preserve"> </w:t>
            </w:r>
          </w:p>
          <w:p w14:paraId="3B4930A3" w14:textId="77777777" w:rsidR="004E26FF" w:rsidRPr="00B551CB" w:rsidRDefault="00B551CB" w:rsidP="00B551CB">
            <w:pPr>
              <w:rPr>
                <w:color w:val="808080"/>
                <w:lang w:val="en-US"/>
              </w:rPr>
            </w:pPr>
            <w:r w:rsidRPr="00B551CB">
              <w:rPr>
                <w:color w:val="0000FF"/>
                <w:lang w:val="en-US"/>
              </w:rPr>
              <w:t>struct</w:t>
            </w:r>
            <w:r w:rsidRPr="00B551CB">
              <w:rPr>
                <w:color w:val="808080"/>
                <w:lang w:val="en-US"/>
              </w:rPr>
              <w:t xml:space="preserve"> </w:t>
            </w:r>
            <w:r w:rsidRPr="00B551CB">
              <w:rPr>
                <w:lang w:val="en-US"/>
              </w:rPr>
              <w:t>Address</w:t>
            </w:r>
            <w:r w:rsidRPr="00B551CB">
              <w:rPr>
                <w:color w:val="808080"/>
                <w:lang w:val="en-US"/>
              </w:rPr>
              <w:t xml:space="preserve"> {</w:t>
            </w:r>
          </w:p>
          <w:p w14:paraId="01DBB329" w14:textId="77777777" w:rsidR="004E26FF" w:rsidRPr="00B551CB" w:rsidRDefault="00B551CB" w:rsidP="00B551CB">
            <w:pPr>
              <w:rPr>
                <w:lang w:val="en-US"/>
              </w:rPr>
            </w:pPr>
            <w:r w:rsidRPr="00B551CB">
              <w:rPr>
                <w:lang w:val="en-US"/>
              </w:rPr>
              <w:t xml:space="preserve">   </w:t>
            </w:r>
            <w:r w:rsidRPr="00B551CB">
              <w:rPr>
                <w:lang w:val="en-US"/>
              </w:rPr>
              <w:tab/>
            </w:r>
            <w:r w:rsidRPr="00B551CB">
              <w:rPr>
                <w:color w:val="0000FF"/>
                <w:lang w:val="en-US"/>
              </w:rPr>
              <w:t>char</w:t>
            </w:r>
            <w:r w:rsidRPr="00B551CB">
              <w:rPr>
                <w:lang w:val="en-US"/>
              </w:rPr>
              <w:t xml:space="preserve"> street[50];</w:t>
            </w:r>
          </w:p>
          <w:p w14:paraId="6474EC7B" w14:textId="77777777" w:rsidR="004E26FF" w:rsidRPr="00B551CB" w:rsidRDefault="00B551CB" w:rsidP="00B551CB">
            <w:pPr>
              <w:rPr>
                <w:lang w:val="en-US"/>
              </w:rPr>
            </w:pPr>
            <w:r w:rsidRPr="00B551CB">
              <w:rPr>
                <w:lang w:val="en-US"/>
              </w:rPr>
              <w:lastRenderedPageBreak/>
              <w:t xml:space="preserve">   </w:t>
            </w:r>
            <w:r w:rsidRPr="00B551CB">
              <w:rPr>
                <w:lang w:val="en-US"/>
              </w:rPr>
              <w:tab/>
            </w:r>
            <w:r w:rsidRPr="00B551CB">
              <w:rPr>
                <w:color w:val="0000FF"/>
                <w:lang w:val="en-US"/>
              </w:rPr>
              <w:t>int</w:t>
            </w:r>
            <w:r w:rsidRPr="00B551CB">
              <w:rPr>
                <w:lang w:val="en-US"/>
              </w:rPr>
              <w:t xml:space="preserve"> number;</w:t>
            </w:r>
          </w:p>
          <w:p w14:paraId="74A11A8D" w14:textId="77777777" w:rsidR="004E26FF" w:rsidRPr="00B551CB" w:rsidRDefault="00B551CB" w:rsidP="00B551CB">
            <w:pPr>
              <w:rPr>
                <w:lang w:val="en-US"/>
              </w:rPr>
            </w:pPr>
            <w:r w:rsidRPr="00B551CB">
              <w:rPr>
                <w:lang w:val="en-US"/>
              </w:rPr>
              <w:t xml:space="preserve">   </w:t>
            </w:r>
            <w:r w:rsidRPr="00B551CB">
              <w:rPr>
                <w:lang w:val="en-US"/>
              </w:rPr>
              <w:tab/>
            </w:r>
            <w:r w:rsidRPr="00B551CB">
              <w:rPr>
                <w:color w:val="0000FF"/>
                <w:lang w:val="en-US"/>
              </w:rPr>
              <w:t>char</w:t>
            </w:r>
            <w:r w:rsidRPr="00B551CB">
              <w:rPr>
                <w:lang w:val="en-US"/>
              </w:rPr>
              <w:t xml:space="preserve"> city[50];</w:t>
            </w:r>
          </w:p>
          <w:p w14:paraId="63848B55" w14:textId="77777777" w:rsidR="004E26FF" w:rsidRPr="00B551CB" w:rsidRDefault="00B551CB" w:rsidP="00B551CB">
            <w:pPr>
              <w:rPr>
                <w:lang w:val="en-US"/>
              </w:rPr>
            </w:pPr>
            <w:r w:rsidRPr="00B551CB">
              <w:rPr>
                <w:lang w:val="en-US"/>
              </w:rPr>
              <w:t>};</w:t>
            </w:r>
          </w:p>
          <w:p w14:paraId="6EE21C4F" w14:textId="77777777" w:rsidR="004E26FF" w:rsidRPr="00B551CB" w:rsidRDefault="00B551CB" w:rsidP="00B551CB">
            <w:pPr>
              <w:rPr>
                <w:lang w:val="en-US"/>
              </w:rPr>
            </w:pPr>
            <w:r w:rsidRPr="00B551CB">
              <w:rPr>
                <w:lang w:val="en-US"/>
              </w:rPr>
              <w:t xml:space="preserve"> </w:t>
            </w:r>
          </w:p>
          <w:p w14:paraId="7364FA22" w14:textId="77777777" w:rsidR="004E26FF" w:rsidRPr="00B551CB" w:rsidRDefault="00B551CB" w:rsidP="00B551CB">
            <w:pPr>
              <w:rPr>
                <w:color w:val="808080"/>
                <w:lang w:val="en-US"/>
              </w:rPr>
            </w:pPr>
            <w:r w:rsidRPr="00B551CB">
              <w:rPr>
                <w:lang w:val="en-US"/>
              </w:rPr>
              <w:t>struct</w:t>
            </w:r>
            <w:r w:rsidRPr="00B551CB">
              <w:rPr>
                <w:color w:val="808080"/>
                <w:lang w:val="en-US"/>
              </w:rPr>
              <w:t xml:space="preserve"> </w:t>
            </w:r>
            <w:r w:rsidRPr="00B551CB">
              <w:rPr>
                <w:color w:val="2B91AF"/>
                <w:lang w:val="en-US"/>
              </w:rPr>
              <w:t>Person</w:t>
            </w:r>
            <w:r w:rsidRPr="00B551CB">
              <w:rPr>
                <w:color w:val="808080"/>
                <w:lang w:val="en-US"/>
              </w:rPr>
              <w:t xml:space="preserve"> {</w:t>
            </w:r>
          </w:p>
          <w:p w14:paraId="03DCD8E0" w14:textId="77777777" w:rsidR="004E26FF" w:rsidRDefault="00B551CB" w:rsidP="00B551CB">
            <w:pPr>
              <w:rPr>
                <w:lang w:val="en-US"/>
              </w:rPr>
            </w:pPr>
            <w:r w:rsidRPr="00B551CB">
              <w:rPr>
                <w:lang w:val="en-US"/>
              </w:rPr>
              <w:t xml:space="preserve">   </w:t>
            </w:r>
            <w:r w:rsidRPr="00B551CB">
              <w:rPr>
                <w:lang w:val="en-US"/>
              </w:rPr>
              <w:tab/>
            </w:r>
            <w:r w:rsidRPr="00B551CB">
              <w:rPr>
                <w:color w:val="0000FF"/>
                <w:lang w:val="en-US"/>
              </w:rPr>
              <w:t>char</w:t>
            </w:r>
            <w:r w:rsidRPr="00B551CB">
              <w:rPr>
                <w:lang w:val="en-US"/>
              </w:rPr>
              <w:t xml:space="preserve"> name[50];</w:t>
            </w:r>
          </w:p>
          <w:p w14:paraId="4A78B9DA" w14:textId="77777777" w:rsidR="004E26FF" w:rsidRPr="00B551CB" w:rsidRDefault="00B551CB" w:rsidP="00B551CB">
            <w:pPr>
              <w:rPr>
                <w:lang w:val="en-US"/>
              </w:rPr>
            </w:pPr>
            <w:r w:rsidRPr="00B551CB">
              <w:rPr>
                <w:lang w:val="en-US"/>
              </w:rPr>
              <w:t xml:space="preserve">   </w:t>
            </w:r>
            <w:r w:rsidRPr="00B551CB">
              <w:rPr>
                <w:lang w:val="en-US"/>
              </w:rPr>
              <w:tab/>
            </w:r>
            <w:r w:rsidRPr="00B551CB">
              <w:rPr>
                <w:color w:val="0000FF"/>
                <w:lang w:val="en-US"/>
              </w:rPr>
              <w:t>int</w:t>
            </w:r>
            <w:r w:rsidRPr="00B551CB">
              <w:rPr>
                <w:lang w:val="en-US"/>
              </w:rPr>
              <w:t xml:space="preserve"> age;</w:t>
            </w:r>
          </w:p>
          <w:p w14:paraId="147ECE0B" w14:textId="77777777" w:rsidR="004E26FF" w:rsidRPr="00B551CB" w:rsidRDefault="00B551CB" w:rsidP="00B551CB">
            <w:pPr>
              <w:rPr>
                <w:lang w:val="en-US"/>
              </w:rPr>
            </w:pPr>
            <w:r w:rsidRPr="00B551CB">
              <w:rPr>
                <w:lang w:val="en-US"/>
              </w:rPr>
              <w:t xml:space="preserve">   </w:t>
            </w:r>
            <w:r w:rsidRPr="00B551CB">
              <w:rPr>
                <w:lang w:val="en-US"/>
              </w:rPr>
              <w:tab/>
            </w:r>
            <w:r w:rsidRPr="00B551CB">
              <w:rPr>
                <w:color w:val="2B91AF"/>
                <w:lang w:val="en-US"/>
              </w:rPr>
              <w:t>Address</w:t>
            </w:r>
            <w:r w:rsidRPr="00B551CB">
              <w:rPr>
                <w:lang w:val="en-US"/>
              </w:rPr>
              <w:t xml:space="preserve"> address;</w:t>
            </w:r>
          </w:p>
          <w:p w14:paraId="5FB33A69" w14:textId="77777777" w:rsidR="004E26FF" w:rsidRPr="00B551CB" w:rsidRDefault="00B551CB" w:rsidP="00B551CB">
            <w:pPr>
              <w:rPr>
                <w:lang w:val="en-US"/>
              </w:rPr>
            </w:pPr>
            <w:r w:rsidRPr="00B551CB">
              <w:rPr>
                <w:lang w:val="en-US"/>
              </w:rPr>
              <w:t>};</w:t>
            </w:r>
          </w:p>
          <w:p w14:paraId="79D4B3BE" w14:textId="77777777" w:rsidR="004E26FF" w:rsidRPr="00B551CB" w:rsidRDefault="00B551CB" w:rsidP="00B551CB">
            <w:pPr>
              <w:rPr>
                <w:lang w:val="en-US"/>
              </w:rPr>
            </w:pPr>
            <w:r w:rsidRPr="00B551CB">
              <w:rPr>
                <w:lang w:val="en-US"/>
              </w:rPr>
              <w:t xml:space="preserve"> </w:t>
            </w:r>
          </w:p>
          <w:p w14:paraId="70008BE9" w14:textId="77777777" w:rsidR="004E26FF" w:rsidRPr="00B551CB" w:rsidRDefault="00B551CB" w:rsidP="00B551CB">
            <w:pPr>
              <w:rPr>
                <w:lang w:val="en-US"/>
              </w:rPr>
            </w:pPr>
            <w:r w:rsidRPr="00B551CB">
              <w:rPr>
                <w:color w:val="0000FF"/>
                <w:lang w:val="en-US"/>
              </w:rPr>
              <w:t>int</w:t>
            </w:r>
            <w:r w:rsidRPr="00B551CB">
              <w:rPr>
                <w:lang w:val="en-US"/>
              </w:rPr>
              <w:t xml:space="preserve"> main() {</w:t>
            </w:r>
          </w:p>
          <w:p w14:paraId="60046EA4" w14:textId="77777777" w:rsidR="004E26FF" w:rsidRPr="00B551CB" w:rsidRDefault="00B551CB" w:rsidP="00B551CB">
            <w:pPr>
              <w:rPr>
                <w:lang w:val="en-US"/>
              </w:rPr>
            </w:pPr>
            <w:r w:rsidRPr="00B551CB">
              <w:rPr>
                <w:lang w:val="en-US"/>
              </w:rPr>
              <w:t xml:space="preserve">   </w:t>
            </w:r>
            <w:r w:rsidRPr="00B551CB">
              <w:rPr>
                <w:lang w:val="en-US"/>
              </w:rPr>
              <w:tab/>
            </w:r>
            <w:proofErr w:type="spellStart"/>
            <w:r w:rsidRPr="00B551CB">
              <w:rPr>
                <w:lang w:val="en-US"/>
              </w:rPr>
              <w:t>setlocale</w:t>
            </w:r>
            <w:proofErr w:type="spellEnd"/>
            <w:r w:rsidRPr="00B551CB">
              <w:rPr>
                <w:lang w:val="en-US"/>
              </w:rPr>
              <w:t>(</w:t>
            </w:r>
            <w:r w:rsidRPr="00B551CB">
              <w:rPr>
                <w:color w:val="6F008A"/>
                <w:lang w:val="en-US"/>
              </w:rPr>
              <w:t>LC_CTYPE</w:t>
            </w:r>
            <w:r w:rsidRPr="00B551CB">
              <w:rPr>
                <w:lang w:val="en-US"/>
              </w:rPr>
              <w:t xml:space="preserve">, </w:t>
            </w:r>
            <w:r w:rsidRPr="00B551CB">
              <w:rPr>
                <w:color w:val="A31515"/>
                <w:lang w:val="en-US"/>
              </w:rPr>
              <w:t>"</w:t>
            </w:r>
            <w:proofErr w:type="spellStart"/>
            <w:r w:rsidRPr="00B551CB">
              <w:rPr>
                <w:color w:val="A31515"/>
                <w:lang w:val="en-US"/>
              </w:rPr>
              <w:t>rus</w:t>
            </w:r>
            <w:proofErr w:type="spellEnd"/>
            <w:r w:rsidRPr="00B551CB">
              <w:rPr>
                <w:color w:val="A31515"/>
                <w:lang w:val="en-US"/>
              </w:rPr>
              <w:t>"</w:t>
            </w:r>
            <w:r w:rsidRPr="00B551CB">
              <w:rPr>
                <w:lang w:val="en-US"/>
              </w:rPr>
              <w:t>);</w:t>
            </w:r>
          </w:p>
          <w:p w14:paraId="2515734E" w14:textId="77777777" w:rsidR="004E26FF" w:rsidRPr="00B551CB" w:rsidRDefault="00B551CB" w:rsidP="00B551CB">
            <w:pPr>
              <w:rPr>
                <w:lang w:val="en-US"/>
              </w:rPr>
            </w:pPr>
            <w:r w:rsidRPr="00B551CB">
              <w:rPr>
                <w:lang w:val="en-US"/>
              </w:rPr>
              <w:t xml:space="preserve">   </w:t>
            </w:r>
            <w:r w:rsidRPr="00B551CB">
              <w:rPr>
                <w:lang w:val="en-US"/>
              </w:rPr>
              <w:tab/>
            </w:r>
            <w:r w:rsidRPr="00B551CB">
              <w:rPr>
                <w:color w:val="2B91AF"/>
                <w:lang w:val="en-US"/>
              </w:rPr>
              <w:t>Person</w:t>
            </w:r>
            <w:r w:rsidRPr="00B551CB">
              <w:rPr>
                <w:lang w:val="en-US"/>
              </w:rPr>
              <w:t xml:space="preserve"> p;</w:t>
            </w:r>
          </w:p>
          <w:p w14:paraId="42F53620" w14:textId="77777777" w:rsidR="004E26FF" w:rsidRPr="00B551CB" w:rsidRDefault="00B551CB" w:rsidP="00B551CB">
            <w:pPr>
              <w:rPr>
                <w:lang w:val="en-US"/>
              </w:rPr>
            </w:pPr>
            <w:r w:rsidRPr="00B551CB">
              <w:rPr>
                <w:lang w:val="en-US"/>
              </w:rPr>
              <w:t xml:space="preserve">   </w:t>
            </w:r>
            <w:r w:rsidRPr="00B551CB">
              <w:rPr>
                <w:lang w:val="en-US"/>
              </w:rPr>
              <w:tab/>
            </w:r>
            <w:proofErr w:type="spellStart"/>
            <w:r w:rsidRPr="00B551CB">
              <w:rPr>
                <w:lang w:val="en-US"/>
              </w:rPr>
              <w:t>strcpy_s</w:t>
            </w:r>
            <w:proofErr w:type="spellEnd"/>
            <w:r w:rsidRPr="00B551CB">
              <w:rPr>
                <w:lang w:val="en-US"/>
              </w:rPr>
              <w:t xml:space="preserve">(p.name, </w:t>
            </w:r>
            <w:r w:rsidRPr="00B551CB">
              <w:rPr>
                <w:color w:val="A31515"/>
                <w:lang w:val="en-US"/>
              </w:rPr>
              <w:t>"</w:t>
            </w:r>
            <w:r>
              <w:rPr>
                <w:color w:val="A31515"/>
              </w:rPr>
              <w:t>Джон</w:t>
            </w:r>
            <w:r w:rsidRPr="00B551CB">
              <w:rPr>
                <w:color w:val="A31515"/>
                <w:lang w:val="en-US"/>
              </w:rPr>
              <w:t>"</w:t>
            </w:r>
            <w:r w:rsidRPr="00B551CB">
              <w:rPr>
                <w:lang w:val="en-US"/>
              </w:rPr>
              <w:t>);</w:t>
            </w:r>
          </w:p>
          <w:p w14:paraId="542A4BB5" w14:textId="77777777" w:rsidR="004E26FF" w:rsidRPr="00B551CB" w:rsidRDefault="00B551CB" w:rsidP="00B551CB">
            <w:pPr>
              <w:rPr>
                <w:lang w:val="en-US"/>
              </w:rPr>
            </w:pPr>
            <w:r w:rsidRPr="00B551CB">
              <w:rPr>
                <w:lang w:val="en-US"/>
              </w:rPr>
              <w:t xml:space="preserve">   </w:t>
            </w:r>
            <w:r w:rsidRPr="00B551CB">
              <w:rPr>
                <w:lang w:val="en-US"/>
              </w:rPr>
              <w:tab/>
            </w:r>
            <w:proofErr w:type="spellStart"/>
            <w:r w:rsidRPr="00B551CB">
              <w:rPr>
                <w:lang w:val="en-US"/>
              </w:rPr>
              <w:t>p.age</w:t>
            </w:r>
            <w:proofErr w:type="spellEnd"/>
            <w:r w:rsidRPr="00B551CB">
              <w:rPr>
                <w:lang w:val="en-US"/>
              </w:rPr>
              <w:t xml:space="preserve"> = 30;</w:t>
            </w:r>
          </w:p>
          <w:p w14:paraId="75A72FAC" w14:textId="77777777" w:rsidR="004E26FF" w:rsidRPr="00B551CB" w:rsidRDefault="00B551CB" w:rsidP="00B551CB">
            <w:pPr>
              <w:rPr>
                <w:lang w:val="en-US"/>
              </w:rPr>
            </w:pPr>
            <w:r w:rsidRPr="00B551CB">
              <w:rPr>
                <w:lang w:val="en-US"/>
              </w:rPr>
              <w:t xml:space="preserve">   </w:t>
            </w:r>
            <w:r w:rsidRPr="00B551CB">
              <w:rPr>
                <w:lang w:val="en-US"/>
              </w:rPr>
              <w:tab/>
            </w:r>
            <w:proofErr w:type="spellStart"/>
            <w:r w:rsidRPr="00B551CB">
              <w:rPr>
                <w:lang w:val="en-US"/>
              </w:rPr>
              <w:t>strcpy_s</w:t>
            </w:r>
            <w:proofErr w:type="spellEnd"/>
            <w:r w:rsidRPr="00B551CB">
              <w:rPr>
                <w:lang w:val="en-US"/>
              </w:rPr>
              <w:t>(</w:t>
            </w:r>
            <w:proofErr w:type="spellStart"/>
            <w:r w:rsidRPr="00B551CB">
              <w:rPr>
                <w:lang w:val="en-US"/>
              </w:rPr>
              <w:t>p.address.street</w:t>
            </w:r>
            <w:proofErr w:type="spellEnd"/>
            <w:r w:rsidRPr="00B551CB">
              <w:rPr>
                <w:lang w:val="en-US"/>
              </w:rPr>
              <w:t xml:space="preserve">, </w:t>
            </w:r>
            <w:r w:rsidRPr="00B551CB">
              <w:rPr>
                <w:color w:val="A31515"/>
                <w:lang w:val="en-US"/>
              </w:rPr>
              <w:t>"</w:t>
            </w:r>
            <w:r>
              <w:rPr>
                <w:color w:val="A31515"/>
              </w:rPr>
              <w:t>Багряный</w:t>
            </w:r>
            <w:r w:rsidRPr="00B551CB">
              <w:rPr>
                <w:color w:val="A31515"/>
                <w:lang w:val="en-US"/>
              </w:rPr>
              <w:t xml:space="preserve"> </w:t>
            </w:r>
            <w:r>
              <w:rPr>
                <w:color w:val="A31515"/>
              </w:rPr>
              <w:t>переулок</w:t>
            </w:r>
            <w:r w:rsidRPr="00B551CB">
              <w:rPr>
                <w:color w:val="A31515"/>
                <w:lang w:val="en-US"/>
              </w:rPr>
              <w:t>"</w:t>
            </w:r>
            <w:r w:rsidRPr="00B551CB">
              <w:rPr>
                <w:lang w:val="en-US"/>
              </w:rPr>
              <w:t>);</w:t>
            </w:r>
          </w:p>
          <w:p w14:paraId="29DCE048" w14:textId="77777777" w:rsidR="004E26FF" w:rsidRPr="00B551CB" w:rsidRDefault="00B551CB" w:rsidP="00B551CB">
            <w:pPr>
              <w:rPr>
                <w:lang w:val="en-US"/>
              </w:rPr>
            </w:pPr>
            <w:r w:rsidRPr="00B551CB">
              <w:rPr>
                <w:lang w:val="en-US"/>
              </w:rPr>
              <w:t xml:space="preserve">   </w:t>
            </w:r>
            <w:r w:rsidRPr="00B551CB">
              <w:rPr>
                <w:lang w:val="en-US"/>
              </w:rPr>
              <w:tab/>
            </w:r>
            <w:proofErr w:type="spellStart"/>
            <w:r w:rsidRPr="00B551CB">
              <w:rPr>
                <w:lang w:val="en-US"/>
              </w:rPr>
              <w:t>p.address.number</w:t>
            </w:r>
            <w:proofErr w:type="spellEnd"/>
            <w:r w:rsidRPr="00B551CB">
              <w:rPr>
                <w:lang w:val="en-US"/>
              </w:rPr>
              <w:t xml:space="preserve"> = 123;</w:t>
            </w:r>
          </w:p>
          <w:p w14:paraId="1994FB4E" w14:textId="77777777" w:rsidR="004E26FF" w:rsidRPr="00B551CB" w:rsidRDefault="00B551CB" w:rsidP="00B551CB">
            <w:pPr>
              <w:rPr>
                <w:lang w:val="en-US"/>
              </w:rPr>
            </w:pPr>
            <w:r w:rsidRPr="00B551CB">
              <w:rPr>
                <w:lang w:val="en-US"/>
              </w:rPr>
              <w:t xml:space="preserve">   </w:t>
            </w:r>
            <w:r w:rsidRPr="00B551CB">
              <w:rPr>
                <w:lang w:val="en-US"/>
              </w:rPr>
              <w:tab/>
            </w:r>
            <w:proofErr w:type="spellStart"/>
            <w:r w:rsidRPr="00B551CB">
              <w:rPr>
                <w:lang w:val="en-US"/>
              </w:rPr>
              <w:t>strcpy_s</w:t>
            </w:r>
            <w:proofErr w:type="spellEnd"/>
            <w:r w:rsidRPr="00B551CB">
              <w:rPr>
                <w:lang w:val="en-US"/>
              </w:rPr>
              <w:t>(</w:t>
            </w:r>
            <w:proofErr w:type="spellStart"/>
            <w:r w:rsidRPr="00B551CB">
              <w:rPr>
                <w:lang w:val="en-US"/>
              </w:rPr>
              <w:t>p.address.city</w:t>
            </w:r>
            <w:proofErr w:type="spellEnd"/>
            <w:r w:rsidRPr="00B551CB">
              <w:rPr>
                <w:lang w:val="en-US"/>
              </w:rPr>
              <w:t xml:space="preserve">, </w:t>
            </w:r>
            <w:r w:rsidRPr="00B551CB">
              <w:rPr>
                <w:color w:val="A31515"/>
                <w:lang w:val="en-US"/>
              </w:rPr>
              <w:t>"</w:t>
            </w:r>
            <w:r>
              <w:rPr>
                <w:color w:val="A31515"/>
              </w:rPr>
              <w:t>Минск</w:t>
            </w:r>
            <w:r w:rsidRPr="00B551CB">
              <w:rPr>
                <w:color w:val="A31515"/>
                <w:lang w:val="en-US"/>
              </w:rPr>
              <w:t>"</w:t>
            </w:r>
            <w:r w:rsidRPr="00B551CB">
              <w:rPr>
                <w:lang w:val="en-US"/>
              </w:rPr>
              <w:t>);</w:t>
            </w:r>
          </w:p>
          <w:p w14:paraId="0379AE50" w14:textId="77777777" w:rsidR="004E26FF" w:rsidRPr="00B551CB" w:rsidRDefault="00B551CB" w:rsidP="00B551CB">
            <w:pPr>
              <w:rPr>
                <w:lang w:val="en-US"/>
              </w:rPr>
            </w:pPr>
            <w:r w:rsidRPr="00B551CB">
              <w:rPr>
                <w:lang w:val="en-US"/>
              </w:rPr>
              <w:t xml:space="preserve"> </w:t>
            </w:r>
          </w:p>
          <w:p w14:paraId="6E20F7C5" w14:textId="77777777" w:rsidR="004E26FF" w:rsidRPr="00B551CB" w:rsidRDefault="00B551CB" w:rsidP="00B551CB">
            <w:pPr>
              <w:rPr>
                <w:color w:val="008000"/>
                <w:lang w:val="en-US"/>
              </w:rPr>
            </w:pPr>
            <w:r w:rsidRPr="00B551CB">
              <w:rPr>
                <w:lang w:val="en-US"/>
              </w:rP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Имя</w:t>
            </w:r>
            <w:r w:rsidRPr="00B551CB">
              <w:rPr>
                <w:color w:val="A31515"/>
                <w:lang w:val="en-US"/>
              </w:rPr>
              <w:t>: "</w:t>
            </w:r>
            <w:r w:rsidRPr="00B551CB">
              <w:rPr>
                <w:lang w:val="en-US"/>
              </w:rPr>
              <w:t xml:space="preserve"> </w:t>
            </w:r>
            <w:r w:rsidRPr="00B551CB">
              <w:rPr>
                <w:color w:val="008080"/>
                <w:lang w:val="en-US"/>
              </w:rPr>
              <w:t>&lt;&lt;</w:t>
            </w:r>
            <w:r w:rsidRPr="00B551CB">
              <w:rPr>
                <w:lang w:val="en-US"/>
              </w:rPr>
              <w:t xml:space="preserve"> p.name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 xml:space="preserve">; </w:t>
            </w:r>
            <w:r w:rsidRPr="00B551CB">
              <w:rPr>
                <w:color w:val="008000"/>
                <w:lang w:val="en-US"/>
              </w:rPr>
              <w:t xml:space="preserve">// </w:t>
            </w:r>
            <w:r>
              <w:rPr>
                <w:color w:val="008000"/>
              </w:rPr>
              <w:t>Имя</w:t>
            </w:r>
            <w:r w:rsidRPr="00B551CB">
              <w:rPr>
                <w:color w:val="008000"/>
                <w:lang w:val="en-US"/>
              </w:rPr>
              <w:t xml:space="preserve">: </w:t>
            </w:r>
            <w:r>
              <w:rPr>
                <w:color w:val="008000"/>
              </w:rPr>
              <w:t>Джон</w:t>
            </w:r>
          </w:p>
          <w:p w14:paraId="01CE3010" w14:textId="77777777" w:rsidR="004E26FF" w:rsidRDefault="00B551CB" w:rsidP="00B551CB">
            <w:pPr>
              <w:rPr>
                <w:color w:val="008000"/>
              </w:rPr>
            </w:pPr>
            <w:r w:rsidRPr="00B551CB">
              <w:rPr>
                <w:lang w:val="en-US"/>
              </w:rPr>
              <w:t xml:space="preserve">   </w:t>
            </w:r>
            <w:r w:rsidRPr="00B551CB">
              <w:rPr>
                <w:lang w:val="en-US"/>
              </w:rPr>
              <w:tab/>
            </w:r>
            <w:proofErr w:type="spellStart"/>
            <w:r>
              <w:t>cout</w:t>
            </w:r>
            <w:proofErr w:type="spellEnd"/>
            <w:r>
              <w:t xml:space="preserve"> </w:t>
            </w:r>
            <w:proofErr w:type="gramStart"/>
            <w:r>
              <w:rPr>
                <w:color w:val="008080"/>
              </w:rPr>
              <w:t>&lt;&lt;</w:t>
            </w:r>
            <w:r>
              <w:t xml:space="preserve"> </w:t>
            </w:r>
            <w:r>
              <w:rPr>
                <w:color w:val="A31515"/>
              </w:rPr>
              <w:t>"</w:t>
            </w:r>
            <w:proofErr w:type="gramEnd"/>
            <w:r>
              <w:rPr>
                <w:color w:val="A31515"/>
              </w:rPr>
              <w:t>Возраст: "</w:t>
            </w:r>
            <w:r>
              <w:t xml:space="preserve"> </w:t>
            </w:r>
            <w:r>
              <w:rPr>
                <w:color w:val="008080"/>
              </w:rPr>
              <w:t>&lt;&lt;</w:t>
            </w:r>
            <w:r>
              <w:t xml:space="preserve"> </w:t>
            </w:r>
            <w:proofErr w:type="spellStart"/>
            <w:r>
              <w:t>p.age</w:t>
            </w:r>
            <w:proofErr w:type="spellEnd"/>
            <w:r>
              <w:t xml:space="preserve"> </w:t>
            </w:r>
            <w:r>
              <w:rPr>
                <w:color w:val="008080"/>
              </w:rPr>
              <w:t>&lt;&lt;</w:t>
            </w:r>
            <w:r>
              <w:t xml:space="preserve"> </w:t>
            </w:r>
            <w:proofErr w:type="spellStart"/>
            <w:r>
              <w:t>endl</w:t>
            </w:r>
            <w:proofErr w:type="spellEnd"/>
            <w:r>
              <w:t xml:space="preserve">; </w:t>
            </w:r>
            <w:r>
              <w:rPr>
                <w:color w:val="008000"/>
              </w:rPr>
              <w:t>// Возраст: 30</w:t>
            </w:r>
          </w:p>
          <w:p w14:paraId="5E169414" w14:textId="77777777" w:rsidR="004E26FF" w:rsidRPr="00B551CB" w:rsidRDefault="00B551CB" w:rsidP="00B551CB">
            <w:pPr>
              <w:rPr>
                <w:lang w:val="en-US"/>
              </w:rPr>
            </w:pPr>
            <w:r>
              <w:t xml:space="preserve">   </w:t>
            </w:r>
            <w: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Адрес</w:t>
            </w:r>
            <w:r w:rsidRPr="00B551CB">
              <w:rPr>
                <w:color w:val="A31515"/>
                <w:lang w:val="en-US"/>
              </w:rPr>
              <w:t>: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p.address.number</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p.address.street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p.address.city</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p>
          <w:p w14:paraId="233B9AF0" w14:textId="77777777" w:rsidR="004E26FF" w:rsidRDefault="00B551CB" w:rsidP="00B551CB">
            <w:r w:rsidRPr="00B551CB">
              <w:rPr>
                <w:color w:val="808080"/>
                <w:lang w:val="en-US"/>
              </w:rPr>
              <w:t xml:space="preserve">   </w:t>
            </w:r>
            <w:r w:rsidRPr="00B551CB">
              <w:rPr>
                <w:color w:val="808080"/>
                <w:lang w:val="en-US"/>
              </w:rPr>
              <w:tab/>
            </w:r>
            <w:r>
              <w:t>// Адрес: 123 Багряный переулок, Минск</w:t>
            </w:r>
          </w:p>
          <w:p w14:paraId="40B3A13C" w14:textId="77777777" w:rsidR="004E26FF" w:rsidRDefault="00B551CB" w:rsidP="00B551CB">
            <w:r>
              <w:t xml:space="preserve">   </w:t>
            </w:r>
            <w:r>
              <w:tab/>
            </w:r>
            <w:proofErr w:type="spellStart"/>
            <w:r>
              <w:rPr>
                <w:color w:val="0000FF"/>
              </w:rPr>
              <w:t>return</w:t>
            </w:r>
            <w:proofErr w:type="spellEnd"/>
            <w:r>
              <w:t xml:space="preserve"> 0;</w:t>
            </w:r>
          </w:p>
          <w:p w14:paraId="463D4F8A" w14:textId="77777777" w:rsidR="004E26FF" w:rsidRDefault="00B551CB" w:rsidP="00B551CB">
            <w:r>
              <w:t>}</w:t>
            </w:r>
          </w:p>
        </w:tc>
      </w:tr>
    </w:tbl>
    <w:p w14:paraId="4D61374A" w14:textId="77777777" w:rsidR="004E26FF" w:rsidRDefault="00B551CB" w:rsidP="00B551CB">
      <w:r>
        <w:lastRenderedPageBreak/>
        <w:t xml:space="preserve">Здесь структура Address представляет адрес, а структура </w:t>
      </w:r>
      <w:proofErr w:type="spellStart"/>
      <w:r>
        <w:t>Person</w:t>
      </w:r>
      <w:proofErr w:type="spellEnd"/>
      <w:r>
        <w:t xml:space="preserve"> содержит имя, возраст и адрес человека. Обратите внимание, что для доступа к членам структуры Address из структуры </w:t>
      </w:r>
      <w:proofErr w:type="spellStart"/>
      <w:r>
        <w:t>Person</w:t>
      </w:r>
      <w:proofErr w:type="spellEnd"/>
      <w:r>
        <w:t xml:space="preserve"> используется оператор точки (.).</w:t>
      </w:r>
    </w:p>
    <w:p w14:paraId="2592ECFF" w14:textId="77777777" w:rsidR="004E26FF" w:rsidRDefault="00B551CB" w:rsidP="00B551CB">
      <w:r>
        <w:t>В данной лабораторной работе перед вами стоит цель создать структуру, которая будет использоваться в дальнейшем при создании полноценной базы данных.</w:t>
      </w:r>
    </w:p>
    <w:p w14:paraId="109AC7AF" w14:textId="77777777" w:rsidR="004E26FF" w:rsidRPr="00B551CB" w:rsidRDefault="00B551CB" w:rsidP="00B551CB">
      <w:pPr>
        <w:jc w:val="center"/>
        <w:rPr>
          <w:b/>
        </w:rPr>
      </w:pPr>
      <w:r w:rsidRPr="00B551CB">
        <w:rPr>
          <w:b/>
        </w:rPr>
        <w:lastRenderedPageBreak/>
        <w:t>Теоретические сведения № 2</w:t>
      </w:r>
    </w:p>
    <w:p w14:paraId="1CEB3E45" w14:textId="77777777" w:rsidR="004E26FF" w:rsidRDefault="00B551CB" w:rsidP="00B551CB">
      <w:r>
        <w:rPr>
          <w:b/>
        </w:rPr>
        <w:t>Объединение</w:t>
      </w:r>
      <w:r>
        <w:t xml:space="preserve"> – это группирование переменных, которые разделяют одну и ту же область памяти. В зависимости от интерпретации осуществляется обращение к той или другой переменной объединения.</w:t>
      </w:r>
    </w:p>
    <w:p w14:paraId="07C0B1AA" w14:textId="77777777" w:rsidR="004E26FF" w:rsidRDefault="00B551CB" w:rsidP="00B551CB">
      <w:r>
        <w:t>Объединение позволяет представить в компактном виде данные, которые могут изменяться. Одни и те же данные могут быть представлены разными способами с помощью объединений.</w:t>
      </w:r>
      <w:r>
        <w:br/>
      </w:r>
      <w:r w:rsidRPr="00B551CB">
        <w:rPr>
          <w:lang w:val="ru-RU"/>
        </w:rPr>
        <w:tab/>
      </w:r>
      <w:r>
        <w:t xml:space="preserve">Для определения объединений применяется ключевое слово </w:t>
      </w:r>
      <w:proofErr w:type="spellStart"/>
      <w:r>
        <w:t>union</w:t>
      </w:r>
      <w:proofErr w:type="spellEnd"/>
      <w:r>
        <w:t xml:space="preserve"> и следующий синтаксис:</w:t>
      </w:r>
    </w:p>
    <w:tbl>
      <w:tblPr>
        <w:tblStyle w:val="Style18"/>
        <w:tblW w:w="1003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36"/>
      </w:tblGrid>
      <w:tr w:rsidR="004E26FF" w14:paraId="6DD5965A" w14:textId="77777777">
        <w:tc>
          <w:tcPr>
            <w:tcW w:w="10036" w:type="dxa"/>
            <w:shd w:val="clear" w:color="auto" w:fill="auto"/>
            <w:tcMar>
              <w:top w:w="100" w:type="dxa"/>
              <w:left w:w="100" w:type="dxa"/>
              <w:bottom w:w="100" w:type="dxa"/>
              <w:right w:w="100" w:type="dxa"/>
            </w:tcMar>
          </w:tcPr>
          <w:p w14:paraId="066C7D02" w14:textId="77777777" w:rsidR="004E26FF" w:rsidRDefault="00B551CB" w:rsidP="00B551CB">
            <w:proofErr w:type="spellStart"/>
            <w:r>
              <w:rPr>
                <w:color w:val="0000FF"/>
              </w:rPr>
              <w:t>union</w:t>
            </w:r>
            <w:proofErr w:type="spellEnd"/>
            <w:r>
              <w:t xml:space="preserve"> </w:t>
            </w:r>
            <w:proofErr w:type="spellStart"/>
            <w:r>
              <w:t>имя_объединения</w:t>
            </w:r>
            <w:proofErr w:type="spellEnd"/>
          </w:p>
          <w:p w14:paraId="0B047CB0" w14:textId="77777777" w:rsidR="004E26FF" w:rsidRDefault="00B551CB" w:rsidP="00B551CB">
            <w:r>
              <w:t>{</w:t>
            </w:r>
          </w:p>
          <w:p w14:paraId="46301FF0" w14:textId="77777777" w:rsidR="004E26FF" w:rsidRDefault="00B551CB" w:rsidP="00B551CB">
            <w:r>
              <w:tab/>
              <w:t>тип элемент1;</w:t>
            </w:r>
          </w:p>
          <w:p w14:paraId="3F461646" w14:textId="77777777" w:rsidR="004E26FF" w:rsidRDefault="00B551CB" w:rsidP="00B551CB">
            <w:r>
              <w:tab/>
              <w:t>тип элемент2;</w:t>
            </w:r>
          </w:p>
          <w:p w14:paraId="7ED15E55" w14:textId="77777777" w:rsidR="004E26FF" w:rsidRDefault="00B551CB" w:rsidP="00B551CB">
            <w:r>
              <w:tab/>
              <w:t>.............</w:t>
            </w:r>
          </w:p>
          <w:p w14:paraId="411CDA17" w14:textId="77777777" w:rsidR="004E26FF" w:rsidRDefault="00B551CB" w:rsidP="00B551CB">
            <w:r>
              <w:t xml:space="preserve">    </w:t>
            </w:r>
            <w:r>
              <w:tab/>
              <w:t xml:space="preserve">тип </w:t>
            </w:r>
            <w:proofErr w:type="spellStart"/>
            <w:r>
              <w:t>элементN</w:t>
            </w:r>
            <w:proofErr w:type="spellEnd"/>
            <w:r>
              <w:t>;</w:t>
            </w:r>
          </w:p>
          <w:p w14:paraId="0AE77DE6" w14:textId="77777777" w:rsidR="004E26FF" w:rsidRDefault="00B551CB" w:rsidP="00B551CB">
            <w:r>
              <w:t>};</w:t>
            </w:r>
          </w:p>
        </w:tc>
      </w:tr>
    </w:tbl>
    <w:p w14:paraId="35F5E492" w14:textId="77777777" w:rsidR="004E26FF" w:rsidRDefault="00B551CB" w:rsidP="00B551CB">
      <w:r>
        <w:t>Рассмотрим объединения на примере. Создадим простейшее объединение, которое хранит символ и его числовой код из таблицы ASCII:</w:t>
      </w:r>
    </w:p>
    <w:tbl>
      <w:tblPr>
        <w:tblStyle w:val="Style19"/>
        <w:tblW w:w="100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62"/>
      </w:tblGrid>
      <w:tr w:rsidR="004E26FF" w14:paraId="1FD7F5EA" w14:textId="77777777">
        <w:tc>
          <w:tcPr>
            <w:tcW w:w="10062" w:type="dxa"/>
            <w:shd w:val="clear" w:color="auto" w:fill="auto"/>
            <w:tcMar>
              <w:top w:w="100" w:type="dxa"/>
              <w:left w:w="100" w:type="dxa"/>
              <w:bottom w:w="100" w:type="dxa"/>
              <w:right w:w="100" w:type="dxa"/>
            </w:tcMar>
          </w:tcPr>
          <w:p w14:paraId="354E81D7" w14:textId="77777777" w:rsidR="004E26FF" w:rsidRDefault="00B551CB" w:rsidP="00B551CB">
            <w:proofErr w:type="spellStart"/>
            <w:r>
              <w:rPr>
                <w:color w:val="0000FF"/>
              </w:rPr>
              <w:t>union</w:t>
            </w:r>
            <w:proofErr w:type="spellEnd"/>
            <w:r>
              <w:t xml:space="preserve"> </w:t>
            </w:r>
            <w:proofErr w:type="spellStart"/>
            <w:r>
              <w:rPr>
                <w:color w:val="2B91AF"/>
              </w:rPr>
              <w:t>ascii</w:t>
            </w:r>
            <w:proofErr w:type="spellEnd"/>
            <w:r>
              <w:t xml:space="preserve"> //наше объединение</w:t>
            </w:r>
            <w:r>
              <w:br/>
              <w:t>{</w:t>
            </w:r>
            <w:r>
              <w:br/>
            </w:r>
            <w:r>
              <w:tab/>
            </w:r>
            <w:proofErr w:type="spellStart"/>
            <w:r>
              <w:rPr>
                <w:color w:val="0000FF"/>
              </w:rPr>
              <w:t>int</w:t>
            </w:r>
            <w:proofErr w:type="spellEnd"/>
            <w:r>
              <w:t xml:space="preserve"> </w:t>
            </w:r>
            <w:proofErr w:type="spellStart"/>
            <w:r>
              <w:t>digit</w:t>
            </w:r>
            <w:proofErr w:type="spellEnd"/>
            <w:r>
              <w:t>; //</w:t>
            </w:r>
            <w:proofErr w:type="spellStart"/>
            <w:r>
              <w:t>числово</w:t>
            </w:r>
            <w:proofErr w:type="spellEnd"/>
            <w:r>
              <w:t xml:space="preserve">  код символа</w:t>
            </w:r>
            <w:r>
              <w:br/>
            </w:r>
            <w:r>
              <w:tab/>
            </w:r>
            <w:proofErr w:type="spellStart"/>
            <w:r>
              <w:rPr>
                <w:color w:val="0000FF"/>
              </w:rPr>
              <w:t>char</w:t>
            </w:r>
            <w:proofErr w:type="spellEnd"/>
            <w:r>
              <w:t xml:space="preserve"> </w:t>
            </w:r>
            <w:proofErr w:type="spellStart"/>
            <w:r>
              <w:t>letter</w:t>
            </w:r>
            <w:proofErr w:type="spellEnd"/>
            <w:r>
              <w:t>; //сам символ</w:t>
            </w:r>
            <w:r>
              <w:br/>
              <w:t>};</w:t>
            </w:r>
          </w:p>
        </w:tc>
      </w:tr>
    </w:tbl>
    <w:p w14:paraId="3B01DF8F" w14:textId="77777777" w:rsidR="004E26FF" w:rsidRDefault="00B551CB" w:rsidP="00B551CB">
      <w:r>
        <w:t>Конкретный размер выделенной памяти будет зависеть от системы и реализации, но в общем случае это будет выглядеть примерно следующим образом:</w:t>
      </w:r>
    </w:p>
    <w:p w14:paraId="51EA4AB6" w14:textId="77777777" w:rsidR="004E26FF" w:rsidRDefault="00B551CB" w:rsidP="00B551CB">
      <w:r>
        <w:rPr>
          <w:noProof/>
          <w:lang w:val="en-US"/>
        </w:rPr>
        <w:drawing>
          <wp:inline distT="114300" distB="114300" distL="114300" distR="114300" wp14:anchorId="0775271E" wp14:editId="346A556F">
            <wp:extent cx="1918970" cy="128397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21" name="image15.png"/>
                    <pic:cNvPicPr preferRelativeResize="0"/>
                  </pic:nvPicPr>
                  <pic:blipFill>
                    <a:blip r:embed="rId9"/>
                    <a:srcRect/>
                    <a:stretch>
                      <a:fillRect/>
                    </a:stretch>
                  </pic:blipFill>
                  <pic:spPr>
                    <a:xfrm>
                      <a:off x="0" y="0"/>
                      <a:ext cx="1919288" cy="1284475"/>
                    </a:xfrm>
                    <a:prstGeom prst="rect">
                      <a:avLst/>
                    </a:prstGeom>
                  </pic:spPr>
                </pic:pic>
              </a:graphicData>
            </a:graphic>
          </wp:inline>
        </w:drawing>
      </w:r>
    </w:p>
    <w:p w14:paraId="24411930" w14:textId="77777777" w:rsidR="004E26FF" w:rsidRDefault="00B551CB" w:rsidP="00B551CB">
      <w:r>
        <w:t>После определения объединения мы можем создать его переменную и присвоить ей какое-либо значение. При определении переменной объединения мы ее можем сразу инициализировать, но стоит учитывать, что инициализировать мы можем только один элемент объединения:</w:t>
      </w:r>
    </w:p>
    <w:tbl>
      <w:tblPr>
        <w:tblStyle w:val="Style20"/>
        <w:tblW w:w="999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96"/>
      </w:tblGrid>
      <w:tr w:rsidR="004E26FF" w14:paraId="13603159" w14:textId="77777777">
        <w:tc>
          <w:tcPr>
            <w:tcW w:w="9996" w:type="dxa"/>
            <w:shd w:val="clear" w:color="auto" w:fill="auto"/>
            <w:tcMar>
              <w:top w:w="100" w:type="dxa"/>
              <w:left w:w="100" w:type="dxa"/>
              <w:bottom w:w="100" w:type="dxa"/>
              <w:right w:w="100" w:type="dxa"/>
            </w:tcMar>
          </w:tcPr>
          <w:p w14:paraId="706FFD95" w14:textId="77777777" w:rsidR="004E26FF" w:rsidRDefault="00B551CB" w:rsidP="00B551CB">
            <w:proofErr w:type="spellStart"/>
            <w:r>
              <w:rPr>
                <w:color w:val="0000FF"/>
              </w:rPr>
              <w:lastRenderedPageBreak/>
              <w:t>union</w:t>
            </w:r>
            <w:proofErr w:type="spellEnd"/>
            <w:r>
              <w:t xml:space="preserve"> </w:t>
            </w:r>
            <w:proofErr w:type="spellStart"/>
            <w:r>
              <w:rPr>
                <w:color w:val="2B91AF"/>
              </w:rPr>
              <w:t>ascii</w:t>
            </w:r>
            <w:proofErr w:type="spellEnd"/>
            <w:r>
              <w:t xml:space="preserve"> </w:t>
            </w:r>
            <w:proofErr w:type="spellStart"/>
            <w:r>
              <w:t>code</w:t>
            </w:r>
            <w:proofErr w:type="spellEnd"/>
            <w:r>
              <w:t xml:space="preserve"> = { 120 } //определение переменной и присвоение ей значения целого числа</w:t>
            </w:r>
          </w:p>
        </w:tc>
      </w:tr>
    </w:tbl>
    <w:p w14:paraId="6C51CC51" w14:textId="77777777" w:rsidR="004E26FF" w:rsidRDefault="00B551CB" w:rsidP="00B551CB">
      <w:r>
        <w:t>Используем в нашей программе обращение с помощью элемента точка:</w:t>
      </w:r>
    </w:p>
    <w:tbl>
      <w:tblPr>
        <w:tblStyle w:val="Style21"/>
        <w:tblW w:w="100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22"/>
      </w:tblGrid>
      <w:tr w:rsidR="004E26FF" w14:paraId="4E9C1FDC" w14:textId="77777777">
        <w:tc>
          <w:tcPr>
            <w:tcW w:w="10022" w:type="dxa"/>
            <w:shd w:val="clear" w:color="auto" w:fill="auto"/>
            <w:tcMar>
              <w:top w:w="100" w:type="dxa"/>
              <w:left w:w="100" w:type="dxa"/>
              <w:bottom w:w="100" w:type="dxa"/>
              <w:right w:w="100" w:type="dxa"/>
            </w:tcMar>
          </w:tcPr>
          <w:p w14:paraId="191826FB" w14:textId="77777777" w:rsidR="004E26FF" w:rsidRDefault="00B551CB" w:rsidP="00B551CB">
            <w:pPr>
              <w:rPr>
                <w:color w:val="808080"/>
              </w:rPr>
            </w:pPr>
            <w:r>
              <w:rPr>
                <w:color w:val="808080"/>
              </w:rPr>
              <w:t>#include</w:t>
            </w:r>
            <w:r>
              <w:t xml:space="preserve"> </w:t>
            </w:r>
            <w:r>
              <w:rPr>
                <w:color w:val="A31515"/>
              </w:rPr>
              <w:t>&lt;</w:t>
            </w:r>
            <w:proofErr w:type="spellStart"/>
            <w:r>
              <w:rPr>
                <w:color w:val="A31515"/>
              </w:rPr>
              <w:t>iostream</w:t>
            </w:r>
            <w:proofErr w:type="spellEnd"/>
            <w:r>
              <w:rPr>
                <w:color w:val="A31515"/>
              </w:rPr>
              <w:t>&gt;</w:t>
            </w:r>
            <w:r>
              <w:rPr>
                <w:color w:val="A31515"/>
              </w:rPr>
              <w:br/>
            </w:r>
            <w:proofErr w:type="spellStart"/>
            <w:r>
              <w:rPr>
                <w:color w:val="0000FF"/>
              </w:rPr>
              <w:t>using</w:t>
            </w:r>
            <w:proofErr w:type="spellEnd"/>
            <w:r>
              <w:t xml:space="preserve"> </w:t>
            </w:r>
            <w:proofErr w:type="spellStart"/>
            <w:r>
              <w:rPr>
                <w:color w:val="0000FF"/>
              </w:rPr>
              <w:t>namespace</w:t>
            </w:r>
            <w:proofErr w:type="spellEnd"/>
            <w:r>
              <w:t xml:space="preserve"> </w:t>
            </w:r>
            <w:proofErr w:type="spellStart"/>
            <w:r>
              <w:t>std</w:t>
            </w:r>
            <w:proofErr w:type="spellEnd"/>
            <w:r>
              <w:t>;</w:t>
            </w:r>
            <w:r>
              <w:br/>
              <w:t xml:space="preserve"> </w:t>
            </w:r>
            <w:r>
              <w:br/>
            </w:r>
            <w:proofErr w:type="spellStart"/>
            <w:r>
              <w:rPr>
                <w:color w:val="0000FF"/>
              </w:rPr>
              <w:t>union</w:t>
            </w:r>
            <w:proofErr w:type="spellEnd"/>
            <w:r>
              <w:t xml:space="preserve"> </w:t>
            </w:r>
            <w:proofErr w:type="spellStart"/>
            <w:r>
              <w:rPr>
                <w:color w:val="2B91AF"/>
              </w:rPr>
              <w:t>ascii</w:t>
            </w:r>
            <w:proofErr w:type="spellEnd"/>
            <w:r>
              <w:rPr>
                <w:color w:val="2B91AF"/>
              </w:rPr>
              <w:br/>
            </w:r>
            <w:r>
              <w:t>{</w:t>
            </w:r>
            <w:r>
              <w:br/>
            </w:r>
            <w:r>
              <w:tab/>
            </w:r>
            <w:proofErr w:type="spellStart"/>
            <w:r>
              <w:rPr>
                <w:color w:val="0000FF"/>
              </w:rPr>
              <w:t>int</w:t>
            </w:r>
            <w:proofErr w:type="spellEnd"/>
            <w:r>
              <w:t xml:space="preserve"> </w:t>
            </w:r>
            <w:proofErr w:type="spellStart"/>
            <w:r>
              <w:t>digit</w:t>
            </w:r>
            <w:proofErr w:type="spellEnd"/>
            <w:r>
              <w:t>;</w:t>
            </w:r>
            <w:r>
              <w:br/>
            </w:r>
            <w:r>
              <w:tab/>
            </w:r>
            <w:proofErr w:type="spellStart"/>
            <w:r>
              <w:rPr>
                <w:color w:val="0000FF"/>
              </w:rPr>
              <w:t>char</w:t>
            </w:r>
            <w:proofErr w:type="spellEnd"/>
            <w:r>
              <w:t xml:space="preserve"> </w:t>
            </w:r>
            <w:proofErr w:type="spellStart"/>
            <w:r>
              <w:t>letter</w:t>
            </w:r>
            <w:proofErr w:type="spellEnd"/>
            <w:r>
              <w:t>;</w:t>
            </w:r>
            <w:r>
              <w:br/>
              <w:t>};</w:t>
            </w:r>
            <w:r w:rsidRPr="00B551CB">
              <w:rPr>
                <w:color w:val="0000FF"/>
              </w:rPr>
              <w:br/>
            </w:r>
            <w:r w:rsidRPr="00B551CB">
              <w:rPr>
                <w:color w:val="0000FF"/>
              </w:rPr>
              <w:br/>
            </w:r>
            <w:r>
              <w:rPr>
                <w:color w:val="0000FF"/>
                <w:lang w:val="en-US"/>
              </w:rPr>
              <w:t>in</w:t>
            </w:r>
            <w:r>
              <w:rPr>
                <w:color w:val="0000FF"/>
              </w:rPr>
              <w:t>t</w:t>
            </w:r>
            <w:r>
              <w:t xml:space="preserve"> </w:t>
            </w:r>
            <w:proofErr w:type="spellStart"/>
            <w:r>
              <w:t>main</w:t>
            </w:r>
            <w:proofErr w:type="spellEnd"/>
            <w:r>
              <w:t>(</w:t>
            </w:r>
            <w:proofErr w:type="spellStart"/>
            <w:r>
              <w:rPr>
                <w:color w:val="0000FF"/>
              </w:rPr>
              <w:t>void</w:t>
            </w:r>
            <w:proofErr w:type="spellEnd"/>
            <w:r>
              <w:t>)</w:t>
            </w:r>
            <w:r>
              <w:br/>
              <w:t>{</w:t>
            </w:r>
            <w:r>
              <w:br/>
            </w:r>
            <w:r>
              <w:tab/>
            </w:r>
            <w:proofErr w:type="spellStart"/>
            <w:r>
              <w:rPr>
                <w:color w:val="0000FF"/>
              </w:rPr>
              <w:t>union</w:t>
            </w:r>
            <w:proofErr w:type="spellEnd"/>
            <w:r>
              <w:t xml:space="preserve"> </w:t>
            </w:r>
            <w:proofErr w:type="spellStart"/>
            <w:r>
              <w:rPr>
                <w:color w:val="2B91AF"/>
              </w:rPr>
              <w:t>ascii</w:t>
            </w:r>
            <w:proofErr w:type="spellEnd"/>
            <w:r>
              <w:t xml:space="preserve"> </w:t>
            </w:r>
            <w:proofErr w:type="spellStart"/>
            <w:r>
              <w:t>code</w:t>
            </w:r>
            <w:proofErr w:type="spellEnd"/>
            <w:r>
              <w:t xml:space="preserve">; </w:t>
            </w:r>
            <w:r>
              <w:rPr>
                <w:color w:val="008000"/>
              </w:rPr>
              <w:t>//определение переменной</w:t>
            </w:r>
            <w:r>
              <w:rPr>
                <w:color w:val="008000"/>
              </w:rPr>
              <w:br/>
            </w:r>
            <w:r>
              <w:tab/>
            </w:r>
            <w:proofErr w:type="spellStart"/>
            <w:r>
              <w:t>code.digit</w:t>
            </w:r>
            <w:proofErr w:type="spellEnd"/>
            <w:r>
              <w:t xml:space="preserve"> = 120; </w:t>
            </w:r>
            <w:r>
              <w:rPr>
                <w:color w:val="008000"/>
              </w:rPr>
              <w:t>// присвоение  значения целого числа</w:t>
            </w:r>
            <w:r>
              <w:rPr>
                <w:color w:val="008000"/>
              </w:rPr>
              <w:br/>
            </w:r>
            <w:r>
              <w:tab/>
            </w:r>
            <w:proofErr w:type="spellStart"/>
            <w:r>
              <w:t>cout</w:t>
            </w:r>
            <w:proofErr w:type="spellEnd"/>
            <w:r>
              <w:t xml:space="preserve"> </w:t>
            </w:r>
            <w:r>
              <w:rPr>
                <w:color w:val="008080"/>
              </w:rPr>
              <w:t>&lt;&lt;</w:t>
            </w:r>
            <w:r>
              <w:t xml:space="preserve"> </w:t>
            </w:r>
            <w:proofErr w:type="spellStart"/>
            <w:r>
              <w:t>code.digit</w:t>
            </w:r>
            <w:proofErr w:type="spellEnd"/>
            <w:r>
              <w:t xml:space="preserve"> </w:t>
            </w:r>
            <w:r>
              <w:rPr>
                <w:color w:val="008080"/>
              </w:rPr>
              <w:t>&lt;&lt;</w:t>
            </w:r>
            <w:r>
              <w:t xml:space="preserve"> </w:t>
            </w:r>
            <w:r>
              <w:rPr>
                <w:color w:val="A31515"/>
              </w:rPr>
              <w:t>"-"</w:t>
            </w:r>
            <w:r>
              <w:t xml:space="preserve"> </w:t>
            </w:r>
            <w:r>
              <w:rPr>
                <w:color w:val="008080"/>
              </w:rPr>
              <w:t>&lt;&lt;</w:t>
            </w:r>
            <w:r>
              <w:t xml:space="preserve"> </w:t>
            </w:r>
            <w:proofErr w:type="spellStart"/>
            <w:r>
              <w:t>code.letter</w:t>
            </w:r>
            <w:proofErr w:type="spellEnd"/>
            <w:r>
              <w:t xml:space="preserve"> </w:t>
            </w:r>
            <w:r>
              <w:rPr>
                <w:color w:val="008080"/>
              </w:rPr>
              <w:t>&lt;&lt;</w:t>
            </w:r>
            <w:r>
              <w:t xml:space="preserve"> </w:t>
            </w:r>
            <w:proofErr w:type="spellStart"/>
            <w:r>
              <w:t>endl</w:t>
            </w:r>
            <w:proofErr w:type="spellEnd"/>
            <w:r>
              <w:t>;</w:t>
            </w:r>
            <w:r>
              <w:rPr>
                <w:color w:val="008000"/>
              </w:rPr>
              <w:t>// 120 - x</w:t>
            </w:r>
            <w:r>
              <w:rPr>
                <w:color w:val="008000"/>
              </w:rPr>
              <w:br/>
            </w:r>
            <w:r>
              <w:t xml:space="preserve">    </w:t>
            </w:r>
            <w:proofErr w:type="spellStart"/>
            <w:r>
              <w:t>code.letter</w:t>
            </w:r>
            <w:proofErr w:type="spellEnd"/>
            <w:r>
              <w:t xml:space="preserve"> = 87;</w:t>
            </w:r>
            <w:r>
              <w:br/>
              <w:t xml:space="preserve">    </w:t>
            </w:r>
            <w:proofErr w:type="spellStart"/>
            <w:r>
              <w:t>cout</w:t>
            </w:r>
            <w:proofErr w:type="spellEnd"/>
            <w:r>
              <w:t xml:space="preserve"> </w:t>
            </w:r>
            <w:r>
              <w:rPr>
                <w:color w:val="008080"/>
              </w:rPr>
              <w:t>&lt;&lt;</w:t>
            </w:r>
            <w:r>
              <w:t xml:space="preserve"> </w:t>
            </w:r>
            <w:proofErr w:type="spellStart"/>
            <w:r>
              <w:t>code.digit</w:t>
            </w:r>
            <w:proofErr w:type="spellEnd"/>
            <w:r>
              <w:t xml:space="preserve"> </w:t>
            </w:r>
            <w:r>
              <w:rPr>
                <w:color w:val="008080"/>
              </w:rPr>
              <w:t>&lt;&lt;</w:t>
            </w:r>
            <w:r>
              <w:t xml:space="preserve"> </w:t>
            </w:r>
            <w:r>
              <w:rPr>
                <w:color w:val="A31515"/>
              </w:rPr>
              <w:t>"-"</w:t>
            </w:r>
            <w:r>
              <w:t xml:space="preserve"> </w:t>
            </w:r>
            <w:r>
              <w:rPr>
                <w:color w:val="008080"/>
              </w:rPr>
              <w:t>&lt;&lt;</w:t>
            </w:r>
            <w:r>
              <w:t xml:space="preserve"> </w:t>
            </w:r>
            <w:proofErr w:type="spellStart"/>
            <w:r>
              <w:t>code.letter</w:t>
            </w:r>
            <w:proofErr w:type="spellEnd"/>
            <w:r>
              <w:t xml:space="preserve"> </w:t>
            </w:r>
            <w:r>
              <w:rPr>
                <w:color w:val="008080"/>
              </w:rPr>
              <w:t>&lt;&lt;</w:t>
            </w:r>
            <w:r>
              <w:t xml:space="preserve"> </w:t>
            </w:r>
            <w:proofErr w:type="spellStart"/>
            <w:r>
              <w:t>endl</w:t>
            </w:r>
            <w:proofErr w:type="spellEnd"/>
            <w:r>
              <w:t>;</w:t>
            </w:r>
            <w:r>
              <w:rPr>
                <w:color w:val="008000"/>
              </w:rPr>
              <w:t>// 87 - w</w:t>
            </w:r>
            <w:r>
              <w:rPr>
                <w:color w:val="008000"/>
              </w:rPr>
              <w:br/>
            </w:r>
            <w:r>
              <w:tab/>
            </w:r>
            <w:proofErr w:type="spellStart"/>
            <w:r>
              <w:rPr>
                <w:color w:val="0000FF"/>
              </w:rPr>
              <w:t>return</w:t>
            </w:r>
            <w:proofErr w:type="spellEnd"/>
            <w:r>
              <w:t xml:space="preserve"> 0;</w:t>
            </w:r>
            <w:r>
              <w:br/>
              <w:t>}</w:t>
            </w:r>
          </w:p>
        </w:tc>
      </w:tr>
    </w:tbl>
    <w:p w14:paraId="567F08FF" w14:textId="77777777" w:rsidR="004E26FF" w:rsidRDefault="00B551CB" w:rsidP="00B551CB">
      <w:r>
        <w:t xml:space="preserve">В первой строке кода мы присваиваем значение 120 полю </w:t>
      </w:r>
      <w:proofErr w:type="spellStart"/>
      <w:r>
        <w:t>digit</w:t>
      </w:r>
      <w:proofErr w:type="spellEnd"/>
      <w:r>
        <w:t xml:space="preserve"> переменной </w:t>
      </w:r>
      <w:proofErr w:type="spellStart"/>
      <w:r>
        <w:t>code</w:t>
      </w:r>
      <w:proofErr w:type="spellEnd"/>
      <w:r>
        <w:t xml:space="preserve">. Затем мы выводим значение поля </w:t>
      </w:r>
      <w:proofErr w:type="spellStart"/>
      <w:r>
        <w:t>digit</w:t>
      </w:r>
      <w:proofErr w:type="spellEnd"/>
      <w:r>
        <w:t xml:space="preserve"> и поля </w:t>
      </w:r>
      <w:proofErr w:type="spellStart"/>
      <w:r>
        <w:t>letter</w:t>
      </w:r>
      <w:proofErr w:type="spellEnd"/>
      <w:r>
        <w:t xml:space="preserve"> на экран. Поскольку значение поля </w:t>
      </w:r>
      <w:proofErr w:type="spellStart"/>
      <w:r>
        <w:t>digit</w:t>
      </w:r>
      <w:proofErr w:type="spellEnd"/>
      <w:r>
        <w:t xml:space="preserve"> равно 120, то значение поля </w:t>
      </w:r>
      <w:proofErr w:type="spellStart"/>
      <w:r>
        <w:t>letter</w:t>
      </w:r>
      <w:proofErr w:type="spellEnd"/>
      <w:r>
        <w:t xml:space="preserve"> будет соответствовать символу с кодом 120 в таблице ASCII, т.е. символу 'x'. </w:t>
      </w:r>
      <w:r>
        <w:br/>
      </w:r>
      <w:r w:rsidRPr="00B551CB">
        <w:rPr>
          <w:lang w:val="ru-RU"/>
        </w:rPr>
        <w:tab/>
      </w:r>
      <w:r>
        <w:t xml:space="preserve">Затем мы присваиваем значение 87 полю </w:t>
      </w:r>
      <w:proofErr w:type="spellStart"/>
      <w:r>
        <w:t>letter</w:t>
      </w:r>
      <w:proofErr w:type="spellEnd"/>
      <w:r>
        <w:t xml:space="preserve"> переменной </w:t>
      </w:r>
      <w:proofErr w:type="spellStart"/>
      <w:r>
        <w:t>code</w:t>
      </w:r>
      <w:proofErr w:type="spellEnd"/>
      <w:r>
        <w:t xml:space="preserve">. Затем мы выводим значение поля </w:t>
      </w:r>
      <w:proofErr w:type="spellStart"/>
      <w:r>
        <w:t>digit</w:t>
      </w:r>
      <w:proofErr w:type="spellEnd"/>
      <w:r>
        <w:t xml:space="preserve"> и поля </w:t>
      </w:r>
      <w:proofErr w:type="spellStart"/>
      <w:r>
        <w:t>letter</w:t>
      </w:r>
      <w:proofErr w:type="spellEnd"/>
      <w:r>
        <w:t xml:space="preserve"> на экран. Поскольку значение поля </w:t>
      </w:r>
      <w:proofErr w:type="spellStart"/>
      <w:r>
        <w:t>letter</w:t>
      </w:r>
      <w:proofErr w:type="spellEnd"/>
      <w:r>
        <w:t xml:space="preserve"> равно 87, то значение поля </w:t>
      </w:r>
      <w:proofErr w:type="spellStart"/>
      <w:r>
        <w:t>digit</w:t>
      </w:r>
      <w:proofErr w:type="spellEnd"/>
      <w:r>
        <w:t xml:space="preserve"> будет соответствовать целому числу с кодом 87 в таблице ASCII, т.е. числу 87.</w:t>
      </w:r>
      <w:r>
        <w:br/>
      </w:r>
      <w:r w:rsidRPr="00B551CB">
        <w:rPr>
          <w:lang w:val="ru-RU"/>
        </w:rPr>
        <w:tab/>
      </w:r>
      <w:r>
        <w:t>Применительно к объединениям существуют несколько ограничений:</w:t>
      </w:r>
      <w:r>
        <w:br/>
      </w:r>
      <w:r w:rsidRPr="00B551CB">
        <w:rPr>
          <w:lang w:val="ru-RU"/>
        </w:rPr>
        <w:tab/>
      </w:r>
      <w:r>
        <w:rPr>
          <w:rFonts w:eastAsia="Roboto"/>
          <w:color w:val="000000" w:themeColor="text1"/>
        </w:rPr>
        <w:t>1. Размер конечного объединения не может быть больше размера самого большого поля.</w:t>
      </w:r>
      <w:r>
        <w:rPr>
          <w:rFonts w:eastAsia="Roboto"/>
          <w:color w:val="000000" w:themeColor="text1"/>
        </w:rPr>
        <w:br/>
      </w:r>
      <w:r w:rsidRPr="00B551CB">
        <w:rPr>
          <w:rFonts w:eastAsia="Roboto"/>
          <w:color w:val="000000" w:themeColor="text1"/>
          <w:lang w:val="ru-RU"/>
        </w:rPr>
        <w:tab/>
      </w:r>
      <w:r>
        <w:rPr>
          <w:rFonts w:eastAsia="Roboto"/>
          <w:color w:val="000000" w:themeColor="text1"/>
        </w:rPr>
        <w:t>2. В объединении можно использовать только одно поле за раз.</w:t>
      </w:r>
      <w:r>
        <w:rPr>
          <w:rFonts w:eastAsia="Roboto"/>
          <w:color w:val="000000" w:themeColor="text1"/>
        </w:rPr>
        <w:br/>
      </w:r>
      <w:r w:rsidRPr="00B551CB">
        <w:rPr>
          <w:rFonts w:eastAsia="Roboto"/>
          <w:color w:val="000000" w:themeColor="text1"/>
          <w:lang w:val="ru-RU"/>
        </w:rPr>
        <w:tab/>
      </w:r>
      <w:r>
        <w:rPr>
          <w:rFonts w:eastAsia="Roboto"/>
          <w:color w:val="000000" w:themeColor="text1"/>
        </w:rPr>
        <w:t>3. Объединение не может находиться в статической памяти.</w:t>
      </w:r>
      <w:r>
        <w:rPr>
          <w:rFonts w:eastAsia="Roboto"/>
          <w:color w:val="000000" w:themeColor="text1"/>
        </w:rPr>
        <w:br/>
      </w:r>
      <w:r w:rsidRPr="00B551CB">
        <w:rPr>
          <w:rFonts w:eastAsia="Roboto"/>
          <w:color w:val="000000" w:themeColor="text1"/>
          <w:lang w:val="ru-RU"/>
        </w:rPr>
        <w:tab/>
      </w:r>
      <w:r>
        <w:rPr>
          <w:rFonts w:eastAsia="Roboto"/>
          <w:color w:val="000000" w:themeColor="text1"/>
        </w:rPr>
        <w:t>4. Объединение не может иметь конструктор или деструктор.</w:t>
      </w:r>
      <w:r>
        <w:rPr>
          <w:rFonts w:eastAsia="Roboto"/>
          <w:color w:val="000000" w:themeColor="text1"/>
        </w:rPr>
        <w:br/>
      </w:r>
      <w:r w:rsidRPr="00B551CB">
        <w:rPr>
          <w:rFonts w:eastAsia="Roboto"/>
          <w:color w:val="000000" w:themeColor="text1"/>
          <w:lang w:val="ru-RU"/>
        </w:rPr>
        <w:tab/>
      </w:r>
      <w:r>
        <w:rPr>
          <w:rFonts w:eastAsia="Roboto"/>
          <w:color w:val="000000" w:themeColor="text1"/>
        </w:rPr>
        <w:t>5. Доступ к полям объединения должен быть осуществлен через используемое в данный момент поле.</w:t>
      </w:r>
      <w:r>
        <w:rPr>
          <w:rFonts w:eastAsia="Roboto"/>
          <w:color w:val="000000" w:themeColor="text1"/>
        </w:rPr>
        <w:br/>
      </w:r>
      <w:r w:rsidRPr="00B551CB">
        <w:rPr>
          <w:rFonts w:eastAsia="Roboto"/>
          <w:color w:val="000000" w:themeColor="text1"/>
          <w:lang w:val="ru-RU"/>
        </w:rPr>
        <w:tab/>
      </w:r>
      <w:r>
        <w:rPr>
          <w:rFonts w:eastAsia="Roboto"/>
          <w:color w:val="000000" w:themeColor="text1"/>
        </w:rPr>
        <w:t xml:space="preserve">6. Объединение нельзя копировать и передавать его в функцию. Если требуется использование объединения в качестве параметра, лучше передавать </w:t>
      </w:r>
      <w:r>
        <w:rPr>
          <w:rFonts w:eastAsia="Roboto"/>
          <w:color w:val="000000" w:themeColor="text1"/>
        </w:rPr>
        <w:lastRenderedPageBreak/>
        <w:t>ссылку на объединение.</w:t>
      </w:r>
      <w:r>
        <w:rPr>
          <w:rFonts w:eastAsia="Roboto"/>
          <w:color w:val="000000" w:themeColor="text1"/>
        </w:rPr>
        <w:br/>
      </w:r>
      <w:r w:rsidRPr="00B551CB">
        <w:rPr>
          <w:rFonts w:eastAsia="Roboto"/>
          <w:color w:val="000000" w:themeColor="text1"/>
          <w:lang w:val="ru-RU"/>
        </w:rPr>
        <w:tab/>
      </w:r>
      <w:r>
        <w:t xml:space="preserve">В языке C++ существует специальный тип объединения, называемый </w:t>
      </w:r>
      <w:r>
        <w:rPr>
          <w:i/>
        </w:rPr>
        <w:t>анонимным объединением</w:t>
      </w:r>
      <w:r>
        <w:t>. В анонимном объединении не содержится имени класса и не объявляются никакие объекты. Анонимное объединение просто уведомляет компилятор о том, что его переменные-члены должны иметь одну и ту же область памяти. Анонимные объединения должны содержать только данные, никакие функции-члены не допускаются.</w:t>
      </w:r>
    </w:p>
    <w:tbl>
      <w:tblPr>
        <w:tblStyle w:val="Style22"/>
        <w:tblW w:w="998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83"/>
      </w:tblGrid>
      <w:tr w:rsidR="004E26FF" w:rsidRPr="0069169C" w14:paraId="10AAA1F8" w14:textId="77777777">
        <w:tc>
          <w:tcPr>
            <w:tcW w:w="9983" w:type="dxa"/>
            <w:shd w:val="clear" w:color="auto" w:fill="auto"/>
            <w:tcMar>
              <w:top w:w="100" w:type="dxa"/>
              <w:left w:w="100" w:type="dxa"/>
              <w:bottom w:w="100" w:type="dxa"/>
              <w:right w:w="100" w:type="dxa"/>
            </w:tcMar>
          </w:tcPr>
          <w:p w14:paraId="628902D0" w14:textId="77777777" w:rsidR="004E26FF" w:rsidRPr="00B551CB" w:rsidRDefault="00B551CB" w:rsidP="00B551CB">
            <w:pPr>
              <w:rPr>
                <w:lang w:val="en-US"/>
              </w:rPr>
            </w:pPr>
            <w:r w:rsidRPr="00B551CB">
              <w:rPr>
                <w:color w:val="808080"/>
                <w:lang w:val="en-US"/>
              </w:rPr>
              <w:t>#include</w:t>
            </w:r>
            <w:r w:rsidRPr="00B551CB">
              <w:rPr>
                <w:lang w:val="en-US"/>
              </w:rPr>
              <w:t xml:space="preserve"> </w:t>
            </w:r>
            <w:r w:rsidRPr="00B551CB">
              <w:rPr>
                <w:color w:val="A31515"/>
                <w:lang w:val="en-US"/>
              </w:rPr>
              <w:t>&lt;iostream&gt;</w:t>
            </w:r>
            <w:r w:rsidRPr="00B551CB">
              <w:rPr>
                <w:color w:val="A31515"/>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w:t>
            </w:r>
            <w:r w:rsidRPr="00B551CB">
              <w:rPr>
                <w:lang w:val="en-US"/>
              </w:rPr>
              <w:br/>
            </w:r>
            <w:r w:rsidRPr="00B551CB">
              <w:rPr>
                <w:lang w:val="en-US"/>
              </w:rPr>
              <w:br/>
              <w:t xml:space="preserve"> </w:t>
            </w:r>
            <w:r w:rsidRPr="00B551CB">
              <w:rPr>
                <w:color w:val="0000FF"/>
                <w:lang w:val="en-US"/>
              </w:rPr>
              <w:t>union</w:t>
            </w:r>
            <w:r w:rsidRPr="00B551CB">
              <w:rPr>
                <w:color w:val="0000FF"/>
                <w:lang w:val="en-US"/>
              </w:rPr>
              <w:br/>
            </w:r>
            <w:r w:rsidRPr="00B551CB">
              <w:rPr>
                <w:lang w:val="en-US"/>
              </w:rPr>
              <w:t>{</w:t>
            </w:r>
            <w:r w:rsidRPr="00B551CB">
              <w:rPr>
                <w:lang w:val="en-US"/>
              </w:rPr>
              <w:br/>
            </w:r>
            <w:r w:rsidRPr="00B551CB">
              <w:rPr>
                <w:lang w:val="en-US"/>
              </w:rPr>
              <w:tab/>
            </w:r>
            <w:r w:rsidRPr="00B551CB">
              <w:rPr>
                <w:color w:val="0000FF"/>
                <w:lang w:val="en-US"/>
              </w:rPr>
              <w:t>int</w:t>
            </w:r>
            <w:r w:rsidRPr="00B551CB">
              <w:rPr>
                <w:lang w:val="en-US"/>
              </w:rPr>
              <w:t xml:space="preserve"> digit;</w:t>
            </w:r>
            <w:r w:rsidRPr="00B551CB">
              <w:rPr>
                <w:lang w:val="en-US"/>
              </w:rPr>
              <w:br/>
            </w:r>
            <w:r w:rsidRPr="00B551CB">
              <w:rPr>
                <w:lang w:val="en-US"/>
              </w:rPr>
              <w:tab/>
            </w:r>
            <w:r w:rsidRPr="00B551CB">
              <w:rPr>
                <w:color w:val="0000FF"/>
                <w:lang w:val="en-US"/>
              </w:rPr>
              <w:t>char</w:t>
            </w:r>
            <w:r w:rsidRPr="00B551CB">
              <w:rPr>
                <w:lang w:val="en-US"/>
              </w:rPr>
              <w:t xml:space="preserve"> letter;</w:t>
            </w:r>
            <w:r w:rsidRPr="00B551CB">
              <w:rPr>
                <w:lang w:val="en-US"/>
              </w:rPr>
              <w:br/>
              <w:t xml:space="preserve">} code1, code2; </w:t>
            </w:r>
            <w:r w:rsidRPr="00B551CB">
              <w:rPr>
                <w:lang w:val="en-US"/>
              </w:rPr>
              <w:tab/>
            </w:r>
            <w:r w:rsidRPr="00B551CB">
              <w:rPr>
                <w:color w:val="008000"/>
                <w:lang w:val="en-US"/>
              </w:rPr>
              <w:t xml:space="preserve">// </w:t>
            </w:r>
            <w:r>
              <w:rPr>
                <w:color w:val="008000"/>
              </w:rPr>
              <w:t>переменные</w:t>
            </w:r>
            <w:r w:rsidRPr="00B551CB">
              <w:rPr>
                <w:color w:val="008000"/>
                <w:lang w:val="en-US"/>
              </w:rPr>
              <w:t xml:space="preserve"> code1, code2</w:t>
            </w:r>
            <w:r w:rsidRPr="00B551CB">
              <w:rPr>
                <w:color w:val="008000"/>
                <w:lang w:val="en-US"/>
              </w:rPr>
              <w:br/>
            </w:r>
            <w:r w:rsidRPr="00B551CB">
              <w:rPr>
                <w:lang w:val="en-US"/>
              </w:rPr>
              <w:t xml:space="preserve"> </w:t>
            </w:r>
          </w:p>
          <w:p w14:paraId="3D3DE025" w14:textId="77777777" w:rsidR="004E26FF" w:rsidRPr="00B551CB" w:rsidRDefault="00B551CB" w:rsidP="00B551CB">
            <w:pPr>
              <w:rPr>
                <w:lang w:val="de-DE"/>
              </w:rPr>
            </w:pPr>
            <w:proofErr w:type="spellStart"/>
            <w:r w:rsidRPr="00B551CB">
              <w:rPr>
                <w:color w:val="0000FF"/>
                <w:lang w:val="de-DE"/>
              </w:rPr>
              <w:t>int</w:t>
            </w:r>
            <w:proofErr w:type="spellEnd"/>
            <w:r w:rsidRPr="00B551CB">
              <w:rPr>
                <w:lang w:val="de-DE"/>
              </w:rPr>
              <w:t xml:space="preserve"> </w:t>
            </w:r>
            <w:proofErr w:type="spellStart"/>
            <w:r w:rsidRPr="00B551CB">
              <w:rPr>
                <w:lang w:val="de-DE"/>
              </w:rPr>
              <w:t>main</w:t>
            </w:r>
            <w:proofErr w:type="spellEnd"/>
            <w:r w:rsidRPr="00B551CB">
              <w:rPr>
                <w:lang w:val="de-DE"/>
              </w:rPr>
              <w:t>(</w:t>
            </w:r>
            <w:proofErr w:type="spellStart"/>
            <w:r w:rsidRPr="00B551CB">
              <w:rPr>
                <w:color w:val="0000FF"/>
                <w:lang w:val="de-DE"/>
              </w:rPr>
              <w:t>void</w:t>
            </w:r>
            <w:proofErr w:type="spellEnd"/>
            <w:r w:rsidRPr="00B551CB">
              <w:rPr>
                <w:lang w:val="de-DE"/>
              </w:rPr>
              <w:t>)</w:t>
            </w:r>
            <w:r w:rsidRPr="00B551CB">
              <w:rPr>
                <w:lang w:val="de-DE"/>
              </w:rPr>
              <w:br/>
              <w:t>{</w:t>
            </w:r>
            <w:r w:rsidRPr="00B551CB">
              <w:rPr>
                <w:lang w:val="de-DE"/>
              </w:rPr>
              <w:br/>
              <w:t xml:space="preserve">    code1.digit = 122;</w:t>
            </w:r>
            <w:r w:rsidRPr="00B551CB">
              <w:rPr>
                <w:lang w:val="de-DE"/>
              </w:rPr>
              <w:br/>
              <w:t xml:space="preserve">    code2.digit = 84;</w:t>
            </w:r>
          </w:p>
          <w:p w14:paraId="09CCCB94" w14:textId="77777777" w:rsidR="004E26FF" w:rsidRPr="00B551CB" w:rsidRDefault="00B551CB" w:rsidP="00B551CB">
            <w:pPr>
              <w:rPr>
                <w:lang w:val="de-DE"/>
              </w:rPr>
            </w:pPr>
            <w:r w:rsidRPr="00B551CB">
              <w:rPr>
                <w:lang w:val="de-DE"/>
              </w:rPr>
              <w:tab/>
            </w:r>
            <w:r w:rsidRPr="00B551CB">
              <w:rPr>
                <w:lang w:val="de-DE"/>
              </w:rPr>
              <w:br/>
              <w:t xml:space="preserve">    </w:t>
            </w:r>
            <w:proofErr w:type="spellStart"/>
            <w:r w:rsidRPr="00B551CB">
              <w:rPr>
                <w:lang w:val="de-DE"/>
              </w:rPr>
              <w:t>cout</w:t>
            </w:r>
            <w:proofErr w:type="spellEnd"/>
            <w:r w:rsidRPr="00B551CB">
              <w:rPr>
                <w:lang w:val="de-DE"/>
              </w:rPr>
              <w:t xml:space="preserve"> </w:t>
            </w:r>
            <w:r w:rsidRPr="00B551CB">
              <w:rPr>
                <w:color w:val="008080"/>
                <w:lang w:val="de-DE"/>
              </w:rPr>
              <w:t>&lt;&lt;</w:t>
            </w:r>
            <w:r w:rsidRPr="00B551CB">
              <w:rPr>
                <w:lang w:val="de-DE"/>
              </w:rPr>
              <w:t xml:space="preserve"> code1.digit </w:t>
            </w:r>
            <w:r w:rsidRPr="00B551CB">
              <w:rPr>
                <w:color w:val="008080"/>
                <w:lang w:val="de-DE"/>
              </w:rPr>
              <w:t>&lt;&lt;</w:t>
            </w:r>
            <w:r w:rsidRPr="00B551CB">
              <w:rPr>
                <w:lang w:val="de-DE"/>
              </w:rPr>
              <w:t xml:space="preserve"> </w:t>
            </w:r>
            <w:r w:rsidRPr="00B551CB">
              <w:rPr>
                <w:color w:val="A31515"/>
                <w:lang w:val="de-DE"/>
              </w:rPr>
              <w:t>"-"</w:t>
            </w:r>
            <w:r w:rsidRPr="00B551CB">
              <w:rPr>
                <w:lang w:val="de-DE"/>
              </w:rPr>
              <w:t xml:space="preserve"> </w:t>
            </w:r>
            <w:r w:rsidRPr="00B551CB">
              <w:rPr>
                <w:color w:val="008080"/>
                <w:lang w:val="de-DE"/>
              </w:rPr>
              <w:t>&lt;&lt;</w:t>
            </w:r>
            <w:r w:rsidRPr="00B551CB">
              <w:rPr>
                <w:lang w:val="de-DE"/>
              </w:rPr>
              <w:t xml:space="preserve"> code1.letter </w:t>
            </w:r>
            <w:r w:rsidRPr="00B551CB">
              <w:rPr>
                <w:color w:val="008080"/>
                <w:lang w:val="de-DE"/>
              </w:rPr>
              <w:t>&lt;&lt;</w:t>
            </w:r>
            <w:r w:rsidRPr="00B551CB">
              <w:rPr>
                <w:lang w:val="de-DE"/>
              </w:rPr>
              <w:t xml:space="preserve"> </w:t>
            </w:r>
            <w:proofErr w:type="spellStart"/>
            <w:r w:rsidRPr="00B551CB">
              <w:rPr>
                <w:lang w:val="de-DE"/>
              </w:rPr>
              <w:t>endl</w:t>
            </w:r>
            <w:proofErr w:type="spellEnd"/>
            <w:r w:rsidRPr="00B551CB">
              <w:rPr>
                <w:lang w:val="de-DE"/>
              </w:rPr>
              <w:t>;</w:t>
            </w:r>
            <w:r w:rsidRPr="00B551CB">
              <w:rPr>
                <w:color w:val="008000"/>
                <w:lang w:val="de-DE"/>
              </w:rPr>
              <w:t>// 122 - z</w:t>
            </w:r>
            <w:r w:rsidRPr="00B551CB">
              <w:rPr>
                <w:color w:val="008000"/>
                <w:lang w:val="de-DE"/>
              </w:rPr>
              <w:br/>
            </w:r>
            <w:r w:rsidRPr="00B551CB">
              <w:rPr>
                <w:lang w:val="de-DE"/>
              </w:rPr>
              <w:t xml:space="preserve">    </w:t>
            </w:r>
            <w:proofErr w:type="spellStart"/>
            <w:r w:rsidRPr="00B551CB">
              <w:rPr>
                <w:lang w:val="de-DE"/>
              </w:rPr>
              <w:t>cout</w:t>
            </w:r>
            <w:proofErr w:type="spellEnd"/>
            <w:r w:rsidRPr="00B551CB">
              <w:rPr>
                <w:lang w:val="de-DE"/>
              </w:rPr>
              <w:t xml:space="preserve"> </w:t>
            </w:r>
            <w:r w:rsidRPr="00B551CB">
              <w:rPr>
                <w:color w:val="008080"/>
                <w:lang w:val="de-DE"/>
              </w:rPr>
              <w:t>&lt;&lt;</w:t>
            </w:r>
            <w:r w:rsidRPr="00B551CB">
              <w:rPr>
                <w:lang w:val="de-DE"/>
              </w:rPr>
              <w:t xml:space="preserve"> code2.digit </w:t>
            </w:r>
            <w:r w:rsidRPr="00B551CB">
              <w:rPr>
                <w:color w:val="008080"/>
                <w:lang w:val="de-DE"/>
              </w:rPr>
              <w:t>&lt;&lt;</w:t>
            </w:r>
            <w:r w:rsidRPr="00B551CB">
              <w:rPr>
                <w:lang w:val="de-DE"/>
              </w:rPr>
              <w:t xml:space="preserve"> </w:t>
            </w:r>
            <w:r w:rsidRPr="00B551CB">
              <w:rPr>
                <w:color w:val="A31515"/>
                <w:lang w:val="de-DE"/>
              </w:rPr>
              <w:t>"-"</w:t>
            </w:r>
            <w:r w:rsidRPr="00B551CB">
              <w:rPr>
                <w:lang w:val="de-DE"/>
              </w:rPr>
              <w:t xml:space="preserve"> </w:t>
            </w:r>
            <w:r w:rsidRPr="00B551CB">
              <w:rPr>
                <w:color w:val="008080"/>
                <w:lang w:val="de-DE"/>
              </w:rPr>
              <w:t>&lt;&lt;</w:t>
            </w:r>
            <w:r w:rsidRPr="00B551CB">
              <w:rPr>
                <w:lang w:val="de-DE"/>
              </w:rPr>
              <w:t xml:space="preserve"> code2.letter </w:t>
            </w:r>
            <w:r w:rsidRPr="00B551CB">
              <w:rPr>
                <w:color w:val="008080"/>
                <w:lang w:val="de-DE"/>
              </w:rPr>
              <w:t>&lt;&lt;</w:t>
            </w:r>
            <w:r w:rsidRPr="00B551CB">
              <w:rPr>
                <w:lang w:val="de-DE"/>
              </w:rPr>
              <w:t xml:space="preserve"> </w:t>
            </w:r>
            <w:proofErr w:type="spellStart"/>
            <w:r w:rsidRPr="00B551CB">
              <w:rPr>
                <w:lang w:val="de-DE"/>
              </w:rPr>
              <w:t>endl</w:t>
            </w:r>
            <w:proofErr w:type="spellEnd"/>
            <w:r w:rsidRPr="00B551CB">
              <w:rPr>
                <w:lang w:val="de-DE"/>
              </w:rPr>
              <w:t>;</w:t>
            </w:r>
            <w:r w:rsidRPr="00B551CB">
              <w:rPr>
                <w:color w:val="008000"/>
                <w:lang w:val="de-DE"/>
              </w:rPr>
              <w:t>// 84 - T</w:t>
            </w:r>
            <w:r w:rsidRPr="00B551CB">
              <w:rPr>
                <w:color w:val="008000"/>
                <w:lang w:val="de-DE"/>
              </w:rPr>
              <w:br/>
            </w:r>
            <w:r w:rsidRPr="00B551CB">
              <w:rPr>
                <w:color w:val="008000"/>
                <w:lang w:val="de-DE"/>
              </w:rPr>
              <w:br/>
              <w:t xml:space="preserve">    </w:t>
            </w:r>
            <w:proofErr w:type="spellStart"/>
            <w:r w:rsidRPr="00B551CB">
              <w:rPr>
                <w:color w:val="0000FF"/>
                <w:lang w:val="de-DE"/>
              </w:rPr>
              <w:t>return</w:t>
            </w:r>
            <w:proofErr w:type="spellEnd"/>
            <w:r w:rsidRPr="00B551CB">
              <w:rPr>
                <w:lang w:val="de-DE"/>
              </w:rPr>
              <w:t xml:space="preserve"> 0;</w:t>
            </w:r>
            <w:r w:rsidRPr="00B551CB">
              <w:rPr>
                <w:lang w:val="de-DE"/>
              </w:rPr>
              <w:br/>
              <w:t>}</w:t>
            </w:r>
          </w:p>
        </w:tc>
      </w:tr>
    </w:tbl>
    <w:p w14:paraId="7D145938" w14:textId="77777777" w:rsidR="004E26FF" w:rsidRDefault="00B551CB" w:rsidP="00B551CB">
      <w:pPr>
        <w:jc w:val="center"/>
        <w:rPr>
          <w:highlight w:val="white"/>
        </w:rPr>
      </w:pPr>
      <w:r w:rsidRPr="00B551CB">
        <w:rPr>
          <w:b/>
        </w:rPr>
        <w:t xml:space="preserve">Теоретические сведения </w:t>
      </w:r>
      <w:r>
        <w:t>№ 3</w:t>
      </w:r>
    </w:p>
    <w:p w14:paraId="10AFA70B" w14:textId="77777777" w:rsidR="004E26FF" w:rsidRDefault="00B551CB" w:rsidP="00B551CB">
      <w:r>
        <w:rPr>
          <w:b/>
        </w:rPr>
        <w:t>Перечисление</w:t>
      </w:r>
      <w:r>
        <w:t xml:space="preserve"> — это список именованных целочисленных констант. Перечисления используются в тех случаях, когда переменные создаваемого типа могут принимать заранее известное конечное множество значений.</w:t>
      </w:r>
      <w:r>
        <w:br/>
      </w:r>
      <w:r w:rsidRPr="00B551CB">
        <w:rPr>
          <w:lang w:val="ru-RU"/>
        </w:rPr>
        <w:tab/>
      </w:r>
      <w:r>
        <w:t xml:space="preserve">Для создания перечисления используется ключевое слово </w:t>
      </w:r>
      <w:proofErr w:type="spellStart"/>
      <w:r>
        <w:t>enum</w:t>
      </w:r>
      <w:proofErr w:type="spellEnd"/>
      <w:r>
        <w:t>. Общая форма перечисления имеет следующий вид:</w:t>
      </w:r>
    </w:p>
    <w:tbl>
      <w:tblPr>
        <w:tblStyle w:val="Style23"/>
        <w:tblW w:w="99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30"/>
      </w:tblGrid>
      <w:tr w:rsidR="004E26FF" w14:paraId="714D6CCD" w14:textId="77777777">
        <w:tc>
          <w:tcPr>
            <w:tcW w:w="9930" w:type="dxa"/>
            <w:shd w:val="clear" w:color="auto" w:fill="auto"/>
            <w:tcMar>
              <w:top w:w="100" w:type="dxa"/>
              <w:left w:w="100" w:type="dxa"/>
              <w:bottom w:w="100" w:type="dxa"/>
              <w:right w:w="100" w:type="dxa"/>
            </w:tcMar>
          </w:tcPr>
          <w:p w14:paraId="3DA8017A" w14:textId="77777777" w:rsidR="004E26FF" w:rsidRDefault="00B551CB" w:rsidP="00B551CB">
            <w:proofErr w:type="spellStart"/>
            <w:r>
              <w:rPr>
                <w:color w:val="0000FF"/>
              </w:rPr>
              <w:t>enum</w:t>
            </w:r>
            <w:proofErr w:type="spellEnd"/>
            <w:r>
              <w:t xml:space="preserve"> </w:t>
            </w:r>
            <w:proofErr w:type="spellStart"/>
            <w:r>
              <w:rPr>
                <w:color w:val="0000FF"/>
              </w:rPr>
              <w:t>class</w:t>
            </w:r>
            <w:proofErr w:type="spellEnd"/>
            <w:r>
              <w:t xml:space="preserve"> </w:t>
            </w:r>
            <w:proofErr w:type="spellStart"/>
            <w:r>
              <w:rPr>
                <w:color w:val="2B91AF"/>
              </w:rPr>
              <w:t>имя_перечисления</w:t>
            </w:r>
            <w:proofErr w:type="spellEnd"/>
            <w:r>
              <w:t xml:space="preserve"> { </w:t>
            </w:r>
            <w:r>
              <w:rPr>
                <w:color w:val="2F4F4F"/>
              </w:rPr>
              <w:t>константа_1</w:t>
            </w:r>
            <w:r>
              <w:t xml:space="preserve">, </w:t>
            </w:r>
            <w:r>
              <w:rPr>
                <w:color w:val="2F4F4F"/>
              </w:rPr>
              <w:t>константа_2</w:t>
            </w:r>
            <w:r>
              <w:t xml:space="preserve">, ... </w:t>
            </w:r>
            <w:proofErr w:type="spellStart"/>
            <w:r>
              <w:t>константа_N</w:t>
            </w:r>
            <w:proofErr w:type="spellEnd"/>
            <w:r>
              <w:t xml:space="preserve"> };</w:t>
            </w:r>
          </w:p>
        </w:tc>
      </w:tr>
    </w:tbl>
    <w:p w14:paraId="4253D940" w14:textId="77777777" w:rsidR="004E26FF" w:rsidRDefault="00B551CB" w:rsidP="00B551CB">
      <w:r>
        <w:t>Создадим перечисление:</w:t>
      </w:r>
    </w:p>
    <w:tbl>
      <w:tblPr>
        <w:tblStyle w:val="Style24"/>
        <w:tblW w:w="99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70"/>
      </w:tblGrid>
      <w:tr w:rsidR="004E26FF" w:rsidRPr="0069169C" w14:paraId="2ACDDD98" w14:textId="77777777">
        <w:tc>
          <w:tcPr>
            <w:tcW w:w="9970" w:type="dxa"/>
            <w:shd w:val="clear" w:color="auto" w:fill="auto"/>
            <w:tcMar>
              <w:top w:w="100" w:type="dxa"/>
              <w:left w:w="100" w:type="dxa"/>
              <w:bottom w:w="100" w:type="dxa"/>
              <w:right w:w="100" w:type="dxa"/>
            </w:tcMar>
          </w:tcPr>
          <w:p w14:paraId="25C251EE" w14:textId="77777777" w:rsidR="004E26FF" w:rsidRPr="00B551CB" w:rsidRDefault="00B551CB" w:rsidP="00B551CB">
            <w:pPr>
              <w:rPr>
                <w:lang w:val="en-US"/>
              </w:rPr>
            </w:pPr>
            <w:proofErr w:type="spellStart"/>
            <w:r w:rsidRPr="00B551CB">
              <w:rPr>
                <w:color w:val="0000FF"/>
                <w:lang w:val="en-US"/>
              </w:rPr>
              <w:lastRenderedPageBreak/>
              <w:t>enum</w:t>
            </w:r>
            <w:proofErr w:type="spellEnd"/>
            <w:r w:rsidRPr="00B551CB">
              <w:rPr>
                <w:lang w:val="en-US"/>
              </w:rPr>
              <w:t xml:space="preserve"> </w:t>
            </w:r>
            <w:r w:rsidRPr="00B551CB">
              <w:rPr>
                <w:color w:val="2B91AF"/>
                <w:lang w:val="en-US"/>
              </w:rPr>
              <w:t>Colors</w:t>
            </w:r>
            <w:r w:rsidRPr="00B551CB">
              <w:rPr>
                <w:lang w:val="en-US"/>
              </w:rPr>
              <w:t xml:space="preserve"> {</w:t>
            </w:r>
            <w:r w:rsidRPr="00B551CB">
              <w:rPr>
                <w:lang w:val="en-US"/>
              </w:rPr>
              <w:br/>
            </w:r>
            <w:r w:rsidRPr="00B551CB">
              <w:rPr>
                <w:lang w:val="en-US"/>
              </w:rPr>
              <w:tab/>
            </w:r>
            <w:r w:rsidRPr="00B551CB">
              <w:rPr>
                <w:color w:val="2F4F4F"/>
                <w:lang w:val="en-US"/>
              </w:rPr>
              <w:t>RED</w:t>
            </w:r>
            <w:r w:rsidRPr="00B551CB">
              <w:rPr>
                <w:lang w:val="en-US"/>
              </w:rPr>
              <w:t>,</w:t>
            </w:r>
            <w:r w:rsidRPr="00B551CB">
              <w:rPr>
                <w:lang w:val="en-US"/>
              </w:rPr>
              <w:br/>
            </w:r>
            <w:r w:rsidRPr="00B551CB">
              <w:rPr>
                <w:lang w:val="en-US"/>
              </w:rPr>
              <w:tab/>
            </w:r>
            <w:r w:rsidRPr="00B551CB">
              <w:rPr>
                <w:color w:val="2F4F4F"/>
                <w:lang w:val="en-US"/>
              </w:rPr>
              <w:t>GREEN</w:t>
            </w:r>
            <w:r w:rsidRPr="00B551CB">
              <w:rPr>
                <w:lang w:val="en-US"/>
              </w:rPr>
              <w:t>,</w:t>
            </w:r>
            <w:r w:rsidRPr="00B551CB">
              <w:rPr>
                <w:lang w:val="en-US"/>
              </w:rPr>
              <w:br/>
            </w:r>
            <w:r w:rsidRPr="00B551CB">
              <w:rPr>
                <w:lang w:val="en-US"/>
              </w:rPr>
              <w:tab/>
            </w:r>
            <w:r w:rsidRPr="00B551CB">
              <w:rPr>
                <w:color w:val="2F4F4F"/>
                <w:lang w:val="en-US"/>
              </w:rPr>
              <w:t>BLUE</w:t>
            </w:r>
            <w:r w:rsidRPr="00B551CB">
              <w:rPr>
                <w:lang w:val="en-US"/>
              </w:rPr>
              <w:t>,</w:t>
            </w:r>
            <w:r w:rsidRPr="00B551CB">
              <w:rPr>
                <w:lang w:val="en-US"/>
              </w:rPr>
              <w:br/>
              <w:t>};</w:t>
            </w:r>
          </w:p>
        </w:tc>
      </w:tr>
    </w:tbl>
    <w:p w14:paraId="36BAEAA8" w14:textId="77777777" w:rsidR="004E26FF" w:rsidRDefault="00B551CB" w:rsidP="00B551CB">
      <w:r>
        <w:t>Каждой константе сопоставляется некоторое числовое значение. По умолчанию первая константа получает в качестве значения 0, а остальные увеличиваются на единицу.</w:t>
      </w:r>
    </w:p>
    <w:p w14:paraId="3BC91216" w14:textId="77777777" w:rsidR="004E26FF" w:rsidRDefault="00B551CB" w:rsidP="00B551CB">
      <w:r>
        <w:t>Пример демонстрирующий присвоение значений в перечислении:</w:t>
      </w:r>
    </w:p>
    <w:tbl>
      <w:tblPr>
        <w:tblStyle w:val="Style25"/>
        <w:tblW w:w="99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30"/>
      </w:tblGrid>
      <w:tr w:rsidR="004E26FF" w:rsidRPr="0069169C" w14:paraId="74ADC024" w14:textId="77777777">
        <w:tc>
          <w:tcPr>
            <w:tcW w:w="9930" w:type="dxa"/>
            <w:shd w:val="clear" w:color="auto" w:fill="auto"/>
            <w:tcMar>
              <w:top w:w="100" w:type="dxa"/>
              <w:left w:w="100" w:type="dxa"/>
              <w:bottom w:w="100" w:type="dxa"/>
              <w:right w:w="100" w:type="dxa"/>
            </w:tcMar>
          </w:tcPr>
          <w:p w14:paraId="2BC7B4C7" w14:textId="77777777" w:rsidR="004E26FF" w:rsidRPr="00B551CB" w:rsidRDefault="00B551CB" w:rsidP="00B551CB">
            <w:pPr>
              <w:rPr>
                <w:lang w:val="en-US"/>
              </w:rPr>
            </w:pPr>
            <w:r w:rsidRPr="00B551CB">
              <w:rPr>
                <w:color w:val="808080"/>
                <w:lang w:val="en-US"/>
              </w:rPr>
              <w:t>#include</w:t>
            </w:r>
            <w:r w:rsidRPr="00B551CB">
              <w:rPr>
                <w:lang w:val="en-US"/>
              </w:rPr>
              <w:t xml:space="preserve"> </w:t>
            </w:r>
            <w:r w:rsidRPr="00B551CB">
              <w:rPr>
                <w:color w:val="A31515"/>
                <w:lang w:val="en-US"/>
              </w:rPr>
              <w:t>&lt;iostream&gt;</w:t>
            </w:r>
            <w:r w:rsidRPr="00B551CB">
              <w:rPr>
                <w:color w:val="A31515"/>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w:t>
            </w:r>
            <w:r w:rsidRPr="00B551CB">
              <w:rPr>
                <w:lang w:val="en-US"/>
              </w:rPr>
              <w:br/>
            </w:r>
            <w:r w:rsidRPr="00B551CB">
              <w:rPr>
                <w:lang w:val="en-US"/>
              </w:rPr>
              <w:br/>
            </w:r>
            <w:proofErr w:type="spellStart"/>
            <w:r w:rsidRPr="00B551CB">
              <w:rPr>
                <w:color w:val="0000FF"/>
                <w:lang w:val="en-US"/>
              </w:rPr>
              <w:t>enum</w:t>
            </w:r>
            <w:proofErr w:type="spellEnd"/>
            <w:r w:rsidRPr="00B551CB">
              <w:rPr>
                <w:lang w:val="en-US"/>
              </w:rPr>
              <w:t xml:space="preserve"> </w:t>
            </w:r>
            <w:r w:rsidRPr="00B551CB">
              <w:rPr>
                <w:color w:val="2B91AF"/>
                <w:lang w:val="en-US"/>
              </w:rPr>
              <w:t>Colors</w:t>
            </w:r>
            <w:r w:rsidRPr="00B551CB">
              <w:rPr>
                <w:lang w:val="en-US"/>
              </w:rPr>
              <w:t xml:space="preserve"> {</w:t>
            </w:r>
            <w:r w:rsidRPr="00B551CB">
              <w:rPr>
                <w:lang w:val="en-US"/>
              </w:rPr>
              <w:br/>
            </w:r>
            <w:r w:rsidRPr="00B551CB">
              <w:rPr>
                <w:lang w:val="en-US"/>
              </w:rPr>
              <w:tab/>
            </w:r>
            <w:r w:rsidRPr="00B551CB">
              <w:rPr>
                <w:color w:val="2F4F4F"/>
                <w:lang w:val="en-US"/>
              </w:rPr>
              <w:t>RED</w:t>
            </w:r>
            <w:r w:rsidRPr="00B551CB">
              <w:rPr>
                <w:lang w:val="en-US"/>
              </w:rPr>
              <w:t xml:space="preserve">, </w:t>
            </w:r>
            <w:r w:rsidRPr="00B551CB">
              <w:rPr>
                <w:color w:val="008000"/>
                <w:lang w:val="en-US"/>
              </w:rPr>
              <w:t>//0</w:t>
            </w:r>
            <w:r w:rsidRPr="00B551CB">
              <w:rPr>
                <w:color w:val="008000"/>
                <w:lang w:val="en-US"/>
              </w:rPr>
              <w:br/>
            </w:r>
            <w:r w:rsidRPr="00B551CB">
              <w:rPr>
                <w:lang w:val="en-US"/>
              </w:rPr>
              <w:tab/>
            </w:r>
            <w:r w:rsidRPr="00B551CB">
              <w:rPr>
                <w:color w:val="2F4F4F"/>
                <w:lang w:val="en-US"/>
              </w:rPr>
              <w:t>GREEN</w:t>
            </w:r>
            <w:r w:rsidRPr="00B551CB">
              <w:rPr>
                <w:lang w:val="en-US"/>
              </w:rPr>
              <w:t xml:space="preserve">, </w:t>
            </w:r>
            <w:r w:rsidRPr="00B551CB">
              <w:rPr>
                <w:color w:val="008000"/>
                <w:lang w:val="en-US"/>
              </w:rPr>
              <w:t>//1</w:t>
            </w:r>
            <w:r w:rsidRPr="00B551CB">
              <w:rPr>
                <w:color w:val="008000"/>
                <w:lang w:val="en-US"/>
              </w:rPr>
              <w:br/>
            </w:r>
            <w:r w:rsidRPr="00B551CB">
              <w:rPr>
                <w:lang w:val="en-US"/>
              </w:rPr>
              <w:tab/>
            </w:r>
            <w:r w:rsidRPr="00B551CB">
              <w:rPr>
                <w:color w:val="2F4F4F"/>
                <w:lang w:val="en-US"/>
              </w:rPr>
              <w:t>BLUE</w:t>
            </w:r>
            <w:r w:rsidRPr="00B551CB">
              <w:rPr>
                <w:lang w:val="en-US"/>
              </w:rPr>
              <w:t xml:space="preserve">, </w:t>
            </w:r>
            <w:r w:rsidRPr="00B551CB">
              <w:rPr>
                <w:color w:val="008000"/>
                <w:lang w:val="en-US"/>
              </w:rPr>
              <w:t>//2</w:t>
            </w:r>
            <w:r w:rsidRPr="00B551CB">
              <w:rPr>
                <w:color w:val="008000"/>
                <w:lang w:val="en-US"/>
              </w:rPr>
              <w:br/>
            </w:r>
            <w:r w:rsidRPr="00B551CB">
              <w:rPr>
                <w:lang w:val="en-US"/>
              </w:rPr>
              <w:t>};</w:t>
            </w:r>
          </w:p>
          <w:p w14:paraId="276F0784" w14:textId="77777777" w:rsidR="004E26FF" w:rsidRPr="00B551CB" w:rsidRDefault="00B551CB" w:rsidP="00B551CB">
            <w:pPr>
              <w:rPr>
                <w:lang w:val="en-US"/>
              </w:rPr>
            </w:pPr>
            <w:r w:rsidRPr="00B551CB">
              <w:rPr>
                <w:color w:val="0000FF"/>
                <w:lang w:val="en-US"/>
              </w:rPr>
              <w:t>int</w:t>
            </w:r>
            <w:r w:rsidRPr="00B551CB">
              <w:rPr>
                <w:lang w:val="en-US"/>
              </w:rPr>
              <w:t xml:space="preserve"> main()</w:t>
            </w:r>
          </w:p>
          <w:p w14:paraId="698028E5" w14:textId="77777777" w:rsidR="004E26FF" w:rsidRPr="00B551CB" w:rsidRDefault="00B551CB" w:rsidP="00B551CB">
            <w:pPr>
              <w:rPr>
                <w:lang w:val="en-US"/>
              </w:rPr>
            </w:pPr>
            <w:r w:rsidRPr="00B551CB">
              <w:rPr>
                <w:lang w:val="en-US"/>
              </w:rPr>
              <w:t>{</w:t>
            </w:r>
            <w:r w:rsidRPr="00B551CB">
              <w:rPr>
                <w:lang w:val="en-US"/>
              </w:rPr>
              <w:br/>
              <w:t xml:space="preserve">  </w:t>
            </w:r>
            <w:r w:rsidRPr="00B551CB">
              <w:rPr>
                <w:lang w:val="en-US"/>
              </w:rPr>
              <w:tab/>
            </w:r>
            <w:r w:rsidRPr="00B551CB">
              <w:rPr>
                <w:color w:val="2B91AF"/>
                <w:lang w:val="en-US"/>
              </w:rPr>
              <w:t>Colors</w:t>
            </w:r>
            <w:r w:rsidRPr="00B551CB">
              <w:rPr>
                <w:lang w:val="en-US"/>
              </w:rPr>
              <w:t xml:space="preserve"> </w:t>
            </w:r>
            <w:proofErr w:type="spellStart"/>
            <w:r w:rsidRPr="00B551CB">
              <w:rPr>
                <w:lang w:val="en-US"/>
              </w:rPr>
              <w:t>currentColor</w:t>
            </w:r>
            <w:proofErr w:type="spellEnd"/>
            <w:r w:rsidRPr="00B551CB">
              <w:rPr>
                <w:lang w:val="en-US"/>
              </w:rPr>
              <w:t xml:space="preserve"> = </w:t>
            </w:r>
            <w:r w:rsidRPr="00B551CB">
              <w:rPr>
                <w:color w:val="2F4F4F"/>
                <w:lang w:val="en-US"/>
              </w:rPr>
              <w:t>BLUE</w:t>
            </w:r>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"Number of blue color is :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currentColor</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//Number of blue color is : 2</w:t>
            </w:r>
            <w:r w:rsidRPr="00B551CB">
              <w:rPr>
                <w:color w:val="008000"/>
                <w:lang w:val="en-US"/>
              </w:rPr>
              <w:br/>
            </w:r>
            <w:r w:rsidRPr="00B551CB">
              <w:rPr>
                <w:lang w:val="en-US"/>
              </w:rPr>
              <w:t xml:space="preserve">  </w:t>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48B114F2" w14:textId="77777777" w:rsidR="004E26FF" w:rsidRDefault="00B551CB" w:rsidP="00B551CB">
      <w:r>
        <w:t>Мы также можем управлять установкой значений в перечислении. Так, мы можем задать начальное значение для одной константы, тогда у последующих констант значение увеличивается на единицу:</w:t>
      </w:r>
    </w:p>
    <w:tbl>
      <w:tblPr>
        <w:tblStyle w:val="Style26"/>
        <w:tblW w:w="991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17"/>
      </w:tblGrid>
      <w:tr w:rsidR="004E26FF" w:rsidRPr="0069169C" w14:paraId="2A48A03F" w14:textId="77777777">
        <w:tc>
          <w:tcPr>
            <w:tcW w:w="9917" w:type="dxa"/>
            <w:shd w:val="clear" w:color="auto" w:fill="auto"/>
            <w:tcMar>
              <w:top w:w="100" w:type="dxa"/>
              <w:left w:w="100" w:type="dxa"/>
              <w:bottom w:w="100" w:type="dxa"/>
              <w:right w:w="100" w:type="dxa"/>
            </w:tcMar>
          </w:tcPr>
          <w:p w14:paraId="4C7D6918" w14:textId="77777777" w:rsidR="004E26FF" w:rsidRPr="00B551CB" w:rsidRDefault="00B551CB" w:rsidP="00B551CB">
            <w:pPr>
              <w:rPr>
                <w:lang w:val="en-US"/>
              </w:rPr>
            </w:pPr>
            <w:r w:rsidRPr="00B551CB">
              <w:rPr>
                <w:color w:val="808080"/>
                <w:lang w:val="en-US"/>
              </w:rPr>
              <w:t>#include</w:t>
            </w:r>
            <w:r w:rsidRPr="00B551CB">
              <w:rPr>
                <w:lang w:val="en-US"/>
              </w:rPr>
              <w:t xml:space="preserve"> </w:t>
            </w:r>
            <w:r w:rsidRPr="00B551CB">
              <w:rPr>
                <w:color w:val="A31515"/>
                <w:lang w:val="en-US"/>
              </w:rPr>
              <w:t>&lt;iostream&gt;</w:t>
            </w:r>
            <w:r w:rsidRPr="00B551CB">
              <w:rPr>
                <w:color w:val="A31515"/>
                <w:lang w:val="en-US"/>
              </w:rPr>
              <w:br/>
            </w:r>
            <w:r w:rsidRPr="00B551CB">
              <w:rPr>
                <w:lang w:val="en-US"/>
              </w:rPr>
              <w:t xml:space="preserve">using namespace std; </w:t>
            </w:r>
          </w:p>
          <w:p w14:paraId="0235AE1E" w14:textId="77777777" w:rsidR="004E26FF" w:rsidRPr="00B551CB" w:rsidRDefault="00B551CB" w:rsidP="00B551CB">
            <w:pPr>
              <w:rPr>
                <w:lang w:val="en-US"/>
              </w:rPr>
            </w:pPr>
            <w:proofErr w:type="spellStart"/>
            <w:r w:rsidRPr="00B551CB">
              <w:rPr>
                <w:color w:val="0000FF"/>
                <w:lang w:val="en-US"/>
              </w:rPr>
              <w:t>enum</w:t>
            </w:r>
            <w:proofErr w:type="spellEnd"/>
            <w:r w:rsidRPr="00B551CB">
              <w:rPr>
                <w:lang w:val="en-US"/>
              </w:rPr>
              <w:t xml:space="preserve"> </w:t>
            </w:r>
            <w:r w:rsidRPr="00B551CB">
              <w:rPr>
                <w:color w:val="2B91AF"/>
                <w:lang w:val="en-US"/>
              </w:rPr>
              <w:t>Colors</w:t>
            </w:r>
            <w:r w:rsidRPr="00B551CB">
              <w:rPr>
                <w:lang w:val="en-US"/>
              </w:rPr>
              <w:t xml:space="preserve"> {</w:t>
            </w:r>
            <w:r w:rsidRPr="00B551CB">
              <w:rPr>
                <w:lang w:val="en-US"/>
              </w:rPr>
              <w:br/>
            </w:r>
            <w:r w:rsidRPr="00B551CB">
              <w:rPr>
                <w:lang w:val="en-US"/>
              </w:rPr>
              <w:tab/>
            </w:r>
            <w:r w:rsidRPr="00B551CB">
              <w:rPr>
                <w:color w:val="2F4F4F"/>
                <w:lang w:val="en-US"/>
              </w:rPr>
              <w:t>RED</w:t>
            </w:r>
            <w:r w:rsidRPr="00B551CB">
              <w:rPr>
                <w:lang w:val="en-US"/>
              </w:rPr>
              <w:t xml:space="preserve"> = 3,</w:t>
            </w:r>
            <w:r w:rsidRPr="00B551CB">
              <w:rPr>
                <w:lang w:val="en-US"/>
              </w:rPr>
              <w:br/>
            </w:r>
            <w:r w:rsidRPr="00B551CB">
              <w:rPr>
                <w:lang w:val="en-US"/>
              </w:rPr>
              <w:tab/>
            </w:r>
            <w:r w:rsidRPr="00B551CB">
              <w:rPr>
                <w:color w:val="2F4F4F"/>
                <w:lang w:val="en-US"/>
              </w:rPr>
              <w:t>GREEN</w:t>
            </w:r>
            <w:r w:rsidRPr="00B551CB">
              <w:rPr>
                <w:lang w:val="en-US"/>
              </w:rPr>
              <w:t>,</w:t>
            </w:r>
            <w:r w:rsidRPr="00B551CB">
              <w:rPr>
                <w:color w:val="008000"/>
                <w:lang w:val="en-US"/>
              </w:rPr>
              <w:t>//4</w:t>
            </w:r>
            <w:r w:rsidRPr="00B551CB">
              <w:rPr>
                <w:color w:val="008000"/>
                <w:lang w:val="en-US"/>
              </w:rPr>
              <w:br/>
            </w:r>
            <w:r w:rsidRPr="00B551CB">
              <w:rPr>
                <w:lang w:val="en-US"/>
              </w:rPr>
              <w:tab/>
            </w:r>
            <w:r w:rsidRPr="00B551CB">
              <w:rPr>
                <w:color w:val="2F4F4F"/>
                <w:lang w:val="en-US"/>
              </w:rPr>
              <w:t>BLUE</w:t>
            </w:r>
            <w:r w:rsidRPr="00B551CB">
              <w:rPr>
                <w:lang w:val="en-US"/>
              </w:rPr>
              <w:t>,</w:t>
            </w:r>
            <w:r w:rsidRPr="00B551CB">
              <w:rPr>
                <w:color w:val="008000"/>
                <w:lang w:val="en-US"/>
              </w:rPr>
              <w:t>//5</w:t>
            </w:r>
            <w:r w:rsidRPr="00B551CB">
              <w:rPr>
                <w:color w:val="008000"/>
                <w:lang w:val="en-US"/>
              </w:rPr>
              <w:br/>
            </w:r>
            <w:r w:rsidRPr="00B551CB">
              <w:rPr>
                <w:lang w:val="en-US"/>
              </w:rPr>
              <w:t>};</w:t>
            </w:r>
            <w:r w:rsidRPr="00B551CB">
              <w:rPr>
                <w:lang w:val="en-US"/>
              </w:rPr>
              <w:br/>
              <w:t xml:space="preserve"> </w:t>
            </w:r>
          </w:p>
          <w:p w14:paraId="606553B1" w14:textId="77777777" w:rsidR="004E26FF" w:rsidRPr="00B551CB" w:rsidRDefault="00B551CB" w:rsidP="00B551CB">
            <w:pPr>
              <w:rPr>
                <w:lang w:val="en-US"/>
              </w:rPr>
            </w:pPr>
            <w:r w:rsidRPr="00B551CB">
              <w:rPr>
                <w:color w:val="0000FF"/>
                <w:lang w:val="en-US"/>
              </w:rPr>
              <w:lastRenderedPageBreak/>
              <w:t>int</w:t>
            </w:r>
            <w:r w:rsidRPr="00B551CB">
              <w:rPr>
                <w:lang w:val="en-US"/>
              </w:rPr>
              <w:t xml:space="preserve"> main()</w:t>
            </w:r>
            <w:r w:rsidRPr="00B551CB">
              <w:rPr>
                <w:lang w:val="en-US"/>
              </w:rPr>
              <w:br/>
              <w:t>{</w:t>
            </w:r>
            <w:r w:rsidRPr="00B551CB">
              <w:rPr>
                <w:lang w:val="en-US"/>
              </w:rPr>
              <w:br/>
              <w:t xml:space="preserve">  </w:t>
            </w:r>
            <w:r w:rsidRPr="00B551CB">
              <w:rPr>
                <w:lang w:val="en-US"/>
              </w:rPr>
              <w:tab/>
            </w:r>
            <w:r w:rsidRPr="00B551CB">
              <w:rPr>
                <w:color w:val="2B91AF"/>
                <w:lang w:val="en-US"/>
              </w:rPr>
              <w:t>Colors</w:t>
            </w:r>
            <w:r w:rsidRPr="00B551CB">
              <w:rPr>
                <w:lang w:val="en-US"/>
              </w:rPr>
              <w:t xml:space="preserve"> </w:t>
            </w:r>
            <w:proofErr w:type="spellStart"/>
            <w:r w:rsidRPr="00B551CB">
              <w:rPr>
                <w:lang w:val="en-US"/>
              </w:rPr>
              <w:t>currentColor</w:t>
            </w:r>
            <w:proofErr w:type="spellEnd"/>
            <w:r w:rsidRPr="00B551CB">
              <w:rPr>
                <w:lang w:val="en-US"/>
              </w:rPr>
              <w:t xml:space="preserve"> = </w:t>
            </w:r>
            <w:r w:rsidRPr="00B551CB">
              <w:rPr>
                <w:color w:val="2F4F4F"/>
                <w:lang w:val="en-US"/>
              </w:rPr>
              <w:t>BLUE</w:t>
            </w:r>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"Number of blue color is :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currentColor</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//Number of blue color is : 5</w:t>
            </w:r>
            <w:r w:rsidRPr="00B551CB">
              <w:rPr>
                <w:color w:val="008000"/>
                <w:lang w:val="en-US"/>
              </w:rPr>
              <w:br/>
            </w:r>
            <w:r w:rsidRPr="00B551CB">
              <w:rPr>
                <w:lang w:val="en-US"/>
              </w:rPr>
              <w:t xml:space="preserve">  </w:t>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3F384D6E" w14:textId="77777777" w:rsidR="004E26FF" w:rsidRDefault="00B551CB" w:rsidP="00B551CB">
      <w:r>
        <w:lastRenderedPageBreak/>
        <w:t xml:space="preserve">Можно назначить каждой константе индивидуальное значение или сочетать этот подход с </w:t>
      </w:r>
      <w:proofErr w:type="spellStart"/>
      <w:r>
        <w:t>автоустановкой</w:t>
      </w:r>
      <w:proofErr w:type="spellEnd"/>
      <w:r>
        <w:t>:</w:t>
      </w:r>
    </w:p>
    <w:tbl>
      <w:tblPr>
        <w:tblStyle w:val="Style27"/>
        <w:tblW w:w="99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70"/>
      </w:tblGrid>
      <w:tr w:rsidR="004E26FF" w:rsidRPr="0069169C" w14:paraId="5FC2DE6F" w14:textId="77777777">
        <w:tc>
          <w:tcPr>
            <w:tcW w:w="9970" w:type="dxa"/>
            <w:shd w:val="clear" w:color="auto" w:fill="auto"/>
            <w:tcMar>
              <w:top w:w="100" w:type="dxa"/>
              <w:left w:w="100" w:type="dxa"/>
              <w:bottom w:w="100" w:type="dxa"/>
              <w:right w:w="100" w:type="dxa"/>
            </w:tcMar>
          </w:tcPr>
          <w:p w14:paraId="6DFF45CE" w14:textId="77777777" w:rsidR="004E26FF" w:rsidRPr="00B551CB" w:rsidRDefault="00B551CB" w:rsidP="00B551CB">
            <w:pPr>
              <w:rPr>
                <w:lang w:val="en-US"/>
              </w:rPr>
            </w:pPr>
            <w:r w:rsidRPr="00B551CB">
              <w:rPr>
                <w:color w:val="808080"/>
                <w:lang w:val="en-US"/>
              </w:rPr>
              <w:t>#include</w:t>
            </w:r>
            <w:r w:rsidRPr="00B551CB">
              <w:rPr>
                <w:lang w:val="en-US"/>
              </w:rPr>
              <w:t xml:space="preserve"> </w:t>
            </w:r>
            <w:r w:rsidRPr="00B551CB">
              <w:rPr>
                <w:color w:val="A31515"/>
                <w:lang w:val="en-US"/>
              </w:rPr>
              <w:t>&lt;iostream&gt;</w:t>
            </w:r>
            <w:r w:rsidRPr="00B551CB">
              <w:rPr>
                <w:color w:val="A31515"/>
                <w:lang w:val="en-US"/>
              </w:rPr>
              <w:br/>
            </w:r>
            <w:r w:rsidRPr="00B551CB">
              <w:rPr>
                <w:lang w:val="en-US"/>
              </w:rPr>
              <w:t xml:space="preserve">using namespace std; </w:t>
            </w:r>
          </w:p>
          <w:p w14:paraId="7525EFA9" w14:textId="77777777" w:rsidR="004E26FF" w:rsidRPr="00B551CB" w:rsidRDefault="00B551CB" w:rsidP="00B551CB">
            <w:pPr>
              <w:rPr>
                <w:lang w:val="en-US"/>
              </w:rPr>
            </w:pPr>
            <w:proofErr w:type="spellStart"/>
            <w:r w:rsidRPr="00B551CB">
              <w:rPr>
                <w:color w:val="0000FF"/>
                <w:lang w:val="en-US"/>
              </w:rPr>
              <w:t>enum</w:t>
            </w:r>
            <w:proofErr w:type="spellEnd"/>
            <w:r w:rsidRPr="00B551CB">
              <w:rPr>
                <w:lang w:val="en-US"/>
              </w:rPr>
              <w:t xml:space="preserve"> </w:t>
            </w:r>
            <w:r w:rsidRPr="00B551CB">
              <w:rPr>
                <w:color w:val="2B91AF"/>
                <w:lang w:val="en-US"/>
              </w:rPr>
              <w:t>Colors</w:t>
            </w:r>
            <w:r w:rsidRPr="00B551CB">
              <w:rPr>
                <w:lang w:val="en-US"/>
              </w:rPr>
              <w:t xml:space="preserve"> {</w:t>
            </w:r>
            <w:r w:rsidRPr="00B551CB">
              <w:rPr>
                <w:lang w:val="en-US"/>
              </w:rPr>
              <w:br/>
            </w:r>
            <w:r w:rsidRPr="00B551CB">
              <w:rPr>
                <w:lang w:val="en-US"/>
              </w:rPr>
              <w:tab/>
              <w:t>RED = 2,</w:t>
            </w:r>
            <w:r w:rsidRPr="00B551CB">
              <w:rPr>
                <w:lang w:val="en-US"/>
              </w:rPr>
              <w:br/>
            </w:r>
            <w:r w:rsidRPr="00B551CB">
              <w:rPr>
                <w:lang w:val="en-US"/>
              </w:rPr>
              <w:tab/>
              <w:t>ORANGE,</w:t>
            </w:r>
            <w:r w:rsidRPr="00B551CB">
              <w:rPr>
                <w:color w:val="008000"/>
                <w:lang w:val="en-US"/>
              </w:rPr>
              <w:t>//3</w:t>
            </w:r>
            <w:r w:rsidRPr="00B551CB">
              <w:rPr>
                <w:color w:val="008000"/>
                <w:lang w:val="en-US"/>
              </w:rPr>
              <w:br/>
            </w:r>
            <w:r w:rsidRPr="00B551CB">
              <w:rPr>
                <w:lang w:val="en-US"/>
              </w:rPr>
              <w:tab/>
              <w:t>YELLOW,</w:t>
            </w:r>
            <w:r w:rsidRPr="00B551CB">
              <w:rPr>
                <w:color w:val="008000"/>
                <w:lang w:val="en-US"/>
              </w:rPr>
              <w:t>//4</w:t>
            </w:r>
            <w:r w:rsidRPr="00B551CB">
              <w:rPr>
                <w:color w:val="008000"/>
                <w:lang w:val="en-US"/>
              </w:rPr>
              <w:br/>
            </w:r>
            <w:r w:rsidRPr="00B551CB">
              <w:rPr>
                <w:lang w:val="en-US"/>
              </w:rPr>
              <w:tab/>
              <w:t>GREEN,</w:t>
            </w:r>
            <w:r w:rsidRPr="00B551CB">
              <w:rPr>
                <w:color w:val="008000"/>
                <w:lang w:val="en-US"/>
              </w:rPr>
              <w:t>//5</w:t>
            </w:r>
            <w:r w:rsidRPr="00B551CB">
              <w:rPr>
                <w:color w:val="008000"/>
                <w:lang w:val="en-US"/>
              </w:rPr>
              <w:br/>
            </w:r>
            <w:r w:rsidRPr="00B551CB">
              <w:rPr>
                <w:lang w:val="en-US"/>
              </w:rPr>
              <w:tab/>
              <w:t>BLUE,</w:t>
            </w:r>
            <w:r w:rsidRPr="00B551CB">
              <w:rPr>
                <w:color w:val="008000"/>
                <w:lang w:val="en-US"/>
              </w:rPr>
              <w:t>//6</w:t>
            </w:r>
            <w:r w:rsidRPr="00B551CB">
              <w:rPr>
                <w:color w:val="008000"/>
                <w:lang w:val="en-US"/>
              </w:rPr>
              <w:br/>
            </w:r>
            <w:r w:rsidRPr="00B551CB">
              <w:rPr>
                <w:lang w:val="en-US"/>
              </w:rPr>
              <w:tab/>
              <w:t>VIOLETTE = 1</w:t>
            </w:r>
          </w:p>
          <w:p w14:paraId="4B68221A" w14:textId="77777777" w:rsidR="004E26FF" w:rsidRPr="00B551CB" w:rsidRDefault="00B551CB" w:rsidP="00B551CB">
            <w:pPr>
              <w:rPr>
                <w:lang w:val="en-US"/>
              </w:rPr>
            </w:pPr>
            <w:r w:rsidRPr="00B551CB">
              <w:rPr>
                <w:lang w:val="en-US"/>
              </w:rPr>
              <w:t xml:space="preserve">}; </w:t>
            </w:r>
          </w:p>
          <w:p w14:paraId="74F11516"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t xml:space="preserve">  </w:t>
            </w:r>
            <w:r w:rsidRPr="00B551CB">
              <w:rPr>
                <w:lang w:val="en-US"/>
              </w:rPr>
              <w:tab/>
            </w:r>
            <w:r w:rsidRPr="00B551CB">
              <w:rPr>
                <w:color w:val="2B91AF"/>
                <w:lang w:val="en-US"/>
              </w:rPr>
              <w:t>Colors</w:t>
            </w:r>
            <w:r w:rsidRPr="00B551CB">
              <w:rPr>
                <w:lang w:val="en-US"/>
              </w:rPr>
              <w:t xml:space="preserve"> </w:t>
            </w:r>
            <w:proofErr w:type="spellStart"/>
            <w:r w:rsidRPr="00B551CB">
              <w:rPr>
                <w:lang w:val="en-US"/>
              </w:rPr>
              <w:t>currentColor</w:t>
            </w:r>
            <w:proofErr w:type="spellEnd"/>
            <w:r w:rsidRPr="00B551CB">
              <w:rPr>
                <w:lang w:val="en-US"/>
              </w:rPr>
              <w:t xml:space="preserve"> = </w:t>
            </w:r>
            <w:r w:rsidRPr="00B551CB">
              <w:rPr>
                <w:color w:val="2F4F4F"/>
                <w:lang w:val="en-US"/>
              </w:rPr>
              <w:t>BLUE</w:t>
            </w:r>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"Number of blue color is :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currentColor</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//Number of blue color is : 6</w:t>
            </w:r>
            <w:r w:rsidRPr="00B551CB">
              <w:rPr>
                <w:color w:val="008000"/>
                <w:lang w:val="en-US"/>
              </w:rPr>
              <w:br/>
            </w:r>
            <w:r w:rsidRPr="00B551CB">
              <w:rPr>
                <w:lang w:val="en-US"/>
              </w:rPr>
              <w:t xml:space="preserve">  </w:t>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51DC2276" w14:textId="77777777" w:rsidR="004E26FF" w:rsidRPr="006B2266" w:rsidRDefault="00B551CB" w:rsidP="006B2266">
      <w:pPr>
        <w:jc w:val="center"/>
        <w:rPr>
          <w:rStyle w:val="af"/>
        </w:rPr>
      </w:pPr>
      <w:r w:rsidRPr="006B2266">
        <w:rPr>
          <w:rStyle w:val="af"/>
        </w:rPr>
        <w:t>Задания к лабораторной работе №1</w:t>
      </w:r>
    </w:p>
    <w:p w14:paraId="0522F66B" w14:textId="77777777" w:rsidR="004E26FF" w:rsidRDefault="00B551CB" w:rsidP="00B551CB">
      <w:r>
        <w:rPr>
          <w:b/>
        </w:rPr>
        <w:t>Задание 1.</w:t>
      </w:r>
      <w:r>
        <w:rPr>
          <w:b/>
        </w:rPr>
        <w:br/>
      </w:r>
      <w:r>
        <w:t>Реализовать следующие структуры:</w:t>
      </w:r>
    </w:p>
    <w:p w14:paraId="2954096A" w14:textId="77777777" w:rsidR="004E26FF" w:rsidRDefault="004E26FF" w:rsidP="00B551CB"/>
    <w:p w14:paraId="17F9F73C" w14:textId="77777777" w:rsidR="004E26FF" w:rsidRDefault="00B551CB" w:rsidP="00B551CB">
      <w:r>
        <w:rPr>
          <w:b/>
        </w:rPr>
        <w:t xml:space="preserve">Вариант 1. </w:t>
      </w:r>
      <w:r>
        <w:t>Тема: Гостиница</w:t>
      </w:r>
    </w:p>
    <w:p w14:paraId="6B8E7676" w14:textId="77777777" w:rsidR="004E26FF" w:rsidRDefault="00B551CB" w:rsidP="00B551CB">
      <w:r>
        <w:t xml:space="preserve">Предстоит работа с организацией брони номеров клиентами. </w:t>
      </w:r>
    </w:p>
    <w:p w14:paraId="53637983" w14:textId="77777777" w:rsidR="004E26FF" w:rsidRDefault="00B551CB" w:rsidP="00B551CB">
      <w:r>
        <w:t>Реализовать структуры:</w:t>
      </w:r>
    </w:p>
    <w:p w14:paraId="2A397F1E" w14:textId="77777777" w:rsidR="004E26FF" w:rsidRDefault="00B551CB" w:rsidP="00B551CB">
      <w:pPr>
        <w:pStyle w:val="ab"/>
        <w:numPr>
          <w:ilvl w:val="0"/>
          <w:numId w:val="1"/>
        </w:numPr>
      </w:pPr>
      <w:r>
        <w:t xml:space="preserve">База номеров. В базе содержится информация об уровне комфорта номера (стандарт, полулюкс, люкс), номер (например, №325), стоимости и </w:t>
      </w:r>
      <w:r>
        <w:lastRenderedPageBreak/>
        <w:t>доступности в данный момент (при заказе номера клиента, он становится недоступным)</w:t>
      </w:r>
    </w:p>
    <w:p w14:paraId="7ACE6448" w14:textId="77777777" w:rsidR="004E26FF" w:rsidRDefault="00B551CB" w:rsidP="00B551CB">
      <w:pPr>
        <w:pStyle w:val="ab"/>
        <w:numPr>
          <w:ilvl w:val="0"/>
          <w:numId w:val="1"/>
        </w:numPr>
      </w:pPr>
      <w:r>
        <w:t>База клиентов. Содержится информация об имени, фамилии, отчестве клиента и его контактный телефон. Для каждого клиента должна иметься информация о заказанных им номерах с датой заселения.</w:t>
      </w:r>
    </w:p>
    <w:p w14:paraId="5AEA1BCF" w14:textId="77777777" w:rsidR="004E26FF" w:rsidRDefault="004E26FF" w:rsidP="00B551CB"/>
    <w:p w14:paraId="6239C590" w14:textId="77777777" w:rsidR="004E26FF" w:rsidRDefault="00B551CB" w:rsidP="00B551CB">
      <w:r>
        <w:rPr>
          <w:b/>
        </w:rPr>
        <w:t>Вариант 2.</w:t>
      </w:r>
      <w:r>
        <w:t xml:space="preserve"> Тема: Доставка еды</w:t>
      </w:r>
    </w:p>
    <w:p w14:paraId="5D5D1EB2" w14:textId="77777777" w:rsidR="004E26FF" w:rsidRDefault="00B551CB" w:rsidP="00B551CB">
      <w:r>
        <w:t>Предстоит работа с отслеживанием деятельности сервиса доставки</w:t>
      </w:r>
    </w:p>
    <w:p w14:paraId="586F7664" w14:textId="77777777" w:rsidR="004E26FF" w:rsidRDefault="00B551CB" w:rsidP="00B551CB">
      <w:r>
        <w:t>Реализовать структуры:</w:t>
      </w:r>
    </w:p>
    <w:p w14:paraId="471DD177" w14:textId="77777777" w:rsidR="004E26FF" w:rsidRDefault="00B551CB" w:rsidP="00B551CB">
      <w:pPr>
        <w:pStyle w:val="ab"/>
        <w:numPr>
          <w:ilvl w:val="0"/>
          <w:numId w:val="2"/>
        </w:numPr>
      </w:pPr>
      <w:r>
        <w:t xml:space="preserve">База меню. В базе содержится информация о названии блюд, цене, кратком описании и составе. </w:t>
      </w:r>
    </w:p>
    <w:p w14:paraId="5DF994BA" w14:textId="77777777" w:rsidR="004E26FF" w:rsidRDefault="00B551CB" w:rsidP="00B551CB">
      <w:pPr>
        <w:pStyle w:val="ab"/>
        <w:numPr>
          <w:ilvl w:val="0"/>
          <w:numId w:val="2"/>
        </w:numPr>
      </w:pPr>
      <w:r>
        <w:t>База клиентов. Содержится информация о фамилии, имени, его контактный телефон, адрес. Имеется информация потраченных за всё время средств, при достижении определённой суммы клиенту предоставляется скидка 10% на дальнейшие заказы.</w:t>
      </w:r>
    </w:p>
    <w:p w14:paraId="4ACB7CE2" w14:textId="77777777" w:rsidR="004E26FF" w:rsidRDefault="004E26FF" w:rsidP="00B551CB"/>
    <w:p w14:paraId="7B82D7B8" w14:textId="77777777" w:rsidR="004E26FF" w:rsidRDefault="00B551CB" w:rsidP="00B551CB">
      <w:r w:rsidRPr="006B2266">
        <w:rPr>
          <w:b/>
        </w:rPr>
        <w:t>Вариант 3.</w:t>
      </w:r>
      <w:r>
        <w:t xml:space="preserve">  Тема: Театр</w:t>
      </w:r>
    </w:p>
    <w:p w14:paraId="659AA414" w14:textId="77777777" w:rsidR="004E26FF" w:rsidRDefault="00B551CB" w:rsidP="00B551CB">
      <w:r>
        <w:t xml:space="preserve">Предстоит организационно-финансовая работа, связанная с привлечением актеров </w:t>
      </w:r>
    </w:p>
    <w:p w14:paraId="78958561" w14:textId="77777777" w:rsidR="004E26FF" w:rsidRDefault="00B551CB" w:rsidP="00B551CB">
      <w:r>
        <w:t>Реализовать структуры:</w:t>
      </w:r>
    </w:p>
    <w:p w14:paraId="1B2ACC95" w14:textId="77777777" w:rsidR="004E26FF" w:rsidRDefault="00B551CB" w:rsidP="00B551CB">
      <w:pPr>
        <w:pStyle w:val="ab"/>
        <w:numPr>
          <w:ilvl w:val="0"/>
          <w:numId w:val="3"/>
        </w:numPr>
      </w:pPr>
      <w:r>
        <w:t>База спектаклей. В базе содержится информация о названии, жанре и бюджете спектакля.</w:t>
      </w:r>
    </w:p>
    <w:p w14:paraId="53F72ACC" w14:textId="77777777" w:rsidR="004E26FF" w:rsidRDefault="00B551CB" w:rsidP="00B551CB">
      <w:pPr>
        <w:pStyle w:val="ab"/>
        <w:numPr>
          <w:ilvl w:val="0"/>
          <w:numId w:val="3"/>
        </w:numPr>
      </w:pPr>
      <w:r>
        <w:t xml:space="preserve">База актёров. Содержится информация о фамилии, имени, стаже работы, контактном телефоне и стоимости найма актёра, выручка актёра. При найме актёра на работу с конкретным спектаклем фиксируется дата заключения договора и из бюджета спектакля вычитается заработная плата актёра. </w:t>
      </w:r>
    </w:p>
    <w:p w14:paraId="4C31B691" w14:textId="77777777" w:rsidR="004E26FF" w:rsidRDefault="004E26FF" w:rsidP="00B551CB"/>
    <w:p w14:paraId="2A35A614" w14:textId="77777777" w:rsidR="004E26FF" w:rsidRDefault="00B551CB" w:rsidP="00B551CB">
      <w:r>
        <w:rPr>
          <w:b/>
        </w:rPr>
        <w:t xml:space="preserve">Вариант 4.  </w:t>
      </w:r>
      <w:r>
        <w:t>Тема: Оптовая продажа товаров</w:t>
      </w:r>
    </w:p>
    <w:p w14:paraId="67311917" w14:textId="77777777" w:rsidR="004E26FF" w:rsidRDefault="00B551CB" w:rsidP="00B551CB">
      <w:r>
        <w:t xml:space="preserve">Предстоит работа с оптовой продажей различных товаров. </w:t>
      </w:r>
    </w:p>
    <w:p w14:paraId="619C80AA" w14:textId="77777777" w:rsidR="004E26FF" w:rsidRDefault="00B551CB" w:rsidP="00B551CB">
      <w:r>
        <w:t>Реализовать структуры:</w:t>
      </w:r>
    </w:p>
    <w:p w14:paraId="4C00D685" w14:textId="77777777" w:rsidR="004E26FF" w:rsidRDefault="00B551CB" w:rsidP="00B551CB">
      <w:pPr>
        <w:pStyle w:val="ab"/>
        <w:numPr>
          <w:ilvl w:val="0"/>
          <w:numId w:val="4"/>
        </w:numPr>
      </w:pPr>
      <w:r>
        <w:t>База товаров. В базе содержится информация о наименовании товара, оптовой цене, справочной информации, количестве товара на складе.</w:t>
      </w:r>
    </w:p>
    <w:p w14:paraId="57328136" w14:textId="77777777" w:rsidR="004E26FF" w:rsidRDefault="00B551CB" w:rsidP="00B551CB">
      <w:pPr>
        <w:pStyle w:val="ab"/>
        <w:numPr>
          <w:ilvl w:val="0"/>
          <w:numId w:val="4"/>
        </w:numPr>
      </w:pPr>
      <w:r>
        <w:t>База покупателей. Содержится информация о фамилии, имени, отчестве и контактном телефоне, номере договора, наименовании товара, количестве заказанного товара, городе проживания. Если количество товара превышает имеющийся запас на складе, заказ отменяется.</w:t>
      </w:r>
    </w:p>
    <w:p w14:paraId="4793C6BD" w14:textId="77777777" w:rsidR="004E26FF" w:rsidRDefault="004E26FF" w:rsidP="00B551CB"/>
    <w:p w14:paraId="0B3C1D80" w14:textId="77777777" w:rsidR="004E26FF" w:rsidRDefault="00B551CB" w:rsidP="00B551CB">
      <w:r>
        <w:rPr>
          <w:b/>
        </w:rPr>
        <w:lastRenderedPageBreak/>
        <w:t xml:space="preserve">Вариант 5.  </w:t>
      </w:r>
      <w:r>
        <w:t>Тема: Автоматизация склада</w:t>
      </w:r>
    </w:p>
    <w:p w14:paraId="1C446D00" w14:textId="77777777" w:rsidR="004E26FF" w:rsidRDefault="00B551CB" w:rsidP="00B551CB">
      <w:r>
        <w:t>Предстоит работа с автоматизацией управления складом.</w:t>
      </w:r>
    </w:p>
    <w:p w14:paraId="08166701" w14:textId="77777777" w:rsidR="004E26FF" w:rsidRDefault="00B551CB" w:rsidP="00B551CB">
      <w:r>
        <w:t>Реализовать структуры:</w:t>
      </w:r>
    </w:p>
    <w:p w14:paraId="5E7A4836" w14:textId="77777777" w:rsidR="004E26FF" w:rsidRDefault="00B551CB" w:rsidP="00B551CB">
      <w:pPr>
        <w:pStyle w:val="ab"/>
        <w:numPr>
          <w:ilvl w:val="0"/>
          <w:numId w:val="5"/>
        </w:numPr>
      </w:pPr>
      <w:r>
        <w:t>База товаров. В базе содержится информация о наименовании товара, количестве товара на складе, дате поставки, дате последней продажи.</w:t>
      </w:r>
    </w:p>
    <w:p w14:paraId="143117F6" w14:textId="77777777" w:rsidR="004E26FF" w:rsidRDefault="00B551CB" w:rsidP="00B551CB">
      <w:pPr>
        <w:pStyle w:val="ab"/>
        <w:numPr>
          <w:ilvl w:val="0"/>
          <w:numId w:val="5"/>
        </w:numPr>
      </w:pPr>
      <w:r>
        <w:t>База заказов. Содержится информация о имени, фамилии заказчика, его контактном телефоне, дате и времени заказа, списке заказанных товаров и количестве каждого товара, адресе доставки. Если количество товара превышает имеющийся запас на складе, заказ отменяется.</w:t>
      </w:r>
    </w:p>
    <w:p w14:paraId="3A70F1C3" w14:textId="77777777" w:rsidR="004E26FF" w:rsidRDefault="004E26FF" w:rsidP="00B551CB"/>
    <w:p w14:paraId="19F7A4ED" w14:textId="77777777" w:rsidR="004E26FF" w:rsidRDefault="00B551CB" w:rsidP="00B551CB">
      <w:r>
        <w:rPr>
          <w:b/>
        </w:rPr>
        <w:t xml:space="preserve">Вариант 6. </w:t>
      </w:r>
      <w:r>
        <w:t>Тема: Кинотеатр</w:t>
      </w:r>
    </w:p>
    <w:p w14:paraId="4C7EDED4" w14:textId="77777777" w:rsidR="004E26FF" w:rsidRDefault="00B551CB" w:rsidP="00B551CB">
      <w:r>
        <w:t xml:space="preserve">Необходимо создать систему учета фильмов в кинотеатре. </w:t>
      </w:r>
    </w:p>
    <w:p w14:paraId="3A3756D7" w14:textId="77777777" w:rsidR="004E26FF" w:rsidRDefault="00B551CB" w:rsidP="00B551CB">
      <w:r>
        <w:t>Реализовать структуры:</w:t>
      </w:r>
    </w:p>
    <w:p w14:paraId="780B3830" w14:textId="77777777" w:rsidR="004E26FF" w:rsidRDefault="00B551CB" w:rsidP="00B551CB">
      <w:pPr>
        <w:pStyle w:val="ab"/>
        <w:numPr>
          <w:ilvl w:val="0"/>
          <w:numId w:val="6"/>
        </w:numPr>
      </w:pPr>
      <w:r>
        <w:t xml:space="preserve">База фильмов. Содержит информацию о названии фильма, жанре, годе выхода, режиссере и актерах. Для каждого фильма должна быть информация о его доступности в данный момент (например, он может быть в прокате или уже закончил показ). </w:t>
      </w:r>
    </w:p>
    <w:p w14:paraId="61779195" w14:textId="77777777" w:rsidR="004E26FF" w:rsidRDefault="00B551CB" w:rsidP="00B551CB">
      <w:pPr>
        <w:pStyle w:val="ab"/>
        <w:numPr>
          <w:ilvl w:val="0"/>
          <w:numId w:val="6"/>
        </w:numPr>
      </w:pPr>
      <w:r>
        <w:t xml:space="preserve">База зрителей. Содержит информацию об имени, фамилии, контактном телефоне и возрасте зрителя. Для каждого зрителя должна быть информация о билетах, которые он зарезервировал для просмотра фильмов. </w:t>
      </w:r>
    </w:p>
    <w:p w14:paraId="4318DC9E" w14:textId="77777777" w:rsidR="004E26FF" w:rsidRDefault="004E26FF" w:rsidP="00B551CB"/>
    <w:p w14:paraId="2BD46AEC" w14:textId="77777777" w:rsidR="004E26FF" w:rsidRDefault="00B551CB" w:rsidP="00B551CB">
      <w:r>
        <w:rPr>
          <w:b/>
        </w:rPr>
        <w:t>Вариант 7.</w:t>
      </w:r>
      <w:r>
        <w:t xml:space="preserve"> Тема: Интернет-магазин</w:t>
      </w:r>
    </w:p>
    <w:p w14:paraId="0F16AB31" w14:textId="77777777" w:rsidR="004E26FF" w:rsidRDefault="00B551CB" w:rsidP="00B551CB">
      <w:r>
        <w:t xml:space="preserve">Предстоит работа с интернет-магазином, который продает продукты питания. </w:t>
      </w:r>
    </w:p>
    <w:p w14:paraId="73B226E7" w14:textId="77777777" w:rsidR="004E26FF" w:rsidRDefault="00B551CB" w:rsidP="00B551CB">
      <w:r>
        <w:t>Реализовать структуры:</w:t>
      </w:r>
    </w:p>
    <w:p w14:paraId="148B5D4A" w14:textId="77777777" w:rsidR="004E26FF" w:rsidRDefault="00B551CB" w:rsidP="00B551CB">
      <w:pPr>
        <w:pStyle w:val="ab"/>
        <w:numPr>
          <w:ilvl w:val="0"/>
          <w:numId w:val="7"/>
        </w:numPr>
      </w:pPr>
      <w:r>
        <w:t>База продуктов. В базе содержится информация о наименовании продукта, его цене, производителе и количестве, имеющемся в наличии. Для каждого продукта должна быть информация об его категории (например, фрукты, овощи, молочные продукты).</w:t>
      </w:r>
    </w:p>
    <w:p w14:paraId="41868C9E" w14:textId="77777777" w:rsidR="004E26FF" w:rsidRDefault="00B551CB" w:rsidP="00B551CB">
      <w:pPr>
        <w:pStyle w:val="ab"/>
        <w:numPr>
          <w:ilvl w:val="0"/>
          <w:numId w:val="7"/>
        </w:numPr>
      </w:pPr>
      <w:r>
        <w:t>База покупателей. Содержит информацию об имени, фамилии, адресе и контактном телефоне покупателя. Для каждого покупателя должна быть информация о заказанных им продуктах и количестве каждого продукта. Если покупатель закажет товар, которого больше нет в наличии, выведется ошибка.</w:t>
      </w:r>
    </w:p>
    <w:p w14:paraId="61CD4DBB" w14:textId="77777777" w:rsidR="004E26FF" w:rsidRDefault="004E26FF" w:rsidP="00B551CB"/>
    <w:p w14:paraId="1C2BF1F3" w14:textId="77777777" w:rsidR="004E26FF" w:rsidRDefault="00B551CB" w:rsidP="00B551CB">
      <w:r>
        <w:rPr>
          <w:b/>
        </w:rPr>
        <w:t>Вариант 8.</w:t>
      </w:r>
      <w:r>
        <w:t xml:space="preserve"> Тема: Социальная сеть</w:t>
      </w:r>
    </w:p>
    <w:p w14:paraId="5CEDCA26" w14:textId="77777777" w:rsidR="004E26FF" w:rsidRDefault="00B551CB" w:rsidP="00B551CB">
      <w:r>
        <w:t xml:space="preserve">Предстоит работа с социальной сетью, где пользователи могут добавлять друзей, создавать сообщества и обмениваться сообщениями. </w:t>
      </w:r>
    </w:p>
    <w:p w14:paraId="2970E999" w14:textId="77777777" w:rsidR="004E26FF" w:rsidRDefault="00B551CB" w:rsidP="00B551CB">
      <w:r>
        <w:t>Реализовать структуры:</w:t>
      </w:r>
    </w:p>
    <w:p w14:paraId="6BBE6B98" w14:textId="77777777" w:rsidR="004E26FF" w:rsidRDefault="00B551CB" w:rsidP="00B551CB">
      <w:pPr>
        <w:pStyle w:val="ab"/>
        <w:numPr>
          <w:ilvl w:val="0"/>
          <w:numId w:val="8"/>
        </w:numPr>
      </w:pPr>
      <w:r>
        <w:lastRenderedPageBreak/>
        <w:t>База сообществ. Содержит информацию о наименовании сообщества, тематике и создателе сообщества. Сообщество содержит информацию о количестве вступивших пользователей.</w:t>
      </w:r>
    </w:p>
    <w:p w14:paraId="03329E55" w14:textId="77777777" w:rsidR="004E26FF" w:rsidRDefault="00B551CB" w:rsidP="00B551CB">
      <w:pPr>
        <w:pStyle w:val="ab"/>
        <w:numPr>
          <w:ilvl w:val="0"/>
          <w:numId w:val="8"/>
        </w:numPr>
      </w:pPr>
      <w:r>
        <w:t>База пользователей. В базе содержится информация об имени, фамилии, дате рождения, адресе и контактном телефоне пользователя. Для каждого пользователя должна быть информация об сообществах, в которых он состоит.</w:t>
      </w:r>
    </w:p>
    <w:p w14:paraId="47F0DCF3" w14:textId="77777777" w:rsidR="004E26FF" w:rsidRDefault="004E26FF" w:rsidP="00B551CB"/>
    <w:p w14:paraId="7E592759" w14:textId="77777777" w:rsidR="004E26FF" w:rsidRDefault="00B551CB" w:rsidP="00B551CB">
      <w:r>
        <w:rPr>
          <w:b/>
        </w:rPr>
        <w:t>Вариант 9.</w:t>
      </w:r>
      <w:r>
        <w:t xml:space="preserve"> Тема: Транспортировка грузов</w:t>
      </w:r>
    </w:p>
    <w:p w14:paraId="3D4786B4" w14:textId="77777777" w:rsidR="004E26FF" w:rsidRDefault="00B551CB" w:rsidP="00B551CB">
      <w:r>
        <w:t xml:space="preserve">Разработать программу для учета транспортировки грузов. </w:t>
      </w:r>
    </w:p>
    <w:p w14:paraId="7C078D84" w14:textId="77777777" w:rsidR="004E26FF" w:rsidRDefault="00B551CB" w:rsidP="00B551CB">
      <w:r>
        <w:t>Реализовать структуры:</w:t>
      </w:r>
    </w:p>
    <w:p w14:paraId="48CCF0E5" w14:textId="77777777" w:rsidR="004E26FF" w:rsidRDefault="00B551CB" w:rsidP="00B551CB">
      <w:pPr>
        <w:pStyle w:val="ab"/>
        <w:numPr>
          <w:ilvl w:val="0"/>
          <w:numId w:val="9"/>
        </w:numPr>
      </w:pPr>
      <w:r>
        <w:t>База транспортных средств. В базе содержится информация о транспортных средствах, доступных для перевозки грузов, включая их тип (например, грузовик, поезд, корабль), грузоподъемность и местоположение.</w:t>
      </w:r>
    </w:p>
    <w:p w14:paraId="7942696A" w14:textId="77777777" w:rsidR="004E26FF" w:rsidRDefault="00B551CB" w:rsidP="00B551CB">
      <w:pPr>
        <w:pStyle w:val="ab"/>
        <w:numPr>
          <w:ilvl w:val="0"/>
          <w:numId w:val="9"/>
        </w:numPr>
      </w:pPr>
      <w:r>
        <w:t>База грузов. Содержит информацию о грузах, которые необходимо перевезти, включая их вес, тип и место отправления (например, город Минск, Гродно, Москва), имя, фамилия и контактный телефон получателя. При совпадении грузоподъемности транспортного средства и веса груза, транспортное средство привязывается к грузу.</w:t>
      </w:r>
    </w:p>
    <w:p w14:paraId="03D2FAC0" w14:textId="77777777" w:rsidR="004E26FF" w:rsidRDefault="004E26FF" w:rsidP="00B551CB"/>
    <w:p w14:paraId="4FEA5950" w14:textId="77777777" w:rsidR="004E26FF" w:rsidRDefault="00B551CB" w:rsidP="00B551CB">
      <w:r>
        <w:rPr>
          <w:b/>
        </w:rPr>
        <w:t>Вариант 10.</w:t>
      </w:r>
      <w:r>
        <w:t xml:space="preserve"> Тема: Услуги ЖКХ</w:t>
      </w:r>
    </w:p>
    <w:p w14:paraId="6C71296D" w14:textId="77777777" w:rsidR="004E26FF" w:rsidRDefault="00B551CB" w:rsidP="00B551CB">
      <w:r>
        <w:t xml:space="preserve">Необходимо создать программу для учета автомобилей в автосервисе. </w:t>
      </w:r>
    </w:p>
    <w:p w14:paraId="4C4F32DB" w14:textId="77777777" w:rsidR="004E26FF" w:rsidRDefault="00B551CB" w:rsidP="00B551CB">
      <w:r>
        <w:t>Реализовать структуры:</w:t>
      </w:r>
    </w:p>
    <w:p w14:paraId="155EE9EE" w14:textId="77777777" w:rsidR="004E26FF" w:rsidRDefault="00B551CB" w:rsidP="00B551CB">
      <w:pPr>
        <w:pStyle w:val="ab"/>
        <w:numPr>
          <w:ilvl w:val="0"/>
          <w:numId w:val="10"/>
        </w:numPr>
      </w:pPr>
      <w:r>
        <w:t xml:space="preserve">База заявок. В базе содержится информация о адресе заявки, описании проблемы, категории проблемы (например, санитарное состояние территории, электроснабжение, общестроительные работы), статус заявки. </w:t>
      </w:r>
    </w:p>
    <w:p w14:paraId="7541184A" w14:textId="77777777" w:rsidR="004E26FF" w:rsidRDefault="00B551CB" w:rsidP="00B551CB">
      <w:pPr>
        <w:pStyle w:val="ab"/>
        <w:numPr>
          <w:ilvl w:val="0"/>
          <w:numId w:val="10"/>
        </w:numPr>
      </w:pPr>
      <w:r>
        <w:t>База клиентов. Содержит информацию об имени, фамилии, городе проживания и контактном телефоне. Клиенты оставляют заявки, указывая все нужные требования. В зависимости от категории проблемы к заявке приписывается срок выполнения.</w:t>
      </w:r>
    </w:p>
    <w:p w14:paraId="5D4DBE00" w14:textId="77777777" w:rsidR="004E26FF" w:rsidRDefault="004E26FF" w:rsidP="00B551CB"/>
    <w:p w14:paraId="0A7EEE3B" w14:textId="77777777" w:rsidR="004E26FF" w:rsidRDefault="00B551CB" w:rsidP="00B551CB">
      <w:r>
        <w:rPr>
          <w:b/>
        </w:rPr>
        <w:t>Вариант 11.</w:t>
      </w:r>
      <w:r>
        <w:t xml:space="preserve"> Тема: Школа</w:t>
      </w:r>
    </w:p>
    <w:p w14:paraId="4285F3F2" w14:textId="77777777" w:rsidR="004E26FF" w:rsidRDefault="00B551CB" w:rsidP="00B551CB">
      <w:r>
        <w:t>Разработать программу учета учеников и учителей в школе.</w:t>
      </w:r>
    </w:p>
    <w:p w14:paraId="27EC72B1" w14:textId="77777777" w:rsidR="004E26FF" w:rsidRDefault="00B551CB" w:rsidP="00B551CB">
      <w:r>
        <w:t>Реализовать структуры:</w:t>
      </w:r>
    </w:p>
    <w:p w14:paraId="34F8B9BB" w14:textId="77777777" w:rsidR="004E26FF" w:rsidRDefault="00B551CB" w:rsidP="00B551CB">
      <w:pPr>
        <w:pStyle w:val="ab"/>
        <w:numPr>
          <w:ilvl w:val="0"/>
          <w:numId w:val="11"/>
        </w:numPr>
      </w:pPr>
      <w:r>
        <w:t>База учителей. Содержит информацию об имени, фамилии, предметах, которые он преподает, и контактной информации учителя.</w:t>
      </w:r>
    </w:p>
    <w:p w14:paraId="44FA1513" w14:textId="77777777" w:rsidR="004E26FF" w:rsidRDefault="00B551CB" w:rsidP="00B551CB">
      <w:pPr>
        <w:pStyle w:val="ab"/>
        <w:numPr>
          <w:ilvl w:val="0"/>
          <w:numId w:val="11"/>
        </w:numPr>
      </w:pPr>
      <w:r>
        <w:lastRenderedPageBreak/>
        <w:t>База учеников. В базе содержится информация об имени, фамилии, дате рождения и контактном телефоне ученика. Для каждого ученика должна быть информация об учителях и предметах, которые он изучает.</w:t>
      </w:r>
    </w:p>
    <w:p w14:paraId="49074116" w14:textId="77777777" w:rsidR="004E26FF" w:rsidRDefault="004E26FF" w:rsidP="00B551CB"/>
    <w:p w14:paraId="3658B1E6" w14:textId="77777777" w:rsidR="004E26FF" w:rsidRDefault="00B551CB" w:rsidP="00B551CB">
      <w:r>
        <w:rPr>
          <w:b/>
        </w:rPr>
        <w:t>Вариант 12.</w:t>
      </w:r>
      <w:r>
        <w:t xml:space="preserve"> Тема: Ресторан</w:t>
      </w:r>
    </w:p>
    <w:p w14:paraId="03AD9448" w14:textId="77777777" w:rsidR="004E26FF" w:rsidRDefault="00B551CB" w:rsidP="00B551CB">
      <w:r>
        <w:t>Предстоит работа с организацией брони столов в ресторане.</w:t>
      </w:r>
    </w:p>
    <w:p w14:paraId="351E4BD3" w14:textId="77777777" w:rsidR="004E26FF" w:rsidRDefault="00B551CB" w:rsidP="00B551CB">
      <w:r>
        <w:t>Реализовать структуры:</w:t>
      </w:r>
    </w:p>
    <w:p w14:paraId="664FA3EF" w14:textId="77777777" w:rsidR="004E26FF" w:rsidRDefault="00B551CB" w:rsidP="00B551CB">
      <w:pPr>
        <w:pStyle w:val="ab"/>
        <w:numPr>
          <w:ilvl w:val="0"/>
          <w:numId w:val="12"/>
        </w:numPr>
      </w:pPr>
      <w:r>
        <w:t>База столов. В базе содержится информация о размере стола (маленький, средний, большой), номере столика (например, №15), стоимости и доступности в данный момент (при бронировании стола, он становится недоступным).</w:t>
      </w:r>
    </w:p>
    <w:p w14:paraId="1850F034" w14:textId="77777777" w:rsidR="004E26FF" w:rsidRDefault="00B551CB" w:rsidP="00B551CB">
      <w:pPr>
        <w:pStyle w:val="ab"/>
        <w:numPr>
          <w:ilvl w:val="0"/>
          <w:numId w:val="12"/>
        </w:numPr>
      </w:pPr>
      <w:r>
        <w:t>База посетителей. Содержится информация об имени, фамилии, отчестве посетителя и его контактный телефон. Для каждого клиента должна иметься информация о забронированных им столиках со временем бронирования.</w:t>
      </w:r>
    </w:p>
    <w:p w14:paraId="741BAF56" w14:textId="77777777" w:rsidR="004E26FF" w:rsidRDefault="004E26FF" w:rsidP="00B551CB"/>
    <w:p w14:paraId="65227C23" w14:textId="77777777" w:rsidR="004E26FF" w:rsidRDefault="00B551CB" w:rsidP="00B551CB">
      <w:r>
        <w:rPr>
          <w:b/>
        </w:rPr>
        <w:t>Вариант 13.</w:t>
      </w:r>
      <w:r>
        <w:t xml:space="preserve"> Тема: Стиральная комната</w:t>
      </w:r>
    </w:p>
    <w:p w14:paraId="77013B54" w14:textId="77777777" w:rsidR="004E26FF" w:rsidRDefault="00B551CB" w:rsidP="00B551CB">
      <w:r>
        <w:t xml:space="preserve">Предстоит работа с организацией доступности стиральных машин в стиральной комнате. </w:t>
      </w:r>
    </w:p>
    <w:p w14:paraId="054E05F2" w14:textId="77777777" w:rsidR="004E26FF" w:rsidRDefault="00B551CB" w:rsidP="00B551CB">
      <w:r>
        <w:t>Реализовать структуры:</w:t>
      </w:r>
    </w:p>
    <w:p w14:paraId="1D46D548" w14:textId="77777777" w:rsidR="004E26FF" w:rsidRDefault="00B551CB" w:rsidP="00B551CB">
      <w:pPr>
        <w:pStyle w:val="ab"/>
        <w:numPr>
          <w:ilvl w:val="0"/>
          <w:numId w:val="13"/>
        </w:numPr>
      </w:pPr>
      <w:r>
        <w:t>База стиральных машин. В базе содержится информация о типе машины (обычная, большая), номере машины (например, №4) и стоимости.</w:t>
      </w:r>
    </w:p>
    <w:p w14:paraId="4170DFC2" w14:textId="77777777" w:rsidR="004E26FF" w:rsidRDefault="00B551CB" w:rsidP="00B551CB">
      <w:pPr>
        <w:pStyle w:val="ab"/>
        <w:numPr>
          <w:ilvl w:val="0"/>
          <w:numId w:val="13"/>
        </w:numPr>
      </w:pPr>
      <w:r>
        <w:t>База клиентов. Содержится информация об имени, фамилии, отчестве клиента и его контактный телефон. Для каждого клиента должна иметься информация о забронированных им машинах со временем бронирования.</w:t>
      </w:r>
    </w:p>
    <w:p w14:paraId="2244DC96" w14:textId="77777777" w:rsidR="004E26FF" w:rsidRDefault="004E26FF" w:rsidP="00B551CB"/>
    <w:p w14:paraId="46CF286E" w14:textId="77777777" w:rsidR="004E26FF" w:rsidRDefault="00B551CB" w:rsidP="00B551CB">
      <w:r>
        <w:rPr>
          <w:b/>
        </w:rPr>
        <w:t>Вариант 14.</w:t>
      </w:r>
      <w:r>
        <w:t xml:space="preserve"> Тема: Магазин</w:t>
      </w:r>
    </w:p>
    <w:p w14:paraId="144ED7CF" w14:textId="77777777" w:rsidR="004E26FF" w:rsidRDefault="00B551CB" w:rsidP="00B551CB">
      <w:r>
        <w:t xml:space="preserve">Предстоит работа с организацией покупок в магазине. </w:t>
      </w:r>
    </w:p>
    <w:p w14:paraId="2FB9DD7E" w14:textId="77777777" w:rsidR="004E26FF" w:rsidRDefault="00B551CB" w:rsidP="00B551CB">
      <w:r>
        <w:t>Реализовать структуры:</w:t>
      </w:r>
    </w:p>
    <w:p w14:paraId="0872F495" w14:textId="77777777" w:rsidR="004E26FF" w:rsidRDefault="00B551CB" w:rsidP="00B551CB">
      <w:pPr>
        <w:pStyle w:val="ab"/>
        <w:numPr>
          <w:ilvl w:val="0"/>
          <w:numId w:val="14"/>
        </w:numPr>
      </w:pPr>
      <w:r>
        <w:t>База товаров. В базе содержится информация о наименовании товара, его цене и количестве.</w:t>
      </w:r>
    </w:p>
    <w:p w14:paraId="3D1DA862" w14:textId="77777777" w:rsidR="004E26FF" w:rsidRDefault="00B551CB" w:rsidP="00B551CB">
      <w:pPr>
        <w:pStyle w:val="ab"/>
        <w:numPr>
          <w:ilvl w:val="0"/>
          <w:numId w:val="14"/>
        </w:numPr>
      </w:pPr>
      <w:r>
        <w:t>База покупателей. Содержится информация об имени, фамилии, отчестве клиента, бюджете и его контактный телефон. Для каждого клиента должна иметься информация о купленных им товарах с датой их покупки. Если общая стоимость заказа превышает бюджет клиента, выводится соответствующее сообщение.</w:t>
      </w:r>
    </w:p>
    <w:p w14:paraId="35D1908B" w14:textId="77777777" w:rsidR="004E26FF" w:rsidRDefault="004E26FF" w:rsidP="00B551CB"/>
    <w:p w14:paraId="43A2EF46" w14:textId="77777777" w:rsidR="004E26FF" w:rsidRDefault="00B551CB" w:rsidP="00B551CB">
      <w:r>
        <w:rPr>
          <w:b/>
        </w:rPr>
        <w:t>Вариант 15.</w:t>
      </w:r>
      <w:r>
        <w:t xml:space="preserve"> Тема: Туристическое агентство</w:t>
      </w:r>
    </w:p>
    <w:p w14:paraId="5CC234E8" w14:textId="77777777" w:rsidR="004E26FF" w:rsidRDefault="00B551CB" w:rsidP="00B551CB">
      <w:r>
        <w:lastRenderedPageBreak/>
        <w:t>Реализовать структуры:</w:t>
      </w:r>
    </w:p>
    <w:p w14:paraId="21749860" w14:textId="77777777" w:rsidR="004E26FF" w:rsidRDefault="00B551CB" w:rsidP="00B551CB">
      <w:pPr>
        <w:pStyle w:val="ab"/>
        <w:numPr>
          <w:ilvl w:val="0"/>
          <w:numId w:val="15"/>
        </w:numPr>
      </w:pPr>
      <w:r>
        <w:t xml:space="preserve">База туров. В базе должно быть содержаться название тура, страна, длительность тура, стоимость и доступность в данный момент. </w:t>
      </w:r>
    </w:p>
    <w:p w14:paraId="11066A87" w14:textId="77777777" w:rsidR="004E26FF" w:rsidRDefault="00B551CB" w:rsidP="00B551CB">
      <w:pPr>
        <w:pStyle w:val="ab"/>
        <w:numPr>
          <w:ilvl w:val="0"/>
          <w:numId w:val="15"/>
        </w:numPr>
      </w:pPr>
      <w:r>
        <w:t xml:space="preserve">База клиентов. Содержит информацию о имени, фамилии, контактном телефоне, электронной почте и дате рождения клиента. Для каждого клиента должна быть информация о купленных им турах с указанием даты вылета. Учитывая длительность тура рассчитывается дата прибытия. </w:t>
      </w:r>
    </w:p>
    <w:p w14:paraId="3E3173BE" w14:textId="77777777" w:rsidR="004E26FF" w:rsidRDefault="004E26FF" w:rsidP="00B551CB"/>
    <w:p w14:paraId="0A320A6E" w14:textId="77777777" w:rsidR="004E26FF" w:rsidRDefault="00B551CB" w:rsidP="00B551CB">
      <w:r>
        <w:rPr>
          <w:b/>
        </w:rPr>
        <w:t>Вариант 16</w:t>
      </w:r>
      <w:r>
        <w:t>. Тема: Книжный магазин</w:t>
      </w:r>
    </w:p>
    <w:p w14:paraId="3CC6DF99" w14:textId="77777777" w:rsidR="004E26FF" w:rsidRDefault="00B551CB" w:rsidP="00B551CB">
      <w:r>
        <w:t>Реализовать структуры:</w:t>
      </w:r>
    </w:p>
    <w:p w14:paraId="347CCEEB" w14:textId="77777777" w:rsidR="004E26FF" w:rsidRDefault="00B551CB" w:rsidP="00B551CB">
      <w:pPr>
        <w:pStyle w:val="ab"/>
        <w:numPr>
          <w:ilvl w:val="0"/>
          <w:numId w:val="16"/>
        </w:numPr>
      </w:pPr>
      <w:r>
        <w:t>База книг. В базе содержится информация об авторе, названии, годе выпуска, жанре и стоимости книги.</w:t>
      </w:r>
    </w:p>
    <w:p w14:paraId="331ADB26" w14:textId="77777777" w:rsidR="004E26FF" w:rsidRDefault="00B551CB" w:rsidP="00B551CB">
      <w:pPr>
        <w:pStyle w:val="ab"/>
        <w:numPr>
          <w:ilvl w:val="0"/>
          <w:numId w:val="16"/>
        </w:numPr>
      </w:pPr>
      <w:r>
        <w:t>База клиентов. Содержит информацию о имени, фамилии, контактном телефоне и электронной почте клиента. Для каждого клиента должна быть информация о купленных им книгах, включая дату покупки и номер заказа. Дополнительно содержится информация о подписке на авторов, книги этих авторов автоматически добавляются в заказ.</w:t>
      </w:r>
    </w:p>
    <w:p w14:paraId="2856091D" w14:textId="77777777" w:rsidR="004E26FF" w:rsidRDefault="004E26FF" w:rsidP="00B551CB"/>
    <w:p w14:paraId="07A85BE1" w14:textId="77777777" w:rsidR="004E26FF" w:rsidRDefault="00B551CB" w:rsidP="00B551CB">
      <w:r w:rsidRPr="006B2266">
        <w:rPr>
          <w:rStyle w:val="af"/>
        </w:rPr>
        <w:t>Задание</w:t>
      </w:r>
      <w:r>
        <w:t xml:space="preserve"> 2.</w:t>
      </w:r>
    </w:p>
    <w:p w14:paraId="60D97F02" w14:textId="77777777" w:rsidR="004E26FF" w:rsidRDefault="00B551CB" w:rsidP="00B551CB">
      <w:r>
        <w:t xml:space="preserve">Реализовать следующий функционал для работы с </w:t>
      </w:r>
      <w:proofErr w:type="spellStart"/>
      <w:r>
        <w:t>стуктурами</w:t>
      </w:r>
      <w:proofErr w:type="spellEnd"/>
      <w:r>
        <w:t>:</w:t>
      </w:r>
    </w:p>
    <w:p w14:paraId="12EA5961" w14:textId="77777777" w:rsidR="004E26FF" w:rsidRDefault="00B551CB" w:rsidP="00B551CB">
      <w:pPr>
        <w:pStyle w:val="ab"/>
        <w:numPr>
          <w:ilvl w:val="0"/>
          <w:numId w:val="17"/>
        </w:numPr>
      </w:pPr>
      <w:r>
        <w:t>Автоматическое заполнение первой структуры</w:t>
      </w:r>
    </w:p>
    <w:p w14:paraId="4373960F" w14:textId="77777777" w:rsidR="004E26FF" w:rsidRDefault="00B551CB" w:rsidP="00B551CB">
      <w:pPr>
        <w:pStyle w:val="ab"/>
        <w:numPr>
          <w:ilvl w:val="0"/>
          <w:numId w:val="17"/>
        </w:numPr>
      </w:pPr>
      <w:r>
        <w:t>Регистрация (заполнение пользователем второй структуры)</w:t>
      </w:r>
    </w:p>
    <w:p w14:paraId="4450A3A7" w14:textId="77777777" w:rsidR="004E26FF" w:rsidRDefault="00B551CB" w:rsidP="00B551CB">
      <w:pPr>
        <w:pStyle w:val="ab"/>
        <w:numPr>
          <w:ilvl w:val="0"/>
          <w:numId w:val="17"/>
        </w:numPr>
      </w:pPr>
      <w:r>
        <w:t>Вывод структур на экран.</w:t>
      </w:r>
    </w:p>
    <w:p w14:paraId="64A30E37" w14:textId="77777777" w:rsidR="004E26FF" w:rsidRDefault="004E26FF" w:rsidP="00B551CB"/>
    <w:p w14:paraId="5E6537EF" w14:textId="77777777" w:rsidR="004E26FF" w:rsidRDefault="00B551CB" w:rsidP="00B551CB">
      <w:r w:rsidRPr="006B2266">
        <w:rPr>
          <w:rStyle w:val="af"/>
        </w:rPr>
        <w:t>Задание</w:t>
      </w:r>
      <w:r>
        <w:t xml:space="preserve"> 3.</w:t>
      </w:r>
    </w:p>
    <w:p w14:paraId="6C1FB180" w14:textId="77777777" w:rsidR="004E26FF" w:rsidRDefault="00B551CB" w:rsidP="00B551CB">
      <w:r>
        <w:t>Написать программу, в которой нужно создать объединение для хранения двух типов данных (например, целых чисел и логических значений) и написать функцию для вывода этих значений на экран.</w:t>
      </w:r>
    </w:p>
    <w:p w14:paraId="16E96800" w14:textId="77777777" w:rsidR="004E26FF" w:rsidRDefault="004E26FF" w:rsidP="00B551CB"/>
    <w:p w14:paraId="13477C14" w14:textId="77777777" w:rsidR="004E26FF" w:rsidRDefault="00B551CB" w:rsidP="00B551CB">
      <w:r w:rsidRPr="006B2266">
        <w:rPr>
          <w:rStyle w:val="af"/>
        </w:rPr>
        <w:t>Задание</w:t>
      </w:r>
      <w:r>
        <w:t xml:space="preserve"> 4.</w:t>
      </w:r>
    </w:p>
    <w:p w14:paraId="386FC7F5" w14:textId="77777777" w:rsidR="004E26FF" w:rsidRDefault="00B551CB" w:rsidP="00B551CB">
      <w:r>
        <w:t>Написать программу, в которой нужно использовать объединение для хранения значения переменной в разных форматах (например, как целое число или как массив байтов).</w:t>
      </w:r>
    </w:p>
    <w:p w14:paraId="3356E0CA" w14:textId="77777777" w:rsidR="004E26FF" w:rsidRDefault="004E26FF" w:rsidP="00B551CB"/>
    <w:p w14:paraId="26FA769B" w14:textId="77777777" w:rsidR="004E26FF" w:rsidRDefault="00B551CB" w:rsidP="00B551CB">
      <w:r w:rsidRPr="006B2266">
        <w:rPr>
          <w:rStyle w:val="af"/>
        </w:rPr>
        <w:t>Задание</w:t>
      </w:r>
      <w:r>
        <w:t xml:space="preserve"> 5.</w:t>
      </w:r>
    </w:p>
    <w:p w14:paraId="71A4EE40" w14:textId="77777777" w:rsidR="004E26FF" w:rsidRDefault="00B551CB" w:rsidP="00B551CB">
      <w:r>
        <w:lastRenderedPageBreak/>
        <w:t>Написать программу, которая, в зависимости от выбора пользователя, в консоли должна выводить название планеты Солнечной системы, с использованием перечислений.</w:t>
      </w:r>
    </w:p>
    <w:p w14:paraId="5F54F433" w14:textId="77777777" w:rsidR="004E26FF" w:rsidRPr="006B2266" w:rsidRDefault="00B551CB" w:rsidP="006B2266">
      <w:pPr>
        <w:jc w:val="center"/>
        <w:rPr>
          <w:rStyle w:val="af"/>
        </w:rPr>
      </w:pPr>
      <w:r w:rsidRPr="006B2266">
        <w:rPr>
          <w:rStyle w:val="af"/>
        </w:rPr>
        <w:t>Контрольные вопросы</w:t>
      </w:r>
    </w:p>
    <w:p w14:paraId="5929388B" w14:textId="77777777" w:rsidR="004E26FF" w:rsidRDefault="004E26FF" w:rsidP="00B551CB"/>
    <w:p w14:paraId="1D6B1B8B" w14:textId="77777777" w:rsidR="004E26FF" w:rsidRDefault="00B551CB" w:rsidP="00B551CB">
      <w:pPr>
        <w:pStyle w:val="ab"/>
        <w:numPr>
          <w:ilvl w:val="0"/>
          <w:numId w:val="18"/>
        </w:numPr>
      </w:pPr>
      <w:r>
        <w:t>Определение структуры.</w:t>
      </w:r>
    </w:p>
    <w:p w14:paraId="310C5E51" w14:textId="77777777" w:rsidR="004E26FF" w:rsidRDefault="00B551CB" w:rsidP="00B551CB">
      <w:pPr>
        <w:pStyle w:val="ab"/>
        <w:numPr>
          <w:ilvl w:val="0"/>
          <w:numId w:val="18"/>
        </w:numPr>
      </w:pPr>
      <w:r>
        <w:t>Способы получения доступа к элементам структуры.</w:t>
      </w:r>
    </w:p>
    <w:p w14:paraId="428B1375" w14:textId="77777777" w:rsidR="004E26FF" w:rsidRDefault="00B551CB" w:rsidP="00B551CB">
      <w:pPr>
        <w:pStyle w:val="ab"/>
        <w:numPr>
          <w:ilvl w:val="0"/>
          <w:numId w:val="18"/>
        </w:numPr>
      </w:pPr>
      <w:r>
        <w:t>Определение массива структуры.</w:t>
      </w:r>
    </w:p>
    <w:p w14:paraId="6C7634A9" w14:textId="77777777" w:rsidR="004E26FF" w:rsidRDefault="00B551CB" w:rsidP="00B551CB">
      <w:pPr>
        <w:pStyle w:val="ab"/>
        <w:numPr>
          <w:ilvl w:val="0"/>
          <w:numId w:val="18"/>
        </w:numPr>
      </w:pPr>
      <w:r>
        <w:t>Что такое UNION в C++? Как он отличается от структуры?</w:t>
      </w:r>
    </w:p>
    <w:p w14:paraId="0DCF2A57" w14:textId="77777777" w:rsidR="004E26FF" w:rsidRDefault="00B551CB" w:rsidP="00B551CB">
      <w:pPr>
        <w:pStyle w:val="ab"/>
        <w:numPr>
          <w:ilvl w:val="0"/>
          <w:numId w:val="18"/>
        </w:numPr>
      </w:pPr>
      <w:r>
        <w:t xml:space="preserve">Как объявить UNION в C++? </w:t>
      </w:r>
    </w:p>
    <w:p w14:paraId="5F97F14B" w14:textId="77777777" w:rsidR="004E26FF" w:rsidRDefault="00B551CB" w:rsidP="00B551CB">
      <w:pPr>
        <w:pStyle w:val="ab"/>
        <w:numPr>
          <w:ilvl w:val="0"/>
          <w:numId w:val="18"/>
        </w:numPr>
      </w:pPr>
      <w:r>
        <w:t xml:space="preserve">Какие операции можно выполнять с UNION в C++? </w:t>
      </w:r>
    </w:p>
    <w:p w14:paraId="6310B218" w14:textId="77777777" w:rsidR="004E26FF" w:rsidRDefault="00B551CB" w:rsidP="00B551CB">
      <w:pPr>
        <w:pStyle w:val="ab"/>
        <w:numPr>
          <w:ilvl w:val="0"/>
          <w:numId w:val="18"/>
        </w:numPr>
      </w:pPr>
      <w:r>
        <w:t>Какие могут быть ограничения при использовании UNION для создания объединений?</w:t>
      </w:r>
    </w:p>
    <w:p w14:paraId="128D397C" w14:textId="77777777" w:rsidR="004E26FF" w:rsidRDefault="00B551CB" w:rsidP="00B551CB">
      <w:pPr>
        <w:pStyle w:val="ab"/>
        <w:numPr>
          <w:ilvl w:val="0"/>
          <w:numId w:val="18"/>
        </w:numPr>
      </w:pPr>
      <w:r>
        <w:t>Что такое ENUM в C++? Как он используется для определения констант?</w:t>
      </w:r>
    </w:p>
    <w:p w14:paraId="4EE2F9B3" w14:textId="77777777" w:rsidR="004E26FF" w:rsidRDefault="00B551CB" w:rsidP="00B551CB">
      <w:pPr>
        <w:pStyle w:val="ab"/>
        <w:numPr>
          <w:ilvl w:val="0"/>
          <w:numId w:val="18"/>
        </w:numPr>
      </w:pPr>
      <w:r>
        <w:t xml:space="preserve">Как объявить ENUM в C++? </w:t>
      </w:r>
    </w:p>
    <w:p w14:paraId="749235F2" w14:textId="77777777" w:rsidR="004E26FF" w:rsidRDefault="00B551CB" w:rsidP="00B551CB">
      <w:pPr>
        <w:pStyle w:val="ab"/>
        <w:numPr>
          <w:ilvl w:val="0"/>
          <w:numId w:val="18"/>
        </w:numPr>
      </w:pPr>
      <w:r>
        <w:t>Какие операции можно выполнять с ENUM в C++?</w:t>
      </w:r>
    </w:p>
    <w:p w14:paraId="282C70AA" w14:textId="77777777" w:rsidR="004E26FF" w:rsidRDefault="004E26FF" w:rsidP="00B551CB"/>
    <w:p w14:paraId="4BEAE507" w14:textId="77777777" w:rsidR="004E26FF" w:rsidRPr="006B2266" w:rsidRDefault="00B551CB" w:rsidP="006B2266">
      <w:pPr>
        <w:jc w:val="center"/>
        <w:rPr>
          <w:rStyle w:val="af"/>
        </w:rPr>
      </w:pPr>
      <w:r w:rsidRPr="006B2266">
        <w:rPr>
          <w:rStyle w:val="af"/>
        </w:rPr>
        <w:t>Дополнительные задания</w:t>
      </w:r>
    </w:p>
    <w:p w14:paraId="0D610B06" w14:textId="77777777" w:rsidR="004E26FF" w:rsidRPr="006B2266" w:rsidRDefault="00B551CB" w:rsidP="00B551CB">
      <w:pPr>
        <w:rPr>
          <w:rStyle w:val="af"/>
        </w:rPr>
      </w:pPr>
      <w:r w:rsidRPr="006B2266">
        <w:rPr>
          <w:rStyle w:val="af"/>
        </w:rPr>
        <w:t>Дополнительное задание 1.</w:t>
      </w:r>
    </w:p>
    <w:p w14:paraId="5EF0919C" w14:textId="77777777" w:rsidR="004E26FF" w:rsidRDefault="00B551CB" w:rsidP="00B551CB">
      <w:r>
        <w:t>Добавить следующую структуру:</w:t>
      </w:r>
    </w:p>
    <w:p w14:paraId="4E0F02DC" w14:textId="77777777" w:rsidR="004E26FF" w:rsidRDefault="004E26FF" w:rsidP="00B551CB"/>
    <w:p w14:paraId="30ED8F0F" w14:textId="77777777" w:rsidR="004E26FF" w:rsidRDefault="00B551CB" w:rsidP="00B551CB">
      <w:r>
        <w:rPr>
          <w:b/>
        </w:rPr>
        <w:t xml:space="preserve">Вариант 1. </w:t>
      </w:r>
      <w:r>
        <w:t>База сотрудников гостиницы. Содержит информацию о фамилии, имени, отчестве сотрудника, его телефоне для связи, должности, окладе и дате приёма на работу. При брони клиентами номеров сохраняется информация, какой сотрудник оформлял бронь.</w:t>
      </w:r>
    </w:p>
    <w:p w14:paraId="249603D3" w14:textId="77777777" w:rsidR="004E26FF" w:rsidRDefault="004E26FF" w:rsidP="00B551CB"/>
    <w:p w14:paraId="2A1D732C" w14:textId="77777777" w:rsidR="004E26FF" w:rsidRDefault="00B551CB" w:rsidP="00B551CB">
      <w:r>
        <w:rPr>
          <w:b/>
        </w:rPr>
        <w:t>Вариант 2.</w:t>
      </w:r>
      <w:r>
        <w:t xml:space="preserve"> База отзывов. После заказа еды клиент может оставить отзыв на конкретное блюдо. Отзыв содержит в себе текстовую часть и оценку по пятибалльной шкале. Если рейтинг блюда составляет менее двух, при дальнейших заказах клиентам приходит предупреждение о низком рейтинге выбранного ими блюда.</w:t>
      </w:r>
    </w:p>
    <w:p w14:paraId="46D81755" w14:textId="77777777" w:rsidR="004E26FF" w:rsidRDefault="00B551CB" w:rsidP="00B551CB">
      <w:r>
        <w:t xml:space="preserve"> </w:t>
      </w:r>
    </w:p>
    <w:p w14:paraId="6B03E221" w14:textId="77777777" w:rsidR="004E26FF" w:rsidRDefault="00B551CB" w:rsidP="00B551CB">
      <w:r>
        <w:rPr>
          <w:b/>
        </w:rPr>
        <w:t>Вариант 3.</w:t>
      </w:r>
      <w:r>
        <w:t xml:space="preserve"> База зрителей. При покупке билета, зритель вносится в базу. Содержится информация о выбранном спектакле, месте в зале. Клиент не может выбрать место в зале, если оно уже куплено другим. При достижении определённой отметки заказанных билетов на спектакль, актёрам, участвующим в спектакле, выписывается премия.</w:t>
      </w:r>
    </w:p>
    <w:p w14:paraId="0F070C6B" w14:textId="77777777" w:rsidR="004E26FF" w:rsidRDefault="004E26FF" w:rsidP="00B551CB"/>
    <w:p w14:paraId="1C74253D" w14:textId="77777777" w:rsidR="004E26FF" w:rsidRDefault="00B551CB" w:rsidP="00B551CB">
      <w:r>
        <w:rPr>
          <w:b/>
        </w:rPr>
        <w:lastRenderedPageBreak/>
        <w:t>Вариант 4.</w:t>
      </w:r>
      <w:r>
        <w:t xml:space="preserve"> База пунктов выдачи. Содержится информация о местонахождении, контактном номере, времени работы. При каждом заказе идёт выбор, в какой пункт выдачи его направлять. Выбирается тот пункт, в котором проживает сам клиент. Если пункта выдачи в его городе нет, клиенту приходит соответствующее сообщение и даётся самостоятельное право выбора пункта.</w:t>
      </w:r>
    </w:p>
    <w:p w14:paraId="2EC549C3" w14:textId="77777777" w:rsidR="004E26FF" w:rsidRDefault="004E26FF" w:rsidP="00B551CB"/>
    <w:p w14:paraId="61AB84F2" w14:textId="77777777" w:rsidR="004E26FF" w:rsidRDefault="00B551CB" w:rsidP="00B551CB">
      <w:r>
        <w:rPr>
          <w:b/>
        </w:rPr>
        <w:t>Вариант 5.</w:t>
      </w:r>
      <w:r>
        <w:t xml:space="preserve"> База поставщиков. Содержится информация о наименовании поставщика, контактных данных, списке товаров, которые он предлагает. В случае, когда товар на складе начинает заканчиваться, приходит запрос поставщикам, которые поставляют заканчивающийся товар. Фиксируется дата поставки и количество поставляемого товара.</w:t>
      </w:r>
    </w:p>
    <w:p w14:paraId="0C182038" w14:textId="77777777" w:rsidR="004E26FF" w:rsidRDefault="004E26FF" w:rsidP="00B551CB"/>
    <w:p w14:paraId="1498B1D4" w14:textId="77777777" w:rsidR="004E26FF" w:rsidRDefault="00B551CB" w:rsidP="00B551CB">
      <w:r>
        <w:rPr>
          <w:b/>
        </w:rPr>
        <w:t>Вариант 6.</w:t>
      </w:r>
      <w:r>
        <w:t xml:space="preserve"> База сеансов. Содержит информацию о времени начала показа каждого фильма, номере зала и количестве свободных мест на данный момент. Для каждого сеанса должна быть информация о фильме, который будет показан, и доступности билетов на данный сеанс.</w:t>
      </w:r>
    </w:p>
    <w:p w14:paraId="40EACF4F" w14:textId="77777777" w:rsidR="004E26FF" w:rsidRDefault="004E26FF" w:rsidP="00B551CB"/>
    <w:p w14:paraId="0B1FD382" w14:textId="77777777" w:rsidR="004E26FF" w:rsidRDefault="00B551CB" w:rsidP="00B551CB">
      <w:r>
        <w:rPr>
          <w:b/>
        </w:rPr>
        <w:t>Вариант 7.</w:t>
      </w:r>
      <w:r>
        <w:t xml:space="preserve"> База курьеров. Содержит информацию о фамилии, имени и отчестве курьера, стаже работы. При оформлении заказа пользователем курьеру присваивается задача доставки. Клиенты могут оценивать работу курьера по пятибалльной шкале. Средняя оценка содержится в информации о курьере. </w:t>
      </w:r>
    </w:p>
    <w:p w14:paraId="5F01D27B" w14:textId="77777777" w:rsidR="004E26FF" w:rsidRDefault="004E26FF" w:rsidP="00B551CB"/>
    <w:p w14:paraId="63F4919F" w14:textId="77777777" w:rsidR="004E26FF" w:rsidRDefault="00B551CB" w:rsidP="00B551CB">
      <w:r>
        <w:rPr>
          <w:b/>
        </w:rPr>
        <w:t>Вариант 8.</w:t>
      </w:r>
      <w:r>
        <w:t xml:space="preserve"> База постов. В этой структуре содержится информация о посте, написанном пользователем в сообществе. Она содержит информацию о отправителе сообщения, дате отправки, тексте поста. Пост прикрепляется к определенному сообществу и может быть оставлен только тем пользователем, который в этом сообществе состоит.</w:t>
      </w:r>
    </w:p>
    <w:p w14:paraId="388371E7" w14:textId="77777777" w:rsidR="004E26FF" w:rsidRDefault="004E26FF" w:rsidP="00B551CB"/>
    <w:p w14:paraId="25B58F66" w14:textId="77777777" w:rsidR="004E26FF" w:rsidRDefault="00B551CB" w:rsidP="00B551CB">
      <w:r>
        <w:rPr>
          <w:b/>
        </w:rPr>
        <w:t>Вариант 9.</w:t>
      </w:r>
      <w:r>
        <w:t xml:space="preserve"> База водителей. Содержит информацию о фамилии, имени и отчестве водителя, стаже работы и категории прав. Водитель может управлять только тем транспортным средством, на которые у него имеются права. В базе находится информация о местоположении водителя, если оно совпадает с местоположением груза, водитель берётся за перевозку.</w:t>
      </w:r>
    </w:p>
    <w:p w14:paraId="414B05C9" w14:textId="77777777" w:rsidR="004E26FF" w:rsidRDefault="004E26FF" w:rsidP="00B551CB"/>
    <w:p w14:paraId="7629BFAA" w14:textId="77777777" w:rsidR="004E26FF" w:rsidRDefault="00B551CB" w:rsidP="00B551CB">
      <w:r>
        <w:rPr>
          <w:b/>
        </w:rPr>
        <w:t>Вариант 10.</w:t>
      </w:r>
      <w:r>
        <w:t xml:space="preserve"> База работников. Содержит информацию о фамилии, имени и отчестве работника, специализации (например, инженер). Работникам приходят заявки, соответствующие их специализации. Работник не может брать на себя больше пяти заявок одновременно, если к нему поступает шестая, она автоматически переходит в статус “в ожидании”.</w:t>
      </w:r>
    </w:p>
    <w:p w14:paraId="3AAAE02F" w14:textId="77777777" w:rsidR="004E26FF" w:rsidRDefault="004E26FF" w:rsidP="00B551CB"/>
    <w:p w14:paraId="486735A1" w14:textId="77777777" w:rsidR="004E26FF" w:rsidRDefault="00B551CB" w:rsidP="00B551CB">
      <w:r>
        <w:rPr>
          <w:b/>
        </w:rPr>
        <w:t>Вариант 11.</w:t>
      </w:r>
      <w:r>
        <w:t xml:space="preserve"> База учебного плана. Структура должна содержать информацию о классе (например, 11 “А”) и списке предметов, которые будут изучаться в данном году. Каждый предмет содержит информацию об учителе, который будет преподавать этот предмет, и списке учеников, которые будут изучать этот предмет.</w:t>
      </w:r>
    </w:p>
    <w:p w14:paraId="3A813110" w14:textId="77777777" w:rsidR="004E26FF" w:rsidRDefault="004E26FF" w:rsidP="00B551CB"/>
    <w:p w14:paraId="094408E9" w14:textId="77777777" w:rsidR="004E26FF" w:rsidRDefault="00B551CB" w:rsidP="00B551CB">
      <w:r>
        <w:rPr>
          <w:b/>
        </w:rPr>
        <w:t>Вариант 12.</w:t>
      </w:r>
      <w:r>
        <w:t xml:space="preserve">  База меню. Содержит информацию о блюдах, напитках и их стоимости в ресторане. Кроме того, для каждого блюда и напитка должна быть информация о его доступности в данный момент (например, если продукты закончились, блюдо временно может быть недоступно). Выбор меню для посетителя становится доступен после брони стола. Выбранные позиции из меню сохраняются в базе клиента. </w:t>
      </w:r>
    </w:p>
    <w:p w14:paraId="12167ACF" w14:textId="77777777" w:rsidR="004E26FF" w:rsidRDefault="004E26FF" w:rsidP="00B551CB"/>
    <w:p w14:paraId="03721877" w14:textId="77777777" w:rsidR="004E26FF" w:rsidRDefault="00B551CB" w:rsidP="00B551CB">
      <w:r>
        <w:rPr>
          <w:b/>
        </w:rPr>
        <w:t>Вариант 13.</w:t>
      </w:r>
      <w:r>
        <w:t xml:space="preserve"> База расписания. Содержит информацию о расписании использования стиральных машин в стиральной комнате. Для каждой машины должно быть указано время, когда она будет доступна для использования, а также время, когда она будет занята. Кроме того, для каждой машины должна быть информация о ее доступности в данный момент (например, если машина вышла из строя, она может быть временно недоступна). При попытке брони клиентом машины происходит проверка по расписанию.</w:t>
      </w:r>
    </w:p>
    <w:p w14:paraId="4B2148B9" w14:textId="77777777" w:rsidR="004E26FF" w:rsidRDefault="004E26FF" w:rsidP="00B551CB"/>
    <w:p w14:paraId="56EFC396" w14:textId="77777777" w:rsidR="004E26FF" w:rsidRDefault="00B551CB" w:rsidP="00B551CB">
      <w:r>
        <w:rPr>
          <w:b/>
        </w:rPr>
        <w:t>Вариант 14.</w:t>
      </w:r>
      <w:r>
        <w:t xml:space="preserve"> База работников. Содержит информацию о фамилии, имени и отчестве сотрудника, его телефоне для связи, должности, окладе и дате приёма на работу. Кроме того, нужно хранить информацию о том, какой уровень сертификации у него есть. При покупке товара сохраняется информация о работнике, оформляющем покупку.</w:t>
      </w:r>
    </w:p>
    <w:p w14:paraId="472F3E4A" w14:textId="77777777" w:rsidR="004E26FF" w:rsidRDefault="004E26FF" w:rsidP="00B551CB"/>
    <w:p w14:paraId="7A756CD4" w14:textId="77777777" w:rsidR="004E26FF" w:rsidRDefault="00B551CB" w:rsidP="00B551CB">
      <w:r>
        <w:rPr>
          <w:b/>
        </w:rPr>
        <w:t>Вариант 15.</w:t>
      </w:r>
      <w:r>
        <w:t xml:space="preserve"> База сотрудников. В базе должна содержаться информация о сотрудниках туристического агентства, включая их имена, фамилии, должности, контактные данные и даты начала работы. Для каждого сотрудника должна быть информация о турах, которые он продал. </w:t>
      </w:r>
    </w:p>
    <w:p w14:paraId="05DCF9F4" w14:textId="77777777" w:rsidR="004E26FF" w:rsidRDefault="004E26FF" w:rsidP="00B551CB"/>
    <w:p w14:paraId="096DBFB7" w14:textId="77777777" w:rsidR="004E26FF" w:rsidRDefault="00B551CB" w:rsidP="00B551CB">
      <w:r>
        <w:rPr>
          <w:b/>
        </w:rPr>
        <w:t>Вариант 16.</w:t>
      </w:r>
      <w:r>
        <w:t xml:space="preserve"> База отзывов. В базе должны содержаться отзывы клиентов о книгах, которые они купили в магазине. Для каждого отзыва должна быть информация о клиенте, который его написал, а также о книге, на которую отзыв написан. Отзыв должен содержать оценку книги по шкале от 1 до 5, а также текстовый комментарий.</w:t>
      </w:r>
    </w:p>
    <w:p w14:paraId="52607A30" w14:textId="77777777" w:rsidR="004E26FF" w:rsidRDefault="004E26FF" w:rsidP="00B551CB"/>
    <w:p w14:paraId="5A3C71CE" w14:textId="77777777" w:rsidR="004E26FF" w:rsidRDefault="00B551CB" w:rsidP="00B551CB">
      <w:r w:rsidRPr="006B2266">
        <w:rPr>
          <w:rStyle w:val="af"/>
        </w:rPr>
        <w:t>Дополнительное задание 2</w:t>
      </w:r>
      <w:r>
        <w:t xml:space="preserve">. </w:t>
      </w:r>
    </w:p>
    <w:p w14:paraId="5BE6DB07" w14:textId="77777777" w:rsidR="004E26FF" w:rsidRDefault="00B551CB" w:rsidP="00B551CB">
      <w:pPr>
        <w:rPr>
          <w:b/>
        </w:rPr>
      </w:pPr>
      <w:r>
        <w:lastRenderedPageBreak/>
        <w:t>Напишите программу, которая позволяет пользователю выбрать тип фигуры (круг, квадрат или треугольник) и вводить параметры этой фигуры (радиус, стороны и т.д.) с помощью объединения (</w:t>
      </w:r>
      <w:proofErr w:type="spellStart"/>
      <w:r>
        <w:t>union</w:t>
      </w:r>
      <w:proofErr w:type="spellEnd"/>
      <w:r>
        <w:t xml:space="preserve">) в C++. Затем программа должна вычислить площадь выбранной фигуры и вывести ее на экран. </w:t>
      </w:r>
    </w:p>
    <w:p w14:paraId="426D8AA9" w14:textId="77777777" w:rsidR="004E26FF" w:rsidRDefault="004E26FF" w:rsidP="00B551CB"/>
    <w:p w14:paraId="7F6D5D8B" w14:textId="77777777" w:rsidR="004E26FF" w:rsidRDefault="00B551CB" w:rsidP="00B551CB">
      <w:r w:rsidRPr="006B2266">
        <w:rPr>
          <w:rStyle w:val="af"/>
        </w:rPr>
        <w:t>Дополнительное задание 3.</w:t>
      </w:r>
    </w:p>
    <w:p w14:paraId="21AA89C5" w14:textId="77777777" w:rsidR="004E26FF" w:rsidRDefault="00B551CB" w:rsidP="00B551CB">
      <w:pPr>
        <w:rPr>
          <w:b/>
        </w:rPr>
      </w:pPr>
      <w:r>
        <w:t xml:space="preserve">Допустим, у нас есть программа, которая управляет автомобилем. Водитель может выбрать режим езды, который определяет, как автомобиль будет реагировать на действия водителя. Например, в режиме спорт автомобиль будет более резко реагировать на управление, а в режиме экономия - экономнее расходовать топливо. Использовать </w:t>
      </w:r>
      <w:proofErr w:type="spellStart"/>
      <w:r>
        <w:t>enum</w:t>
      </w:r>
      <w:proofErr w:type="spellEnd"/>
      <w:r>
        <w:t>.</w:t>
      </w:r>
    </w:p>
    <w:p w14:paraId="2674102D" w14:textId="77777777" w:rsidR="004E26FF" w:rsidRDefault="00B551CB" w:rsidP="00B551CB">
      <w:pPr>
        <w:rPr>
          <w:lang w:val="ru-RU"/>
        </w:rPr>
      </w:pPr>
      <w:r>
        <w:rPr>
          <w:lang w:val="ru-RU"/>
        </w:rPr>
        <w:br w:type="page"/>
      </w:r>
    </w:p>
    <w:p w14:paraId="4D9D5E5F" w14:textId="77777777" w:rsidR="004E26FF" w:rsidRDefault="00B551CB" w:rsidP="00B551CB">
      <w:pPr>
        <w:pStyle w:val="ac"/>
      </w:pPr>
      <w:bookmarkStart w:id="1" w:name="_Toc134567464"/>
      <w:r>
        <w:lastRenderedPageBreak/>
        <w:t xml:space="preserve">Лабораторная работа № 2. Создание меню программы. Разбиение программы на файлы. STL контейнеры. </w:t>
      </w:r>
      <w:proofErr w:type="spellStart"/>
      <w:r>
        <w:t>Array</w:t>
      </w:r>
      <w:bookmarkEnd w:id="1"/>
      <w:proofErr w:type="spellEnd"/>
    </w:p>
    <w:p w14:paraId="293A3C0E" w14:textId="77777777" w:rsidR="004E26FF" w:rsidRDefault="00B551CB" w:rsidP="00B551CB">
      <w:r>
        <w:rPr>
          <w:b/>
        </w:rPr>
        <w:t xml:space="preserve">Цель: </w:t>
      </w:r>
      <w:r>
        <w:t xml:space="preserve">ознакомиться с процессом создания меню программы, реализовать доступ ко всему необходимо функционалу, изучить принципы разбиение программы на файлы. </w:t>
      </w:r>
      <w:proofErr w:type="gramStart"/>
      <w:r>
        <w:t>Узнать</w:t>
      </w:r>
      <w:proofErr w:type="gramEnd"/>
      <w:r>
        <w:t xml:space="preserve"> что представляют из себя STL контейнеры, изучить средства работы с контейнером &lt;</w:t>
      </w:r>
      <w:proofErr w:type="spellStart"/>
      <w:r>
        <w:t>array</w:t>
      </w:r>
      <w:proofErr w:type="spellEnd"/>
      <w:r>
        <w:t>&gt;.</w:t>
      </w:r>
    </w:p>
    <w:p w14:paraId="3A1E9AE3" w14:textId="77777777" w:rsidR="004E26FF" w:rsidRPr="00B551CB" w:rsidRDefault="00B551CB" w:rsidP="00B551CB">
      <w:pPr>
        <w:jc w:val="center"/>
        <w:rPr>
          <w:b/>
        </w:rPr>
      </w:pPr>
      <w:r w:rsidRPr="00B551CB">
        <w:rPr>
          <w:b/>
        </w:rPr>
        <w:t>Теоретические сведения № 1</w:t>
      </w:r>
    </w:p>
    <w:p w14:paraId="4328B9FA" w14:textId="77777777" w:rsidR="004E26FF" w:rsidRDefault="00B551CB" w:rsidP="00B551CB">
      <w:r>
        <w:t>Создание меню в базах данных необходимо для обеспечения удобного и интуитивно понятного интерфейса для пользователя, позволяет пользователю выбирать необходимые ему функции и операции из списка доступных вариантов. Это может существенно упростить работу с базой данных и снизить вероятность ошибок при вводе команд.</w:t>
      </w:r>
      <w:r>
        <w:br/>
      </w:r>
      <w:r w:rsidRPr="00B551CB">
        <w:rPr>
          <w:lang w:val="ru-RU"/>
        </w:rPr>
        <w:tab/>
      </w:r>
      <w:r>
        <w:t>Меню может быть использовано для ограничения доступа к определенным функциям базы данных только для определенных пользователей. Например, администратор базы данных может иметь доступ ко всем функциям, в то время как обычный пользователь может иметь доступ только к просмотру и редактированию своих записей.</w:t>
      </w:r>
      <w:r>
        <w:br/>
      </w:r>
      <w:r w:rsidRPr="00B551CB">
        <w:rPr>
          <w:lang w:val="ru-RU"/>
        </w:rPr>
        <w:tab/>
      </w:r>
      <w:r>
        <w:t>Управление целостностью данных. Создание меню может помочь в обеспечении целостности данных, поскольку пользователи могут выбирать только определенные операции и функции, которые были предварительно проверены и одобрены разработчиками базы данных. Это может предотвратить случайное удаление или изменение данных.</w:t>
      </w:r>
      <w:r>
        <w:br/>
      </w:r>
      <w:r w:rsidRPr="00B551CB">
        <w:rPr>
          <w:lang w:val="ru-RU"/>
        </w:rPr>
        <w:tab/>
      </w:r>
      <w:r>
        <w:t>Управление производительностью базы данных. Меню может быть использовано для оптимизации производительности базы данных, поскольку пользователи могут выбирать только те функции, которые им действительно нужны, вместо того, чтобы выполнять все операции вручную. Это может существенно снизить нагрузку на базу данных и ускорить ее работу.</w:t>
      </w:r>
      <w:r>
        <w:br/>
      </w:r>
      <w:r w:rsidRPr="00B551CB">
        <w:rPr>
          <w:lang w:val="ru-RU"/>
        </w:rPr>
        <w:tab/>
      </w:r>
      <w:r>
        <w:t>В целом, создание меню в базах данных C++ может помочь в обеспечении удобного и безопасного доступа к данным, а также улучшить производительность и целостность базы данных.</w:t>
      </w:r>
    </w:p>
    <w:tbl>
      <w:tblPr>
        <w:tblStyle w:val="Style28"/>
        <w:tblW w:w="99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43"/>
      </w:tblGrid>
      <w:tr w:rsidR="004E26FF" w14:paraId="1F183319" w14:textId="77777777">
        <w:tc>
          <w:tcPr>
            <w:tcW w:w="9943" w:type="dxa"/>
            <w:shd w:val="clear" w:color="auto" w:fill="auto"/>
            <w:tcMar>
              <w:top w:w="100" w:type="dxa"/>
              <w:left w:w="100" w:type="dxa"/>
              <w:bottom w:w="100" w:type="dxa"/>
              <w:right w:w="100" w:type="dxa"/>
            </w:tcMar>
          </w:tcPr>
          <w:p w14:paraId="0C73788D"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windows.h</w:t>
            </w:r>
            <w:proofErr w:type="spellEnd"/>
            <w:r w:rsidRPr="00B551CB">
              <w:rPr>
                <w:lang w:val="en-US"/>
              </w:rPr>
              <w:t>&gt;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 </w:t>
            </w:r>
          </w:p>
          <w:p w14:paraId="44E46CB3" w14:textId="77777777" w:rsidR="004E26FF" w:rsidRPr="00B551CB" w:rsidRDefault="00B551CB" w:rsidP="00B551CB">
            <w:pPr>
              <w:rPr>
                <w:lang w:val="en-US"/>
              </w:rPr>
            </w:pPr>
            <w:r w:rsidRPr="00B551CB">
              <w:rPr>
                <w:color w:val="0000FF"/>
                <w:lang w:val="en-US"/>
              </w:rPr>
              <w:t>int</w:t>
            </w:r>
            <w:r w:rsidRPr="00B551CB">
              <w:rPr>
                <w:lang w:val="en-US"/>
              </w:rPr>
              <w:t xml:space="preserve"> choice;</w:t>
            </w:r>
          </w:p>
          <w:p w14:paraId="0A2AE0B4" w14:textId="77777777" w:rsidR="004E26FF" w:rsidRDefault="00B551CB" w:rsidP="00B551CB">
            <w:r w:rsidRPr="00B551CB">
              <w:rPr>
                <w:color w:val="0000FF"/>
                <w:lang w:val="en-US"/>
              </w:rPr>
              <w:t>void</w:t>
            </w:r>
            <w:r w:rsidRPr="0069169C">
              <w:rPr>
                <w:lang w:val="en-US"/>
              </w:rPr>
              <w:t xml:space="preserve"> </w:t>
            </w:r>
            <w:proofErr w:type="gramStart"/>
            <w:r w:rsidRPr="00B551CB">
              <w:rPr>
                <w:lang w:val="en-US"/>
              </w:rPr>
              <w:t>menu</w:t>
            </w:r>
            <w:r w:rsidRPr="0069169C">
              <w:rPr>
                <w:lang w:val="en-US"/>
              </w:rPr>
              <w:t>(</w:t>
            </w:r>
            <w:proofErr w:type="gramEnd"/>
            <w:r w:rsidRPr="0069169C">
              <w:rPr>
                <w:lang w:val="en-US"/>
              </w:rPr>
              <w:t>) {</w:t>
            </w:r>
            <w:r w:rsidRPr="0069169C">
              <w:rPr>
                <w:lang w:val="en-US"/>
              </w:rPr>
              <w:br/>
            </w:r>
            <w:r w:rsidRPr="0069169C">
              <w:rPr>
                <w:lang w:val="en-US"/>
              </w:rPr>
              <w:tab/>
            </w:r>
            <w:proofErr w:type="spellStart"/>
            <w:r w:rsidRPr="00B551CB">
              <w:rPr>
                <w:lang w:val="en-US"/>
              </w:rPr>
              <w:t>cout</w:t>
            </w:r>
            <w:proofErr w:type="spellEnd"/>
            <w:r w:rsidRPr="0069169C">
              <w:rPr>
                <w:lang w:val="en-US"/>
              </w:rPr>
              <w:t xml:space="preserve"> </w:t>
            </w:r>
            <w:r w:rsidRPr="0069169C">
              <w:rPr>
                <w:color w:val="008080"/>
                <w:lang w:val="en-US"/>
              </w:rPr>
              <w:t>&lt;&lt;</w:t>
            </w:r>
            <w:r w:rsidRPr="0069169C">
              <w:rPr>
                <w:lang w:val="en-US"/>
              </w:rPr>
              <w:t xml:space="preserve"> "1. </w:t>
            </w:r>
            <w:r>
              <w:t>Добавить</w:t>
            </w:r>
            <w:r w:rsidRPr="0069169C">
              <w:rPr>
                <w:lang w:val="en-US"/>
              </w:rPr>
              <w:t xml:space="preserve"> </w:t>
            </w:r>
            <w:r>
              <w:t>пользователя</w:t>
            </w:r>
            <w:r w:rsidRPr="0069169C">
              <w:rPr>
                <w:lang w:val="en-US"/>
              </w:rPr>
              <w:t xml:space="preserve">" </w:t>
            </w:r>
            <w:proofErr w:type="gramStart"/>
            <w:r w:rsidRPr="0069169C">
              <w:rPr>
                <w:color w:val="008080"/>
                <w:lang w:val="en-US"/>
              </w:rPr>
              <w:t>&lt;&lt;</w:t>
            </w:r>
            <w:r w:rsidRPr="0069169C">
              <w:rPr>
                <w:lang w:val="en-US"/>
              </w:rPr>
              <w:t xml:space="preserve"> </w:t>
            </w:r>
            <w:proofErr w:type="spellStart"/>
            <w:r w:rsidRPr="0069169C">
              <w:rPr>
                <w:lang w:val="en-US"/>
              </w:rPr>
              <w:t>endl</w:t>
            </w:r>
            <w:proofErr w:type="spellEnd"/>
            <w:proofErr w:type="gramEnd"/>
            <w:r w:rsidRPr="0069169C">
              <w:rPr>
                <w:lang w:val="en-US"/>
              </w:rPr>
              <w:t>;</w:t>
            </w:r>
            <w:r w:rsidRPr="0069169C">
              <w:rPr>
                <w:lang w:val="en-US"/>
              </w:rPr>
              <w:br/>
            </w:r>
            <w:r w:rsidRPr="0069169C">
              <w:rPr>
                <w:lang w:val="en-US"/>
              </w:rPr>
              <w:tab/>
            </w:r>
            <w:proofErr w:type="spellStart"/>
            <w:r w:rsidRPr="0069169C">
              <w:rPr>
                <w:lang w:val="en-US"/>
              </w:rPr>
              <w:t>cout</w:t>
            </w:r>
            <w:proofErr w:type="spellEnd"/>
            <w:r w:rsidRPr="0069169C">
              <w:rPr>
                <w:lang w:val="en-US"/>
              </w:rPr>
              <w:t xml:space="preserve"> </w:t>
            </w:r>
            <w:r w:rsidRPr="0069169C">
              <w:rPr>
                <w:color w:val="008080"/>
                <w:lang w:val="en-US"/>
              </w:rPr>
              <w:t>&lt;&lt;</w:t>
            </w:r>
            <w:r w:rsidRPr="0069169C">
              <w:rPr>
                <w:lang w:val="en-US"/>
              </w:rPr>
              <w:t xml:space="preserve"> "2. </w:t>
            </w:r>
            <w:r>
              <w:t xml:space="preserve">Удалить пользователя" </w:t>
            </w:r>
            <w:r>
              <w:rPr>
                <w:color w:val="008080"/>
              </w:rPr>
              <w:t>&lt;&lt;</w:t>
            </w:r>
            <w:r>
              <w:t xml:space="preserve"> </w:t>
            </w:r>
            <w:proofErr w:type="spellStart"/>
            <w:r>
              <w:t>endl</w:t>
            </w:r>
            <w:proofErr w:type="spellEnd"/>
            <w:r>
              <w:t>;</w:t>
            </w:r>
            <w:r>
              <w:br/>
            </w:r>
            <w:r>
              <w:tab/>
            </w:r>
            <w:proofErr w:type="spellStart"/>
            <w:r>
              <w:t>cout</w:t>
            </w:r>
            <w:proofErr w:type="spellEnd"/>
            <w:r>
              <w:t xml:space="preserve"> </w:t>
            </w:r>
            <w:r>
              <w:rPr>
                <w:color w:val="008080"/>
              </w:rPr>
              <w:t>&lt;&lt;</w:t>
            </w:r>
            <w:r>
              <w:t xml:space="preserve"> "3. Просмотр списка пользователей" </w:t>
            </w:r>
            <w:r>
              <w:rPr>
                <w:color w:val="008080"/>
              </w:rPr>
              <w:t>&lt;&lt;</w:t>
            </w:r>
            <w:r>
              <w:t xml:space="preserve"> </w:t>
            </w:r>
            <w:proofErr w:type="spellStart"/>
            <w:r>
              <w:t>endl</w:t>
            </w:r>
            <w:proofErr w:type="spellEnd"/>
            <w:r>
              <w:t>;</w:t>
            </w:r>
            <w:r>
              <w:br/>
            </w:r>
            <w:r>
              <w:tab/>
            </w:r>
            <w:proofErr w:type="spellStart"/>
            <w:r>
              <w:t>cout</w:t>
            </w:r>
            <w:proofErr w:type="spellEnd"/>
            <w:r>
              <w:t xml:space="preserve"> </w:t>
            </w:r>
            <w:r>
              <w:rPr>
                <w:color w:val="008080"/>
              </w:rPr>
              <w:t>&lt;&lt;</w:t>
            </w:r>
            <w:r>
              <w:t xml:space="preserve"> "4. Поиск пользователей" </w:t>
            </w:r>
            <w:r>
              <w:rPr>
                <w:color w:val="008080"/>
              </w:rPr>
              <w:t>&lt;&lt;</w:t>
            </w:r>
            <w:r>
              <w:t xml:space="preserve"> </w:t>
            </w:r>
            <w:proofErr w:type="spellStart"/>
            <w:r>
              <w:t>endl</w:t>
            </w:r>
            <w:proofErr w:type="spellEnd"/>
            <w:r>
              <w:t>;</w:t>
            </w:r>
            <w:r>
              <w:br/>
            </w:r>
            <w:r>
              <w:tab/>
            </w:r>
            <w:proofErr w:type="spellStart"/>
            <w:r>
              <w:t>cout</w:t>
            </w:r>
            <w:proofErr w:type="spellEnd"/>
            <w:r>
              <w:t xml:space="preserve"> </w:t>
            </w:r>
            <w:r>
              <w:rPr>
                <w:color w:val="008080"/>
              </w:rPr>
              <w:t>&lt;&lt;</w:t>
            </w:r>
            <w:r>
              <w:t xml:space="preserve"> "5. Выход" </w:t>
            </w:r>
            <w:r>
              <w:rPr>
                <w:color w:val="008080"/>
              </w:rPr>
              <w:t>&lt;&lt;</w:t>
            </w:r>
            <w:r>
              <w:t xml:space="preserve"> </w:t>
            </w:r>
            <w:proofErr w:type="spellStart"/>
            <w:r>
              <w:t>endl</w:t>
            </w:r>
            <w:proofErr w:type="spellEnd"/>
            <w:r>
              <w:t>;</w:t>
            </w:r>
            <w:r>
              <w:br/>
            </w:r>
            <w:r>
              <w:lastRenderedPageBreak/>
              <w:tab/>
            </w:r>
            <w:proofErr w:type="spellStart"/>
            <w:r>
              <w:t>cout</w:t>
            </w:r>
            <w:proofErr w:type="spellEnd"/>
            <w:r>
              <w:t xml:space="preserve"> </w:t>
            </w:r>
            <w:r>
              <w:rPr>
                <w:color w:val="008080"/>
              </w:rPr>
              <w:t>&lt;&lt;</w:t>
            </w:r>
            <w:r>
              <w:t xml:space="preserve"> "Введите ваш выбор: ";</w:t>
            </w:r>
            <w:r>
              <w:br/>
            </w:r>
            <w:r>
              <w:tab/>
            </w:r>
            <w:proofErr w:type="spellStart"/>
            <w:r>
              <w:t>cin</w:t>
            </w:r>
            <w:proofErr w:type="spellEnd"/>
            <w:r>
              <w:t xml:space="preserve"> </w:t>
            </w:r>
            <w:r>
              <w:rPr>
                <w:color w:val="008080"/>
              </w:rPr>
              <w:t>&gt;&gt;</w:t>
            </w:r>
            <w:r>
              <w:t xml:space="preserve"> </w:t>
            </w:r>
            <w:proofErr w:type="spellStart"/>
            <w:r>
              <w:t>choice</w:t>
            </w:r>
            <w:proofErr w:type="spellEnd"/>
            <w:r>
              <w:t>;</w:t>
            </w:r>
            <w:r>
              <w:br/>
              <w:t xml:space="preserve">} </w:t>
            </w:r>
          </w:p>
          <w:p w14:paraId="29FB0C6B" w14:textId="77777777" w:rsidR="004E26FF" w:rsidRDefault="00B551CB" w:rsidP="00B551CB">
            <w:r w:rsidRPr="00B551CB">
              <w:rPr>
                <w:color w:val="0000FF"/>
                <w:lang w:val="en-US"/>
              </w:rPr>
              <w:t>int</w:t>
            </w:r>
            <w:r w:rsidRPr="00714597">
              <w:t xml:space="preserve"> </w:t>
            </w:r>
            <w:r w:rsidRPr="00B551CB">
              <w:rPr>
                <w:lang w:val="en-US"/>
              </w:rPr>
              <w:t>main</w:t>
            </w:r>
            <w:r w:rsidRPr="00714597">
              <w:t>() {</w:t>
            </w:r>
            <w:r w:rsidRPr="00714597">
              <w:br/>
            </w:r>
            <w:proofErr w:type="spellStart"/>
            <w:r w:rsidRPr="00B551CB">
              <w:rPr>
                <w:lang w:val="en-US"/>
              </w:rPr>
              <w:t>setlocale</w:t>
            </w:r>
            <w:proofErr w:type="spellEnd"/>
            <w:r w:rsidRPr="00714597">
              <w:t>(</w:t>
            </w:r>
            <w:r w:rsidRPr="00B551CB">
              <w:rPr>
                <w:color w:val="6F008A"/>
                <w:lang w:val="en-US"/>
              </w:rPr>
              <w:t>LC</w:t>
            </w:r>
            <w:r w:rsidRPr="00714597">
              <w:rPr>
                <w:color w:val="6F008A"/>
              </w:rPr>
              <w:t>_</w:t>
            </w:r>
            <w:r w:rsidRPr="00B551CB">
              <w:rPr>
                <w:color w:val="6F008A"/>
                <w:lang w:val="en-US"/>
              </w:rPr>
              <w:t>CTYPE</w:t>
            </w:r>
            <w:r w:rsidRPr="00714597">
              <w:t xml:space="preserve">, </w:t>
            </w:r>
            <w:r w:rsidRPr="00714597">
              <w:rPr>
                <w:color w:val="A31515"/>
              </w:rPr>
              <w:t>"</w:t>
            </w:r>
            <w:proofErr w:type="spellStart"/>
            <w:r w:rsidRPr="00B551CB">
              <w:rPr>
                <w:color w:val="A31515"/>
                <w:lang w:val="en-US"/>
              </w:rPr>
              <w:t>rus</w:t>
            </w:r>
            <w:proofErr w:type="spellEnd"/>
            <w:r w:rsidRPr="00714597">
              <w:rPr>
                <w:color w:val="A31515"/>
              </w:rPr>
              <w:t>"</w:t>
            </w:r>
            <w:r w:rsidRPr="00714597">
              <w:t>);</w:t>
            </w:r>
            <w:r w:rsidRPr="00714597">
              <w:br/>
            </w:r>
            <w:r w:rsidRPr="00B551CB">
              <w:rPr>
                <w:color w:val="0000FF"/>
                <w:lang w:val="en-US"/>
              </w:rPr>
              <w:t>do</w:t>
            </w:r>
            <w:r w:rsidRPr="00714597">
              <w:t xml:space="preserve"> {</w:t>
            </w:r>
            <w:r w:rsidRPr="00714597">
              <w:br/>
            </w:r>
            <w:r w:rsidRPr="00714597">
              <w:tab/>
            </w:r>
            <w:r w:rsidRPr="00B551CB">
              <w:rPr>
                <w:lang w:val="en-US"/>
              </w:rPr>
              <w:t>menu</w:t>
            </w:r>
            <w:r w:rsidRPr="00714597">
              <w:t>();</w:t>
            </w:r>
            <w:r w:rsidRPr="00714597">
              <w:br/>
              <w:t xml:space="preserve"> </w:t>
            </w:r>
            <w:r w:rsidRPr="00714597">
              <w:tab/>
              <w:t xml:space="preserve"> </w:t>
            </w:r>
            <w:r w:rsidRPr="00B551CB">
              <w:rPr>
                <w:color w:val="0000FF"/>
                <w:lang w:val="en-US"/>
              </w:rPr>
              <w:t>switch</w:t>
            </w:r>
            <w:r w:rsidRPr="00714597">
              <w:t xml:space="preserve"> (</w:t>
            </w:r>
            <w:r w:rsidRPr="00B551CB">
              <w:rPr>
                <w:lang w:val="en-US"/>
              </w:rPr>
              <w:t>choice</w:t>
            </w:r>
            <w:r w:rsidRPr="00714597">
              <w:t>) {</w:t>
            </w:r>
            <w:r w:rsidRPr="00714597">
              <w:br/>
            </w:r>
            <w:r w:rsidRPr="00714597">
              <w:tab/>
            </w:r>
            <w:r w:rsidRPr="00714597">
              <w:tab/>
            </w:r>
            <w:r w:rsidRPr="00B551CB">
              <w:rPr>
                <w:color w:val="0000FF"/>
                <w:lang w:val="en-US"/>
              </w:rPr>
              <w:t>case</w:t>
            </w:r>
            <w:r w:rsidRPr="00714597">
              <w:t xml:space="preserve"> 1:</w:t>
            </w:r>
            <w:r w:rsidRPr="00714597">
              <w:br/>
              <w:t xml:space="preserve">        </w:t>
            </w:r>
            <w:r w:rsidRPr="00714597">
              <w:tab/>
            </w:r>
            <w:r w:rsidRPr="00B551CB">
              <w:rPr>
                <w:lang w:val="en-US"/>
              </w:rPr>
              <w:t>system</w:t>
            </w:r>
            <w:r w:rsidRPr="00714597">
              <w:t>(</w:t>
            </w:r>
            <w:r w:rsidRPr="00714597">
              <w:rPr>
                <w:color w:val="A31515"/>
              </w:rPr>
              <w:t>"</w:t>
            </w:r>
            <w:proofErr w:type="spellStart"/>
            <w:r w:rsidRPr="00B551CB">
              <w:rPr>
                <w:color w:val="A31515"/>
                <w:lang w:val="en-US"/>
              </w:rPr>
              <w:t>cls</w:t>
            </w:r>
            <w:proofErr w:type="spellEnd"/>
            <w:r w:rsidRPr="00714597">
              <w:rPr>
                <w:color w:val="A31515"/>
              </w:rPr>
              <w:t>"</w:t>
            </w:r>
            <w:r w:rsidRPr="00714597">
              <w:t xml:space="preserve">); </w:t>
            </w:r>
            <w:r w:rsidRPr="00714597">
              <w:rPr>
                <w:color w:val="008000"/>
              </w:rPr>
              <w:t xml:space="preserve">// </w:t>
            </w:r>
            <w:r>
              <w:rPr>
                <w:color w:val="008000"/>
              </w:rPr>
              <w:t>очистка</w:t>
            </w:r>
            <w:r w:rsidRPr="00714597">
              <w:rPr>
                <w:color w:val="008000"/>
              </w:rPr>
              <w:t xml:space="preserve"> </w:t>
            </w:r>
            <w:r>
              <w:rPr>
                <w:color w:val="008000"/>
              </w:rPr>
              <w:t>консоли</w:t>
            </w:r>
            <w:r w:rsidRPr="00714597">
              <w:t xml:space="preserve">        </w:t>
            </w:r>
            <w:r w:rsidRPr="00714597">
              <w:tab/>
            </w:r>
            <w:r w:rsidRPr="00714597">
              <w:tab/>
            </w:r>
            <w:r w:rsidRPr="00714597">
              <w:rPr>
                <w:color w:val="008000"/>
              </w:rPr>
              <w:t>// …</w:t>
            </w:r>
            <w:r w:rsidRPr="00714597">
              <w:rPr>
                <w:color w:val="008000"/>
              </w:rPr>
              <w:br/>
            </w:r>
            <w:r w:rsidRPr="00714597">
              <w:t xml:space="preserve">        </w:t>
            </w:r>
            <w:r w:rsidRPr="00714597">
              <w:tab/>
            </w:r>
            <w:r w:rsidRPr="00B551CB">
              <w:rPr>
                <w:lang w:val="en-US"/>
              </w:rPr>
              <w:t>system(</w:t>
            </w:r>
            <w:r w:rsidRPr="00B551CB">
              <w:rPr>
                <w:color w:val="A31515"/>
                <w:lang w:val="en-US"/>
              </w:rPr>
              <w:t>"pause"</w:t>
            </w:r>
            <w:r w:rsidRPr="00B551CB">
              <w:rPr>
                <w:lang w:val="en-US"/>
              </w:rPr>
              <w:t xml:space="preserve">); </w:t>
            </w:r>
            <w:r w:rsidRPr="00B551CB">
              <w:rPr>
                <w:color w:val="008000"/>
                <w:lang w:val="en-US"/>
              </w:rPr>
              <w:t xml:space="preserve">// </w:t>
            </w:r>
            <w:r>
              <w:rPr>
                <w:color w:val="008000"/>
              </w:rPr>
              <w:t>задержка</w:t>
            </w:r>
            <w:r w:rsidRPr="00B551CB">
              <w:rPr>
                <w:color w:val="008000"/>
                <w:lang w:val="en-US"/>
              </w:rPr>
              <w:t xml:space="preserve"> </w:t>
            </w:r>
            <w:r>
              <w:rPr>
                <w:color w:val="008000"/>
              </w:rPr>
              <w:t>консоли</w:t>
            </w:r>
            <w:r w:rsidRPr="00B551CB">
              <w:rPr>
                <w:color w:val="008000"/>
                <w:lang w:val="en-US"/>
              </w:rPr>
              <w:br/>
            </w:r>
            <w:r w:rsidRPr="00B551CB">
              <w:rPr>
                <w:lang w:val="en-US"/>
              </w:rP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r w:rsidRPr="00B551CB">
              <w:rPr>
                <w:color w:val="0000FF"/>
                <w:lang w:val="en-US"/>
              </w:rPr>
              <w:t>break</w:t>
            </w:r>
            <w:r w:rsidRPr="00B551CB">
              <w:rPr>
                <w:lang w:val="en-US"/>
              </w:rPr>
              <w:t>;</w:t>
            </w:r>
            <w:r w:rsidRPr="00B551CB">
              <w:rPr>
                <w:lang w:val="en-US"/>
              </w:rPr>
              <w:br/>
              <w:t xml:space="preserve">    </w:t>
            </w:r>
            <w:r w:rsidRPr="00B551CB">
              <w:rPr>
                <w:lang w:val="en-US"/>
              </w:rPr>
              <w:tab/>
            </w:r>
            <w:r w:rsidRPr="00B551CB">
              <w:rPr>
                <w:color w:val="0000FF"/>
                <w:lang w:val="en-US"/>
              </w:rPr>
              <w:t>case</w:t>
            </w:r>
            <w:r w:rsidRPr="00B551CB">
              <w:rPr>
                <w:lang w:val="en-US"/>
              </w:rPr>
              <w:t xml:space="preserve"> 2:</w:t>
            </w:r>
            <w:r w:rsidRPr="00B551CB">
              <w:rPr>
                <w:lang w:val="en-US"/>
              </w:rPr>
              <w:b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r w:rsidRPr="00B551CB">
              <w:rPr>
                <w:color w:val="008000"/>
                <w:lang w:val="en-US"/>
              </w:rPr>
              <w:t>// …</w:t>
            </w:r>
            <w:r w:rsidRPr="00B551CB">
              <w:rPr>
                <w:color w:val="008000"/>
                <w:lang w:val="en-US"/>
              </w:rPr>
              <w:br/>
            </w:r>
            <w:r w:rsidRPr="00B551CB">
              <w:rPr>
                <w:lang w:val="en-US"/>
              </w:rPr>
              <w:t xml:space="preserve">        </w:t>
            </w:r>
            <w:r w:rsidRPr="00B551CB">
              <w:rPr>
                <w:lang w:val="en-US"/>
              </w:rPr>
              <w:tab/>
              <w:t>system(</w:t>
            </w:r>
            <w:r w:rsidRPr="00B551CB">
              <w:rPr>
                <w:color w:val="A31515"/>
                <w:lang w:val="en-US"/>
              </w:rPr>
              <w:t>"pause"</w:t>
            </w:r>
            <w:r w:rsidRPr="00B551CB">
              <w:rPr>
                <w:lang w:val="en-US"/>
              </w:rPr>
              <w:t>);</w:t>
            </w:r>
            <w:r w:rsidRPr="00B551CB">
              <w:rPr>
                <w:lang w:val="en-US"/>
              </w:rPr>
              <w:b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r w:rsidRPr="00B551CB">
              <w:rPr>
                <w:color w:val="0000FF"/>
                <w:lang w:val="en-US"/>
              </w:rPr>
              <w:t>break</w:t>
            </w:r>
            <w:r w:rsidRPr="00B551CB">
              <w:rPr>
                <w:lang w:val="en-US"/>
              </w:rPr>
              <w:t>;</w:t>
            </w:r>
            <w:r w:rsidRPr="00B551CB">
              <w:rPr>
                <w:lang w:val="en-US"/>
              </w:rPr>
              <w:br/>
              <w:t xml:space="preserve">    </w:t>
            </w:r>
            <w:r w:rsidRPr="00B551CB">
              <w:rPr>
                <w:lang w:val="en-US"/>
              </w:rPr>
              <w:tab/>
            </w:r>
            <w:r w:rsidRPr="00B551CB">
              <w:rPr>
                <w:color w:val="0000FF"/>
                <w:lang w:val="en-US"/>
              </w:rPr>
              <w:t>case</w:t>
            </w:r>
            <w:r w:rsidRPr="00B551CB">
              <w:rPr>
                <w:lang w:val="en-US"/>
              </w:rPr>
              <w:t xml:space="preserve"> 3:</w:t>
            </w:r>
            <w:r w:rsidRPr="00B551CB">
              <w:rPr>
                <w:lang w:val="en-US"/>
              </w:rPr>
              <w:b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r w:rsidRPr="00B551CB">
              <w:rPr>
                <w:color w:val="008000"/>
                <w:lang w:val="en-US"/>
              </w:rPr>
              <w:t>// ...</w:t>
            </w:r>
            <w:r w:rsidRPr="00B551CB">
              <w:rPr>
                <w:color w:val="008000"/>
                <w:lang w:val="en-US"/>
              </w:rPr>
              <w:br/>
            </w:r>
            <w:r w:rsidRPr="00B551CB">
              <w:rPr>
                <w:lang w:val="en-US"/>
              </w:rPr>
              <w:t xml:space="preserve">        </w:t>
            </w:r>
            <w:r w:rsidRPr="00B551CB">
              <w:rPr>
                <w:lang w:val="en-US"/>
              </w:rPr>
              <w:tab/>
              <w:t>system(</w:t>
            </w:r>
            <w:r w:rsidRPr="00B551CB">
              <w:rPr>
                <w:color w:val="A31515"/>
                <w:lang w:val="en-US"/>
              </w:rPr>
              <w:t>"pause"</w:t>
            </w:r>
            <w:r w:rsidRPr="00B551CB">
              <w:rPr>
                <w:lang w:val="en-US"/>
              </w:rPr>
              <w:t>);</w:t>
            </w:r>
            <w:r w:rsidRPr="00B551CB">
              <w:rPr>
                <w:lang w:val="en-US"/>
              </w:rPr>
              <w:b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r w:rsidRPr="00B551CB">
              <w:rPr>
                <w:color w:val="0000FF"/>
                <w:lang w:val="en-US"/>
              </w:rPr>
              <w:t>break</w:t>
            </w:r>
            <w:r w:rsidRPr="00B551CB">
              <w:rPr>
                <w:lang w:val="en-US"/>
              </w:rPr>
              <w:t>;</w:t>
            </w:r>
            <w:r w:rsidRPr="00B551CB">
              <w:rPr>
                <w:lang w:val="en-US"/>
              </w:rPr>
              <w:br/>
              <w:t xml:space="preserve">    </w:t>
            </w:r>
            <w:r w:rsidRPr="00B551CB">
              <w:rPr>
                <w:lang w:val="en-US"/>
              </w:rPr>
              <w:tab/>
            </w:r>
            <w:r w:rsidRPr="00B551CB">
              <w:rPr>
                <w:color w:val="0000FF"/>
                <w:lang w:val="en-US"/>
              </w:rPr>
              <w:t>case</w:t>
            </w:r>
            <w:r w:rsidRPr="00B551CB">
              <w:rPr>
                <w:lang w:val="en-US"/>
              </w:rPr>
              <w:t xml:space="preserve"> 4:</w:t>
            </w:r>
            <w:r w:rsidRPr="00B551CB">
              <w:rPr>
                <w:lang w:val="en-US"/>
              </w:rPr>
              <w:b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r w:rsidRPr="00B551CB">
              <w:rPr>
                <w:color w:val="008000"/>
                <w:lang w:val="en-US"/>
              </w:rPr>
              <w:t>// ...</w:t>
            </w:r>
            <w:r w:rsidRPr="00B551CB">
              <w:rPr>
                <w:color w:val="008000"/>
                <w:lang w:val="en-US"/>
              </w:rPr>
              <w:br/>
            </w:r>
            <w:r w:rsidRPr="00B551CB">
              <w:rPr>
                <w:lang w:val="en-US"/>
              </w:rPr>
              <w:t xml:space="preserve">     </w:t>
            </w:r>
            <w:r w:rsidRPr="00B551CB">
              <w:rPr>
                <w:lang w:val="en-US"/>
              </w:rPr>
              <w:tab/>
              <w:t xml:space="preserve">   </w:t>
            </w:r>
            <w:r w:rsidRPr="00B551CB">
              <w:rPr>
                <w:lang w:val="en-US"/>
              </w:rPr>
              <w:tab/>
              <w:t>system(</w:t>
            </w:r>
            <w:r w:rsidRPr="00B551CB">
              <w:rPr>
                <w:color w:val="A31515"/>
                <w:lang w:val="en-US"/>
              </w:rPr>
              <w:t>"pause"</w:t>
            </w:r>
            <w:r w:rsidRPr="00B551CB">
              <w:rPr>
                <w:lang w:val="en-US"/>
              </w:rPr>
              <w:t>);</w:t>
            </w:r>
            <w:r w:rsidRPr="00B551CB">
              <w:rPr>
                <w:lang w:val="en-US"/>
              </w:rPr>
              <w:br/>
              <w:t xml:space="preserve">   </w:t>
            </w:r>
            <w:r w:rsidRPr="00B551CB">
              <w:rPr>
                <w:lang w:val="en-US"/>
              </w:rPr>
              <w:tab/>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t xml:space="preserve">     </w:t>
            </w:r>
            <w:r w:rsidRPr="00B551CB">
              <w:rPr>
                <w:lang w:val="en-US"/>
              </w:rPr>
              <w:tab/>
            </w:r>
            <w:r w:rsidRPr="00B551CB">
              <w:rPr>
                <w:color w:val="0000FF"/>
                <w:lang w:val="en-US"/>
              </w:rPr>
              <w:t>break</w:t>
            </w:r>
            <w:r w:rsidRPr="00B551CB">
              <w:rPr>
                <w:lang w:val="en-US"/>
              </w:rPr>
              <w:t>;</w:t>
            </w:r>
            <w:r w:rsidRPr="00B551CB">
              <w:rPr>
                <w:lang w:val="en-US"/>
              </w:rPr>
              <w:br/>
              <w:t xml:space="preserve">    </w:t>
            </w:r>
            <w:r w:rsidRPr="00B551CB">
              <w:rPr>
                <w:lang w:val="en-US"/>
              </w:rPr>
              <w:tab/>
            </w:r>
            <w:r w:rsidRPr="00B551CB">
              <w:rPr>
                <w:color w:val="0000FF"/>
                <w:lang w:val="en-US"/>
              </w:rPr>
              <w:t>case</w:t>
            </w:r>
            <w:r w:rsidRPr="00B551CB">
              <w:rPr>
                <w:lang w:val="en-US"/>
              </w:rPr>
              <w:t xml:space="preserve"> 5:</w:t>
            </w:r>
            <w:r w:rsidRPr="00B551CB">
              <w:rPr>
                <w:lang w:val="en-US"/>
              </w:rPr>
              <w:b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Выход</w:t>
            </w:r>
            <w:r w:rsidRPr="00B551CB">
              <w:rPr>
                <w:color w:val="A31515"/>
                <w:lang w:val="en-US"/>
              </w:rPr>
              <w: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tab/>
              <w:t xml:space="preserve">   </w:t>
            </w:r>
            <w:r w:rsidRPr="00B551CB">
              <w:rPr>
                <w:lang w:val="en-US"/>
              </w:rPr>
              <w:tab/>
              <w:t>system(</w:t>
            </w:r>
            <w:r w:rsidRPr="00B551CB">
              <w:rPr>
                <w:color w:val="A31515"/>
                <w:lang w:val="en-US"/>
              </w:rPr>
              <w:t>"pause"</w:t>
            </w:r>
            <w:r w:rsidRPr="00B551CB">
              <w:rPr>
                <w:lang w:val="en-US"/>
              </w:rPr>
              <w:t>);</w:t>
            </w:r>
            <w:r w:rsidRPr="00B551CB">
              <w:rPr>
                <w:lang w:val="en-US"/>
              </w:rPr>
              <w:b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r w:rsidRPr="00B551CB">
              <w:rPr>
                <w:color w:val="0000FF"/>
                <w:lang w:val="en-US"/>
              </w:rPr>
              <w:t>break</w:t>
            </w:r>
            <w:r w:rsidRPr="00B551CB">
              <w:rPr>
                <w:lang w:val="en-US"/>
              </w:rPr>
              <w:t>;</w:t>
            </w:r>
            <w:r w:rsidRPr="00B551CB">
              <w:rPr>
                <w:lang w:val="en-US"/>
              </w:rPr>
              <w:br/>
              <w:t xml:space="preserve">    </w:t>
            </w:r>
            <w:r w:rsidRPr="00B551CB">
              <w:rPr>
                <w:lang w:val="en-US"/>
              </w:rPr>
              <w:tab/>
            </w:r>
            <w:r w:rsidRPr="00B551CB">
              <w:rPr>
                <w:color w:val="0000FF"/>
                <w:lang w:val="en-US"/>
              </w:rPr>
              <w:t>default</w:t>
            </w:r>
            <w:r w:rsidRPr="00B551CB">
              <w:rPr>
                <w:lang w:val="en-US"/>
              </w:rPr>
              <w:t>:</w:t>
            </w:r>
            <w:r w:rsidRPr="00B551CB">
              <w:rPr>
                <w:lang w:val="en-US"/>
              </w:rPr>
              <w:b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Неправильный</w:t>
            </w:r>
            <w:r w:rsidRPr="00B551CB">
              <w:rPr>
                <w:color w:val="A31515"/>
                <w:lang w:val="en-US"/>
              </w:rPr>
              <w:t xml:space="preserve"> </w:t>
            </w:r>
            <w:r>
              <w:rPr>
                <w:color w:val="A31515"/>
              </w:rPr>
              <w:t>выбор</w:t>
            </w:r>
            <w:r w:rsidRPr="00B551CB">
              <w:rPr>
                <w:color w:val="A31515"/>
                <w:lang w:val="en-US"/>
              </w:rPr>
              <w: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tab/>
              <w:t>system(</w:t>
            </w:r>
            <w:r w:rsidRPr="00B551CB">
              <w:rPr>
                <w:color w:val="A31515"/>
                <w:lang w:val="en-US"/>
              </w:rPr>
              <w:t>"pause"</w:t>
            </w:r>
            <w:r w:rsidRPr="00B551CB">
              <w:rPr>
                <w:lang w:val="en-US"/>
              </w:rPr>
              <w:t>);</w:t>
            </w:r>
            <w:r w:rsidRPr="00B551CB">
              <w:rPr>
                <w:lang w:val="en-US"/>
              </w:rPr>
              <w:br/>
              <w:t xml:space="preserve">        </w:t>
            </w:r>
            <w:r w:rsidRPr="00B551CB">
              <w:rPr>
                <w:lang w:val="en-US"/>
              </w:rPr>
              <w:tab/>
              <w:t>system(</w:t>
            </w:r>
            <w:r w:rsidRPr="00B551CB">
              <w:rPr>
                <w:color w:val="A31515"/>
                <w:lang w:val="en-US"/>
              </w:rPr>
              <w:t>"</w:t>
            </w:r>
            <w:proofErr w:type="spellStart"/>
            <w:r w:rsidRPr="00B551CB">
              <w:rPr>
                <w:color w:val="A31515"/>
                <w:lang w:val="en-US"/>
              </w:rPr>
              <w:t>cls</w:t>
            </w:r>
            <w:proofErr w:type="spellEnd"/>
            <w:r w:rsidRPr="00B551CB">
              <w:rPr>
                <w:color w:val="A31515"/>
                <w:lang w:val="en-US"/>
              </w:rPr>
              <w:t>"</w:t>
            </w:r>
            <w:r w:rsidRPr="00B551CB">
              <w:rPr>
                <w:lang w:val="en-US"/>
              </w:rPr>
              <w:t>);</w:t>
            </w:r>
            <w:r w:rsidRPr="00B551CB">
              <w:rPr>
                <w:lang w:val="en-US"/>
              </w:rPr>
              <w:br/>
            </w:r>
            <w:r w:rsidRPr="00B551CB">
              <w:rPr>
                <w:lang w:val="en-US"/>
              </w:rPr>
              <w:lastRenderedPageBreak/>
              <w:t xml:space="preserve">        </w:t>
            </w:r>
            <w:r w:rsidRPr="00B551CB">
              <w:rPr>
                <w:lang w:val="en-US"/>
              </w:rPr>
              <w:tab/>
            </w:r>
            <w:r w:rsidRPr="00B551CB">
              <w:rPr>
                <w:color w:val="0000FF"/>
                <w:lang w:val="en-US"/>
              </w:rPr>
              <w:t>break</w:t>
            </w:r>
            <w:r w:rsidRPr="00B551CB">
              <w:rPr>
                <w:lang w:val="en-US"/>
              </w:rPr>
              <w:t>;</w:t>
            </w:r>
            <w:r w:rsidRPr="00B551CB">
              <w:rPr>
                <w:lang w:val="en-US"/>
              </w:rPr>
              <w:br/>
              <w:t xml:space="preserve">    </w:t>
            </w:r>
            <w:r w:rsidRPr="00B551CB">
              <w:rPr>
                <w:lang w:val="en-US"/>
              </w:rPr>
              <w:tab/>
              <w:t>}</w:t>
            </w:r>
            <w:r w:rsidRPr="00B551CB">
              <w:rPr>
                <w:lang w:val="en-US"/>
              </w:rPr>
              <w:br/>
              <w:t xml:space="preserve">} </w:t>
            </w:r>
            <w:r w:rsidRPr="00B551CB">
              <w:rPr>
                <w:color w:val="0000FF"/>
                <w:lang w:val="en-US"/>
              </w:rPr>
              <w:t>while</w:t>
            </w:r>
            <w:r w:rsidRPr="00B551CB">
              <w:rPr>
                <w:lang w:val="en-US"/>
              </w:rPr>
              <w:t xml:space="preserve"> (choice != </w:t>
            </w:r>
            <w:r>
              <w:t>5);</w:t>
            </w:r>
            <w:r>
              <w:br/>
            </w:r>
            <w:r>
              <w:br/>
              <w:t xml:space="preserve"> </w:t>
            </w:r>
            <w:proofErr w:type="spellStart"/>
            <w:r>
              <w:rPr>
                <w:color w:val="0000FF"/>
              </w:rPr>
              <w:t>return</w:t>
            </w:r>
            <w:proofErr w:type="spellEnd"/>
            <w:r>
              <w:t xml:space="preserve"> 0;</w:t>
            </w:r>
            <w:r>
              <w:br/>
              <w:t>}</w:t>
            </w:r>
          </w:p>
        </w:tc>
      </w:tr>
    </w:tbl>
    <w:p w14:paraId="7E6D11D5" w14:textId="77777777" w:rsidR="004E26FF" w:rsidRDefault="00B551CB" w:rsidP="00B551CB">
      <w:r>
        <w:lastRenderedPageBreak/>
        <w:t>В C++ программы часто состоят из нескольких файлов. Это может быть полезно для улучшения организации кода и уменьшения сложности программы. Разбиение программы на несколько файлов может помочь сделать код более читаемым, уменьшить время компиляции и повторное использование кода.</w:t>
      </w:r>
      <w:r>
        <w:br/>
      </w:r>
      <w:r>
        <w:rPr>
          <w:lang w:val="ru-RU"/>
        </w:rPr>
        <w:tab/>
      </w:r>
      <w:r>
        <w:t>Существует несколько способов разбиения программы на файлы в C++. Один из самых распространенных способов - это использование заголовочных файлов и файлов реализации.</w:t>
      </w:r>
      <w:r>
        <w:br/>
      </w:r>
      <w:r>
        <w:rPr>
          <w:lang w:val="ru-RU"/>
        </w:rPr>
        <w:tab/>
      </w:r>
      <w:r>
        <w:t>Заголовочный файл содержит объявления функций, классов и переменных, которые используются в программе. Обычно он имеет расширение .h или .</w:t>
      </w:r>
      <w:proofErr w:type="spellStart"/>
      <w:r>
        <w:t>hpp</w:t>
      </w:r>
      <w:proofErr w:type="spellEnd"/>
      <w:r>
        <w:t>. Заголовочные файлы обычно не содержат реализации функций, только их объявления.</w:t>
      </w:r>
      <w:r>
        <w:br/>
      </w:r>
      <w:r>
        <w:rPr>
          <w:lang w:val="ru-RU"/>
        </w:rPr>
        <w:tab/>
      </w:r>
      <w:r>
        <w:t>Файл реализации содержит реализацию функций и классов, объявленных в заголовочном файле. Обычно он имеет расширение .</w:t>
      </w:r>
      <w:proofErr w:type="spellStart"/>
      <w:r>
        <w:t>cpp</w:t>
      </w:r>
      <w:proofErr w:type="spellEnd"/>
      <w:r>
        <w:t>. Файл реализации должен включать заголовочный файл, чтобы компилятор знал, какие функции и классы нужно реализовать.</w:t>
      </w:r>
      <w:r>
        <w:br/>
      </w:r>
      <w:r>
        <w:rPr>
          <w:lang w:val="ru-RU"/>
        </w:rPr>
        <w:tab/>
      </w:r>
      <w:r>
        <w:t>Разбиение программы на несколько файлов может помочь сделать код более читаемым и уменьшить сложность программы. Однако необходимо следить за тем, чтобы файлы были логически связаны друг с другом и правильно организованы в структуру проекта.</w:t>
      </w:r>
    </w:p>
    <w:p w14:paraId="39520AB8" w14:textId="77777777" w:rsidR="004E26FF" w:rsidRDefault="00B551CB" w:rsidP="00B551CB">
      <w:pPr>
        <w:jc w:val="center"/>
      </w:pPr>
      <w:r w:rsidRPr="00B551CB">
        <w:rPr>
          <w:b/>
        </w:rPr>
        <w:t xml:space="preserve">Теоретические сведения </w:t>
      </w:r>
      <w:r>
        <w:t>№ 2</w:t>
      </w:r>
    </w:p>
    <w:p w14:paraId="1B7215E1" w14:textId="77777777" w:rsidR="004E26FF" w:rsidRDefault="00B551CB" w:rsidP="00B551CB">
      <w:r>
        <w:t>Синтаксис STL основан на использовании таких синтаксических конструкций языка C++ как шаблоны (</w:t>
      </w:r>
      <w:proofErr w:type="spellStart"/>
      <w:r>
        <w:t>templates</w:t>
      </w:r>
      <w:proofErr w:type="spellEnd"/>
      <w:r>
        <w:t xml:space="preserve">) классов и шаблоны функций. </w:t>
      </w:r>
      <w:r>
        <w:br/>
      </w:r>
      <w:r>
        <w:rPr>
          <w:lang w:val="ru-RU"/>
        </w:rPr>
        <w:tab/>
      </w:r>
      <w:r>
        <w:t>По своей сути STL — это сложный набор шаблонных классов и функций, реализующих многие популярные и часто используемые структуры данных и алгоритмы.</w:t>
      </w:r>
      <w:r>
        <w:br/>
      </w:r>
      <w:r>
        <w:rPr>
          <w:lang w:val="ru-RU"/>
        </w:rPr>
        <w:tab/>
      </w:r>
      <w:r>
        <w:t xml:space="preserve">Центральным понятием STL, вокруг которого крутится всё остальное, это контейнер . </w:t>
      </w:r>
      <w:r>
        <w:rPr>
          <w:b/>
        </w:rPr>
        <w:t>Контейнер</w:t>
      </w:r>
      <w:r>
        <w:t xml:space="preserve"> — это набор некоторого количества обязательно однотипных элементов, упакованных в контейнер определенным образом. Простейшим прототипом контейнера в классическом языке C++ является массив. Тот способ, которым элементы упаковываются в контейнер и определяет тип контейнера и особенности работы с элементами в таком контейнере. STL вводит целый ряд разнообразных типов контейнеров, основные из них:</w:t>
      </w:r>
    </w:p>
    <w:p w14:paraId="02BE14D6" w14:textId="77777777" w:rsidR="004E26FF" w:rsidRDefault="00B551CB" w:rsidP="00B551CB">
      <w:pPr>
        <w:pStyle w:val="ab"/>
        <w:numPr>
          <w:ilvl w:val="0"/>
          <w:numId w:val="19"/>
        </w:numPr>
      </w:pPr>
      <w:r>
        <w:t>последовательные контейнеры — вектор (</w:t>
      </w:r>
      <w:proofErr w:type="spellStart"/>
      <w:r>
        <w:t>vector</w:t>
      </w:r>
      <w:proofErr w:type="spellEnd"/>
      <w:r>
        <w:t>), двусвязный список (</w:t>
      </w:r>
      <w:proofErr w:type="spellStart"/>
      <w:r>
        <w:t>list</w:t>
      </w:r>
      <w:proofErr w:type="spellEnd"/>
      <w:r>
        <w:t xml:space="preserve">), </w:t>
      </w:r>
      <w:proofErr w:type="spellStart"/>
      <w:r>
        <w:t>дэк</w:t>
      </w:r>
      <w:proofErr w:type="spellEnd"/>
      <w:r>
        <w:t xml:space="preserve"> (</w:t>
      </w:r>
      <w:proofErr w:type="spellStart"/>
      <w:r>
        <w:t>deque</w:t>
      </w:r>
      <w:proofErr w:type="spellEnd"/>
      <w:r>
        <w:t>);</w:t>
      </w:r>
    </w:p>
    <w:p w14:paraId="5131FCC7" w14:textId="77777777" w:rsidR="004E26FF" w:rsidRDefault="00B551CB" w:rsidP="00B551CB">
      <w:pPr>
        <w:pStyle w:val="ab"/>
        <w:numPr>
          <w:ilvl w:val="0"/>
          <w:numId w:val="19"/>
        </w:numPr>
      </w:pPr>
      <w:r>
        <w:t>ассоциативные контейнеры — множества (</w:t>
      </w:r>
      <w:proofErr w:type="spellStart"/>
      <w:r>
        <w:t>set</w:t>
      </w:r>
      <w:proofErr w:type="spellEnd"/>
      <w:r>
        <w:t>), хэш-таблицы (</w:t>
      </w:r>
      <w:proofErr w:type="spellStart"/>
      <w:r>
        <w:t>map</w:t>
      </w:r>
      <w:proofErr w:type="spellEnd"/>
      <w:r>
        <w:t>);</w:t>
      </w:r>
    </w:p>
    <w:tbl>
      <w:tblPr>
        <w:tblStyle w:val="Style29"/>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3330"/>
        <w:gridCol w:w="2760"/>
      </w:tblGrid>
      <w:tr w:rsidR="004E26FF" w14:paraId="0108B2AD" w14:textId="77777777">
        <w:tc>
          <w:tcPr>
            <w:tcW w:w="2190" w:type="dxa"/>
            <w:shd w:val="clear" w:color="auto" w:fill="auto"/>
            <w:tcMar>
              <w:top w:w="100" w:type="dxa"/>
              <w:left w:w="100" w:type="dxa"/>
              <w:bottom w:w="100" w:type="dxa"/>
              <w:right w:w="100" w:type="dxa"/>
            </w:tcMar>
          </w:tcPr>
          <w:p w14:paraId="05BB507D" w14:textId="77777777" w:rsidR="004E26FF" w:rsidRDefault="00B551CB" w:rsidP="00714597">
            <w:pPr>
              <w:ind w:firstLine="0"/>
            </w:pPr>
            <w:r>
              <w:lastRenderedPageBreak/>
              <w:t>Контейнер</w:t>
            </w:r>
          </w:p>
        </w:tc>
        <w:tc>
          <w:tcPr>
            <w:tcW w:w="3330" w:type="dxa"/>
            <w:shd w:val="clear" w:color="auto" w:fill="auto"/>
            <w:tcMar>
              <w:top w:w="100" w:type="dxa"/>
              <w:left w:w="100" w:type="dxa"/>
              <w:bottom w:w="100" w:type="dxa"/>
              <w:right w:w="100" w:type="dxa"/>
            </w:tcMar>
          </w:tcPr>
          <w:p w14:paraId="7E0B8EFE" w14:textId="77777777" w:rsidR="004E26FF" w:rsidRDefault="00B551CB" w:rsidP="00714597">
            <w:pPr>
              <w:ind w:firstLine="0"/>
            </w:pPr>
            <w:r>
              <w:t>Описание</w:t>
            </w:r>
          </w:p>
        </w:tc>
        <w:tc>
          <w:tcPr>
            <w:tcW w:w="2760" w:type="dxa"/>
            <w:shd w:val="clear" w:color="auto" w:fill="auto"/>
            <w:tcMar>
              <w:top w:w="100" w:type="dxa"/>
              <w:left w:w="100" w:type="dxa"/>
              <w:bottom w:w="100" w:type="dxa"/>
              <w:right w:w="100" w:type="dxa"/>
            </w:tcMar>
          </w:tcPr>
          <w:p w14:paraId="1C79A056" w14:textId="77777777" w:rsidR="004E26FF" w:rsidRDefault="00B551CB" w:rsidP="00714597">
            <w:pPr>
              <w:ind w:firstLine="0"/>
            </w:pPr>
            <w:r>
              <w:t>Требуемый заголовок</w:t>
            </w:r>
          </w:p>
        </w:tc>
      </w:tr>
      <w:tr w:rsidR="004E26FF" w14:paraId="08BFE135" w14:textId="77777777">
        <w:tc>
          <w:tcPr>
            <w:tcW w:w="2190" w:type="dxa"/>
            <w:shd w:val="clear" w:color="auto" w:fill="auto"/>
            <w:tcMar>
              <w:top w:w="100" w:type="dxa"/>
              <w:left w:w="100" w:type="dxa"/>
              <w:bottom w:w="100" w:type="dxa"/>
              <w:right w:w="100" w:type="dxa"/>
            </w:tcMar>
          </w:tcPr>
          <w:p w14:paraId="45BB4980" w14:textId="77777777" w:rsidR="004E26FF" w:rsidRDefault="00B551CB" w:rsidP="00714597">
            <w:pPr>
              <w:ind w:firstLine="0"/>
            </w:pPr>
            <w:proofErr w:type="spellStart"/>
            <w:r>
              <w:t>array</w:t>
            </w:r>
            <w:proofErr w:type="spellEnd"/>
          </w:p>
        </w:tc>
        <w:tc>
          <w:tcPr>
            <w:tcW w:w="3330" w:type="dxa"/>
            <w:shd w:val="clear" w:color="auto" w:fill="auto"/>
            <w:tcMar>
              <w:top w:w="100" w:type="dxa"/>
              <w:left w:w="100" w:type="dxa"/>
              <w:bottom w:w="100" w:type="dxa"/>
              <w:right w:w="100" w:type="dxa"/>
            </w:tcMar>
          </w:tcPr>
          <w:p w14:paraId="3CFF8540" w14:textId="77777777" w:rsidR="004E26FF" w:rsidRDefault="00B551CB" w:rsidP="00714597">
            <w:pPr>
              <w:ind w:firstLine="0"/>
            </w:pPr>
            <w:r>
              <w:t>Массив</w:t>
            </w:r>
          </w:p>
        </w:tc>
        <w:tc>
          <w:tcPr>
            <w:tcW w:w="2760" w:type="dxa"/>
            <w:shd w:val="clear" w:color="auto" w:fill="auto"/>
            <w:tcMar>
              <w:top w:w="100" w:type="dxa"/>
              <w:left w:w="100" w:type="dxa"/>
              <w:bottom w:w="100" w:type="dxa"/>
              <w:right w:w="100" w:type="dxa"/>
            </w:tcMar>
          </w:tcPr>
          <w:p w14:paraId="31A7ADB6" w14:textId="77777777" w:rsidR="004E26FF" w:rsidRDefault="00B551CB" w:rsidP="00B551CB">
            <w:r>
              <w:t>&lt;</w:t>
            </w:r>
            <w:proofErr w:type="spellStart"/>
            <w:r>
              <w:t>array</w:t>
            </w:r>
            <w:proofErr w:type="spellEnd"/>
            <w:r>
              <w:t>&gt;</w:t>
            </w:r>
          </w:p>
        </w:tc>
      </w:tr>
      <w:tr w:rsidR="004E26FF" w14:paraId="5E2E71BF" w14:textId="77777777">
        <w:tc>
          <w:tcPr>
            <w:tcW w:w="2190" w:type="dxa"/>
            <w:shd w:val="clear" w:color="auto" w:fill="auto"/>
            <w:tcMar>
              <w:top w:w="100" w:type="dxa"/>
              <w:left w:w="100" w:type="dxa"/>
              <w:bottom w:w="100" w:type="dxa"/>
              <w:right w:w="100" w:type="dxa"/>
            </w:tcMar>
          </w:tcPr>
          <w:p w14:paraId="442F69AC" w14:textId="77777777" w:rsidR="004E26FF" w:rsidRDefault="00B551CB" w:rsidP="00714597">
            <w:pPr>
              <w:ind w:firstLine="0"/>
            </w:pPr>
            <w:proofErr w:type="spellStart"/>
            <w:r>
              <w:t>vector</w:t>
            </w:r>
            <w:proofErr w:type="spellEnd"/>
          </w:p>
        </w:tc>
        <w:tc>
          <w:tcPr>
            <w:tcW w:w="3330" w:type="dxa"/>
            <w:shd w:val="clear" w:color="auto" w:fill="auto"/>
            <w:tcMar>
              <w:top w:w="100" w:type="dxa"/>
              <w:left w:w="100" w:type="dxa"/>
              <w:bottom w:w="100" w:type="dxa"/>
              <w:right w:w="100" w:type="dxa"/>
            </w:tcMar>
          </w:tcPr>
          <w:p w14:paraId="69F5C6E5" w14:textId="77777777" w:rsidR="004E26FF" w:rsidRDefault="00B551CB" w:rsidP="00714597">
            <w:pPr>
              <w:ind w:firstLine="0"/>
            </w:pPr>
            <w:r>
              <w:t>Динамический массив</w:t>
            </w:r>
          </w:p>
        </w:tc>
        <w:tc>
          <w:tcPr>
            <w:tcW w:w="2760" w:type="dxa"/>
            <w:shd w:val="clear" w:color="auto" w:fill="auto"/>
            <w:tcMar>
              <w:top w:w="100" w:type="dxa"/>
              <w:left w:w="100" w:type="dxa"/>
              <w:bottom w:w="100" w:type="dxa"/>
              <w:right w:w="100" w:type="dxa"/>
            </w:tcMar>
          </w:tcPr>
          <w:p w14:paraId="14DC301C" w14:textId="77777777" w:rsidR="004E26FF" w:rsidRDefault="00B551CB" w:rsidP="00B551CB">
            <w:r>
              <w:t>&lt;</w:t>
            </w:r>
            <w:proofErr w:type="spellStart"/>
            <w:r>
              <w:t>vector</w:t>
            </w:r>
            <w:proofErr w:type="spellEnd"/>
            <w:r>
              <w:t>&gt;</w:t>
            </w:r>
          </w:p>
        </w:tc>
      </w:tr>
      <w:tr w:rsidR="004E26FF" w14:paraId="75F98097" w14:textId="77777777">
        <w:tc>
          <w:tcPr>
            <w:tcW w:w="2190" w:type="dxa"/>
            <w:shd w:val="clear" w:color="auto" w:fill="auto"/>
            <w:tcMar>
              <w:top w:w="100" w:type="dxa"/>
              <w:left w:w="100" w:type="dxa"/>
              <w:bottom w:w="100" w:type="dxa"/>
              <w:right w:w="100" w:type="dxa"/>
            </w:tcMar>
          </w:tcPr>
          <w:p w14:paraId="36CE827B" w14:textId="77777777" w:rsidR="004E26FF" w:rsidRDefault="00B551CB" w:rsidP="00714597">
            <w:pPr>
              <w:ind w:firstLine="0"/>
            </w:pPr>
            <w:proofErr w:type="spellStart"/>
            <w:r>
              <w:t>deque</w:t>
            </w:r>
            <w:proofErr w:type="spellEnd"/>
          </w:p>
        </w:tc>
        <w:tc>
          <w:tcPr>
            <w:tcW w:w="3330" w:type="dxa"/>
            <w:shd w:val="clear" w:color="auto" w:fill="auto"/>
            <w:tcMar>
              <w:top w:w="100" w:type="dxa"/>
              <w:left w:w="100" w:type="dxa"/>
              <w:bottom w:w="100" w:type="dxa"/>
              <w:right w:w="100" w:type="dxa"/>
            </w:tcMar>
          </w:tcPr>
          <w:p w14:paraId="2B707736" w14:textId="77777777" w:rsidR="004E26FF" w:rsidRDefault="00B551CB" w:rsidP="00714597">
            <w:pPr>
              <w:ind w:firstLine="0"/>
            </w:pPr>
            <w:r>
              <w:t>Двунаправленная очередь</w:t>
            </w:r>
          </w:p>
        </w:tc>
        <w:tc>
          <w:tcPr>
            <w:tcW w:w="2760" w:type="dxa"/>
            <w:shd w:val="clear" w:color="auto" w:fill="auto"/>
            <w:tcMar>
              <w:top w:w="100" w:type="dxa"/>
              <w:left w:w="100" w:type="dxa"/>
              <w:bottom w:w="100" w:type="dxa"/>
              <w:right w:w="100" w:type="dxa"/>
            </w:tcMar>
          </w:tcPr>
          <w:p w14:paraId="149A13E2" w14:textId="77777777" w:rsidR="004E26FF" w:rsidRDefault="00B551CB" w:rsidP="00B551CB">
            <w:r>
              <w:t>&lt;</w:t>
            </w:r>
            <w:proofErr w:type="spellStart"/>
            <w:r>
              <w:t>deque</w:t>
            </w:r>
            <w:proofErr w:type="spellEnd"/>
            <w:r>
              <w:t>&gt;</w:t>
            </w:r>
          </w:p>
        </w:tc>
      </w:tr>
      <w:tr w:rsidR="004E26FF" w14:paraId="408699C5" w14:textId="77777777">
        <w:tc>
          <w:tcPr>
            <w:tcW w:w="2190" w:type="dxa"/>
            <w:shd w:val="clear" w:color="auto" w:fill="auto"/>
            <w:tcMar>
              <w:top w:w="100" w:type="dxa"/>
              <w:left w:w="100" w:type="dxa"/>
              <w:bottom w:w="100" w:type="dxa"/>
              <w:right w:w="100" w:type="dxa"/>
            </w:tcMar>
          </w:tcPr>
          <w:p w14:paraId="7FC72999" w14:textId="77777777" w:rsidR="004E26FF" w:rsidRDefault="00B551CB" w:rsidP="00714597">
            <w:pPr>
              <w:ind w:firstLine="0"/>
            </w:pPr>
            <w:proofErr w:type="spellStart"/>
            <w:r>
              <w:t>forward_list</w:t>
            </w:r>
            <w:proofErr w:type="spellEnd"/>
          </w:p>
        </w:tc>
        <w:tc>
          <w:tcPr>
            <w:tcW w:w="3330" w:type="dxa"/>
            <w:shd w:val="clear" w:color="auto" w:fill="auto"/>
            <w:tcMar>
              <w:top w:w="100" w:type="dxa"/>
              <w:left w:w="100" w:type="dxa"/>
              <w:bottom w:w="100" w:type="dxa"/>
              <w:right w:w="100" w:type="dxa"/>
            </w:tcMar>
          </w:tcPr>
          <w:p w14:paraId="1693BF75" w14:textId="77777777" w:rsidR="004E26FF" w:rsidRDefault="00B551CB" w:rsidP="00714597">
            <w:pPr>
              <w:ind w:firstLine="0"/>
            </w:pPr>
            <w:r>
              <w:t>Односвязный список</w:t>
            </w:r>
          </w:p>
        </w:tc>
        <w:tc>
          <w:tcPr>
            <w:tcW w:w="2760" w:type="dxa"/>
            <w:shd w:val="clear" w:color="auto" w:fill="auto"/>
            <w:tcMar>
              <w:top w:w="100" w:type="dxa"/>
              <w:left w:w="100" w:type="dxa"/>
              <w:bottom w:w="100" w:type="dxa"/>
              <w:right w:w="100" w:type="dxa"/>
            </w:tcMar>
          </w:tcPr>
          <w:p w14:paraId="3D249C22" w14:textId="77777777" w:rsidR="004E26FF" w:rsidRDefault="00B551CB" w:rsidP="00B551CB">
            <w:r>
              <w:t>&lt;</w:t>
            </w:r>
            <w:proofErr w:type="spellStart"/>
            <w:r>
              <w:t>forward_list</w:t>
            </w:r>
            <w:proofErr w:type="spellEnd"/>
            <w:r>
              <w:t>&gt;</w:t>
            </w:r>
          </w:p>
        </w:tc>
      </w:tr>
      <w:tr w:rsidR="004E26FF" w14:paraId="676F8901" w14:textId="77777777">
        <w:tc>
          <w:tcPr>
            <w:tcW w:w="2190" w:type="dxa"/>
            <w:shd w:val="clear" w:color="auto" w:fill="auto"/>
            <w:tcMar>
              <w:top w:w="100" w:type="dxa"/>
              <w:left w:w="100" w:type="dxa"/>
              <w:bottom w:w="100" w:type="dxa"/>
              <w:right w:w="100" w:type="dxa"/>
            </w:tcMar>
          </w:tcPr>
          <w:p w14:paraId="06C5F71B" w14:textId="77777777" w:rsidR="004E26FF" w:rsidRDefault="00B551CB" w:rsidP="00714597">
            <w:pPr>
              <w:ind w:firstLine="0"/>
            </w:pPr>
            <w:proofErr w:type="spellStart"/>
            <w:r>
              <w:t>list</w:t>
            </w:r>
            <w:proofErr w:type="spellEnd"/>
          </w:p>
        </w:tc>
        <w:tc>
          <w:tcPr>
            <w:tcW w:w="3330" w:type="dxa"/>
            <w:shd w:val="clear" w:color="auto" w:fill="auto"/>
            <w:tcMar>
              <w:top w:w="100" w:type="dxa"/>
              <w:left w:w="100" w:type="dxa"/>
              <w:bottom w:w="100" w:type="dxa"/>
              <w:right w:w="100" w:type="dxa"/>
            </w:tcMar>
          </w:tcPr>
          <w:p w14:paraId="73A586CB" w14:textId="77777777" w:rsidR="004E26FF" w:rsidRDefault="00B551CB" w:rsidP="00714597">
            <w:pPr>
              <w:ind w:firstLine="0"/>
            </w:pPr>
            <w:r>
              <w:t>Двусвязный список</w:t>
            </w:r>
          </w:p>
        </w:tc>
        <w:tc>
          <w:tcPr>
            <w:tcW w:w="2760" w:type="dxa"/>
            <w:shd w:val="clear" w:color="auto" w:fill="auto"/>
            <w:tcMar>
              <w:top w:w="100" w:type="dxa"/>
              <w:left w:w="100" w:type="dxa"/>
              <w:bottom w:w="100" w:type="dxa"/>
              <w:right w:w="100" w:type="dxa"/>
            </w:tcMar>
          </w:tcPr>
          <w:p w14:paraId="30311E98" w14:textId="77777777" w:rsidR="004E26FF" w:rsidRDefault="00B551CB" w:rsidP="00B551CB">
            <w:r>
              <w:t>&lt;</w:t>
            </w:r>
            <w:proofErr w:type="spellStart"/>
            <w:r>
              <w:t>list</w:t>
            </w:r>
            <w:proofErr w:type="spellEnd"/>
            <w:r>
              <w:t>&gt;</w:t>
            </w:r>
          </w:p>
        </w:tc>
      </w:tr>
      <w:tr w:rsidR="004E26FF" w14:paraId="6F6E7A89" w14:textId="77777777">
        <w:tc>
          <w:tcPr>
            <w:tcW w:w="2190" w:type="dxa"/>
            <w:shd w:val="clear" w:color="auto" w:fill="auto"/>
            <w:tcMar>
              <w:top w:w="100" w:type="dxa"/>
              <w:left w:w="100" w:type="dxa"/>
              <w:bottom w:w="100" w:type="dxa"/>
              <w:right w:w="100" w:type="dxa"/>
            </w:tcMar>
          </w:tcPr>
          <w:p w14:paraId="3CE7D8C2" w14:textId="77777777" w:rsidR="004E26FF" w:rsidRDefault="00B551CB" w:rsidP="00714597">
            <w:pPr>
              <w:ind w:firstLine="0"/>
            </w:pPr>
            <w:proofErr w:type="spellStart"/>
            <w:r>
              <w:t>set</w:t>
            </w:r>
            <w:proofErr w:type="spellEnd"/>
          </w:p>
        </w:tc>
        <w:tc>
          <w:tcPr>
            <w:tcW w:w="3330" w:type="dxa"/>
            <w:shd w:val="clear" w:color="auto" w:fill="auto"/>
            <w:tcMar>
              <w:top w:w="100" w:type="dxa"/>
              <w:left w:w="100" w:type="dxa"/>
              <w:bottom w:w="100" w:type="dxa"/>
              <w:right w:w="100" w:type="dxa"/>
            </w:tcMar>
          </w:tcPr>
          <w:p w14:paraId="25736BCF" w14:textId="77777777" w:rsidR="004E26FF" w:rsidRDefault="00B551CB" w:rsidP="00714597">
            <w:pPr>
              <w:ind w:firstLine="0"/>
            </w:pPr>
            <w:r>
              <w:t>Множество уникальных элементов</w:t>
            </w:r>
          </w:p>
        </w:tc>
        <w:tc>
          <w:tcPr>
            <w:tcW w:w="2760" w:type="dxa"/>
            <w:shd w:val="clear" w:color="auto" w:fill="auto"/>
            <w:tcMar>
              <w:top w:w="100" w:type="dxa"/>
              <w:left w:w="100" w:type="dxa"/>
              <w:bottom w:w="100" w:type="dxa"/>
              <w:right w:w="100" w:type="dxa"/>
            </w:tcMar>
          </w:tcPr>
          <w:p w14:paraId="57FBBC2A" w14:textId="77777777" w:rsidR="004E26FF" w:rsidRDefault="00B551CB" w:rsidP="00B551CB">
            <w:r>
              <w:t>&lt;</w:t>
            </w:r>
            <w:proofErr w:type="spellStart"/>
            <w:r>
              <w:t>set</w:t>
            </w:r>
            <w:proofErr w:type="spellEnd"/>
            <w:r>
              <w:t>&gt;</w:t>
            </w:r>
          </w:p>
        </w:tc>
      </w:tr>
      <w:tr w:rsidR="004E26FF" w14:paraId="53CC9379" w14:textId="77777777">
        <w:tc>
          <w:tcPr>
            <w:tcW w:w="2190" w:type="dxa"/>
            <w:shd w:val="clear" w:color="auto" w:fill="auto"/>
            <w:tcMar>
              <w:top w:w="100" w:type="dxa"/>
              <w:left w:w="100" w:type="dxa"/>
              <w:bottom w:w="100" w:type="dxa"/>
              <w:right w:w="100" w:type="dxa"/>
            </w:tcMar>
          </w:tcPr>
          <w:p w14:paraId="7C5FCD75" w14:textId="77777777" w:rsidR="004E26FF" w:rsidRDefault="00B551CB" w:rsidP="00714597">
            <w:pPr>
              <w:ind w:firstLine="0"/>
            </w:pPr>
            <w:proofErr w:type="spellStart"/>
            <w:r>
              <w:t>map</w:t>
            </w:r>
            <w:proofErr w:type="spellEnd"/>
          </w:p>
        </w:tc>
        <w:tc>
          <w:tcPr>
            <w:tcW w:w="3330" w:type="dxa"/>
            <w:shd w:val="clear" w:color="auto" w:fill="auto"/>
            <w:tcMar>
              <w:top w:w="100" w:type="dxa"/>
              <w:left w:w="100" w:type="dxa"/>
              <w:bottom w:w="100" w:type="dxa"/>
              <w:right w:w="100" w:type="dxa"/>
            </w:tcMar>
          </w:tcPr>
          <w:p w14:paraId="0259ECBB" w14:textId="77777777" w:rsidR="004E26FF" w:rsidRDefault="00B551CB" w:rsidP="00714597">
            <w:pPr>
              <w:ind w:firstLine="0"/>
            </w:pPr>
            <w:r>
              <w:t>Хранит пары “ключ\</w:t>
            </w:r>
            <w:proofErr w:type="spellStart"/>
            <w:r>
              <w:t>значение”,где</w:t>
            </w:r>
            <w:proofErr w:type="spellEnd"/>
            <w:r>
              <w:t xml:space="preserve"> каждый ключ может быть ассоциирован с двумя и более значениями</w:t>
            </w:r>
          </w:p>
        </w:tc>
        <w:tc>
          <w:tcPr>
            <w:tcW w:w="2760" w:type="dxa"/>
            <w:shd w:val="clear" w:color="auto" w:fill="auto"/>
            <w:tcMar>
              <w:top w:w="100" w:type="dxa"/>
              <w:left w:w="100" w:type="dxa"/>
              <w:bottom w:w="100" w:type="dxa"/>
              <w:right w:w="100" w:type="dxa"/>
            </w:tcMar>
          </w:tcPr>
          <w:p w14:paraId="4EDB72B6" w14:textId="77777777" w:rsidR="004E26FF" w:rsidRDefault="00B551CB" w:rsidP="00B551CB">
            <w:r>
              <w:t>&lt;</w:t>
            </w:r>
            <w:proofErr w:type="spellStart"/>
            <w:r>
              <w:t>map</w:t>
            </w:r>
            <w:proofErr w:type="spellEnd"/>
            <w:r>
              <w:t>&gt;</w:t>
            </w:r>
          </w:p>
        </w:tc>
      </w:tr>
    </w:tbl>
    <w:p w14:paraId="6A427441" w14:textId="77777777" w:rsidR="004E26FF" w:rsidRDefault="00B551CB" w:rsidP="00B551CB">
      <w:pPr>
        <w:rPr>
          <w:color w:val="000000" w:themeColor="text1"/>
        </w:rPr>
      </w:pPr>
      <w:r>
        <w:rPr>
          <w:b/>
        </w:rPr>
        <w:t xml:space="preserve">Массив </w:t>
      </w:r>
      <w:r>
        <w:t>— структура данных, хранящая набор значений (элементов массива), идентифицируемых по индексу или набору индексов, принимающих целые (или приводимые к целым) значения из некоторого заданного непрерывного диапазона.</w:t>
      </w:r>
      <w:r>
        <w:br/>
      </w:r>
      <w:r w:rsidRPr="00B551CB">
        <w:rPr>
          <w:lang w:val="ru-RU"/>
        </w:rPr>
        <w:tab/>
      </w:r>
      <w:proofErr w:type="spellStart"/>
      <w:r>
        <w:rPr>
          <w:b/>
        </w:rPr>
        <w:t>std</w:t>
      </w:r>
      <w:proofErr w:type="spellEnd"/>
      <w:r>
        <w:rPr>
          <w:b/>
        </w:rPr>
        <w:t>::</w:t>
      </w:r>
      <w:proofErr w:type="spellStart"/>
      <w:r>
        <w:rPr>
          <w:b/>
        </w:rPr>
        <w:t>array</w:t>
      </w:r>
      <w:proofErr w:type="spellEnd"/>
      <w:r>
        <w:t xml:space="preserve"> — это фиксированный массив, который не распадается в указатель при передаче в функцию. </w:t>
      </w:r>
      <w:proofErr w:type="spellStart"/>
      <w:r>
        <w:t>std</w:t>
      </w:r>
      <w:proofErr w:type="spellEnd"/>
      <w:r>
        <w:t>::</w:t>
      </w:r>
      <w:proofErr w:type="spellStart"/>
      <w:r>
        <w:t>array</w:t>
      </w:r>
      <w:proofErr w:type="spellEnd"/>
      <w:r>
        <w:t xml:space="preserve"> определяется в заголовочном файле </w:t>
      </w:r>
      <w:proofErr w:type="spellStart"/>
      <w:r>
        <w:t>array</w:t>
      </w:r>
      <w:proofErr w:type="spellEnd"/>
      <w:r>
        <w:t xml:space="preserve">, внутри пространства имен </w:t>
      </w:r>
      <w:proofErr w:type="spellStart"/>
      <w:r>
        <w:t>std</w:t>
      </w:r>
      <w:proofErr w:type="spellEnd"/>
      <w:r>
        <w:t xml:space="preserve">. В отличие от стандартных фиксированных массивов, в </w:t>
      </w:r>
      <w:proofErr w:type="spellStart"/>
      <w:r>
        <w:t>std</w:t>
      </w:r>
      <w:proofErr w:type="spellEnd"/>
      <w:r>
        <w:t>::</w:t>
      </w:r>
      <w:proofErr w:type="spellStart"/>
      <w:r>
        <w:t>array</w:t>
      </w:r>
      <w:proofErr w:type="spellEnd"/>
      <w:r>
        <w:t xml:space="preserve"> вы не можете пропустить (не указывать) длину массива.</w:t>
      </w:r>
      <w:r>
        <w:br/>
      </w:r>
      <w:r w:rsidRPr="00B551CB">
        <w:rPr>
          <w:lang w:val="ru-RU"/>
        </w:rPr>
        <w:tab/>
      </w:r>
      <w:r>
        <w:rPr>
          <w:color w:val="000000" w:themeColor="text1"/>
        </w:rPr>
        <w:t xml:space="preserve">Объявим переменную </w:t>
      </w:r>
      <w:proofErr w:type="spellStart"/>
      <w:r>
        <w:rPr>
          <w:color w:val="000000" w:themeColor="text1"/>
          <w:shd w:val="clear" w:color="auto" w:fill="F9F2F4"/>
        </w:rPr>
        <w:t>std</w:t>
      </w:r>
      <w:proofErr w:type="spellEnd"/>
      <w:r>
        <w:rPr>
          <w:color w:val="000000" w:themeColor="text1"/>
          <w:shd w:val="clear" w:color="auto" w:fill="F9F2F4"/>
        </w:rPr>
        <w:t>::</w:t>
      </w:r>
      <w:proofErr w:type="spellStart"/>
      <w:r>
        <w:rPr>
          <w:color w:val="000000" w:themeColor="text1"/>
          <w:shd w:val="clear" w:color="auto" w:fill="F9F2F4"/>
        </w:rPr>
        <w:t>array</w:t>
      </w:r>
      <w:proofErr w:type="spellEnd"/>
      <w:r>
        <w:rPr>
          <w:color w:val="000000" w:themeColor="text1"/>
          <w:shd w:val="clear" w:color="auto" w:fill="F9F2F4"/>
        </w:rPr>
        <w:t xml:space="preserve"> :</w:t>
      </w:r>
    </w:p>
    <w:tbl>
      <w:tblPr>
        <w:tblStyle w:val="Style30"/>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3"/>
      </w:tblGrid>
      <w:tr w:rsidR="004E26FF" w:rsidRPr="0069169C" w14:paraId="454188D4" w14:textId="77777777">
        <w:tc>
          <w:tcPr>
            <w:tcW w:w="10143" w:type="dxa"/>
            <w:shd w:val="clear" w:color="auto" w:fill="auto"/>
            <w:tcMar>
              <w:top w:w="100" w:type="dxa"/>
              <w:left w:w="100" w:type="dxa"/>
              <w:bottom w:w="100" w:type="dxa"/>
              <w:right w:w="100" w:type="dxa"/>
            </w:tcMar>
          </w:tcPr>
          <w:p w14:paraId="1272BFA7" w14:textId="77777777" w:rsidR="004E26FF" w:rsidRPr="00B551CB" w:rsidRDefault="00B551CB" w:rsidP="00B551CB">
            <w:pPr>
              <w:rPr>
                <w:color w:val="A31515"/>
                <w:lang w:val="en-US"/>
              </w:rPr>
            </w:pPr>
            <w:r w:rsidRPr="00B551CB">
              <w:rPr>
                <w:lang w:val="en-US"/>
              </w:rPr>
              <w:t>#include</w:t>
            </w:r>
            <w:r w:rsidRPr="00B551CB">
              <w:rPr>
                <w:color w:val="434343"/>
                <w:lang w:val="en-US"/>
              </w:rPr>
              <w:t xml:space="preserve"> </w:t>
            </w:r>
            <w:r w:rsidRPr="00B551CB">
              <w:rPr>
                <w:color w:val="A31515"/>
                <w:lang w:val="en-US"/>
              </w:rPr>
              <w:t>&lt;array&gt;</w:t>
            </w:r>
          </w:p>
          <w:p w14:paraId="572F1B92"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color w:val="434343"/>
                <w:lang w:val="en-US"/>
              </w:rPr>
              <w:t>std::</w:t>
            </w:r>
            <w:r w:rsidRPr="00B551CB">
              <w:rPr>
                <w:color w:val="2B91AF"/>
                <w:lang w:val="en-US"/>
              </w:rPr>
              <w:t>array</w:t>
            </w:r>
            <w:r w:rsidRPr="00B551CB">
              <w:rPr>
                <w:color w:val="434343"/>
                <w:lang w:val="en-US"/>
              </w:rPr>
              <w:t>&lt;</w:t>
            </w:r>
            <w:r w:rsidRPr="00B551CB">
              <w:rPr>
                <w:color w:val="0000FF"/>
                <w:lang w:val="en-US"/>
              </w:rPr>
              <w:t>int</w:t>
            </w:r>
            <w:r w:rsidRPr="00B551CB">
              <w:rPr>
                <w:color w:val="434343"/>
                <w:lang w:val="en-US"/>
              </w:rPr>
              <w:t xml:space="preserve">,6&gt; numbers; </w:t>
            </w:r>
            <w:r w:rsidRPr="00B551CB">
              <w:rPr>
                <w:lang w:val="en-US"/>
              </w:rPr>
              <w:t xml:space="preserve">// </w:t>
            </w:r>
            <w:r>
              <w:t>объявляем</w:t>
            </w:r>
            <w:r w:rsidRPr="00B551CB">
              <w:rPr>
                <w:lang w:val="en-US"/>
              </w:rPr>
              <w:t xml:space="preserve"> </w:t>
            </w:r>
            <w:r>
              <w:t>массив</w:t>
            </w:r>
            <w:r w:rsidRPr="00B551CB">
              <w:rPr>
                <w:lang w:val="en-US"/>
              </w:rPr>
              <w:t xml:space="preserve"> </w:t>
            </w:r>
            <w:r>
              <w:t>значений</w:t>
            </w:r>
            <w:r w:rsidRPr="00B551CB">
              <w:rPr>
                <w:lang w:val="en-US"/>
              </w:rPr>
              <w:t xml:space="preserve"> int </w:t>
            </w:r>
            <w:r>
              <w:t>длиной</w:t>
            </w:r>
            <w:r w:rsidRPr="00B551CB">
              <w:rPr>
                <w:lang w:val="en-US"/>
              </w:rPr>
              <w:t xml:space="preserve"> 6</w:t>
            </w:r>
            <w:r w:rsidRPr="00B551CB">
              <w:rPr>
                <w:lang w:val="en-US"/>
              </w:rPr>
              <w:br/>
              <w:t>}</w:t>
            </w:r>
          </w:p>
        </w:tc>
      </w:tr>
    </w:tbl>
    <w:p w14:paraId="7E2B1038" w14:textId="77777777" w:rsidR="004E26FF" w:rsidRDefault="00B551CB" w:rsidP="00B551CB">
      <w:r>
        <w:lastRenderedPageBreak/>
        <w:t>Чтобы инициализировать контейнер определенными значениями, можно использовать инициализатор - в фигурных скобках передать значения элементам контейнера:</w:t>
      </w:r>
    </w:p>
    <w:tbl>
      <w:tblPr>
        <w:tblStyle w:val="Style31"/>
        <w:tblW w:w="1011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17"/>
      </w:tblGrid>
      <w:tr w:rsidR="004E26FF" w:rsidRPr="0069169C" w14:paraId="71267F17" w14:textId="77777777">
        <w:tc>
          <w:tcPr>
            <w:tcW w:w="10117" w:type="dxa"/>
            <w:shd w:val="clear" w:color="auto" w:fill="auto"/>
            <w:tcMar>
              <w:top w:w="100" w:type="dxa"/>
              <w:left w:w="100" w:type="dxa"/>
              <w:bottom w:w="100" w:type="dxa"/>
              <w:right w:w="100" w:type="dxa"/>
            </w:tcMar>
          </w:tcPr>
          <w:p w14:paraId="551A2110" w14:textId="77777777" w:rsidR="004E26FF" w:rsidRPr="00B551CB" w:rsidRDefault="00B551CB" w:rsidP="00B551CB">
            <w:pPr>
              <w:rPr>
                <w:lang w:val="en-US"/>
              </w:rPr>
            </w:pPr>
            <w:r w:rsidRPr="00B551CB">
              <w:rPr>
                <w:lang w:val="en-US"/>
              </w:rPr>
              <w:t xml:space="preserve">#include </w:t>
            </w:r>
            <w:r w:rsidRPr="00B551CB">
              <w:rPr>
                <w:color w:val="A31515"/>
                <w:lang w:val="en-US"/>
              </w:rPr>
              <w:t>&lt;array&gt;</w:t>
            </w:r>
          </w:p>
          <w:p w14:paraId="6673523B"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t xml:space="preserve">  </w:t>
            </w:r>
            <w:r w:rsidRPr="00B551CB">
              <w:rPr>
                <w:lang w:val="en-US"/>
              </w:rPr>
              <w:tab/>
              <w:t>std::</w:t>
            </w:r>
            <w:r w:rsidRPr="00B551CB">
              <w:rPr>
                <w:color w:val="2B91AF"/>
                <w:lang w:val="en-US"/>
              </w:rPr>
              <w:t>array</w:t>
            </w:r>
            <w:r w:rsidRPr="00B551CB">
              <w:rPr>
                <w:lang w:val="en-US"/>
              </w:rPr>
              <w:t>&lt;</w:t>
            </w:r>
            <w:r w:rsidRPr="00B551CB">
              <w:rPr>
                <w:color w:val="0000FF"/>
                <w:lang w:val="en-US"/>
              </w:rPr>
              <w:t>int</w:t>
            </w:r>
            <w:r w:rsidRPr="00B551CB">
              <w:rPr>
                <w:lang w:val="en-US"/>
              </w:rPr>
              <w:t xml:space="preserve">, 6&gt; numbers{ 2, 3, 4, 5, 6, 7}; </w:t>
            </w:r>
            <w:r w:rsidRPr="00B551CB">
              <w:rPr>
                <w:color w:val="008000"/>
                <w:lang w:val="en-US"/>
              </w:rPr>
              <w:t xml:space="preserve">// </w:t>
            </w:r>
            <w:r>
              <w:rPr>
                <w:color w:val="008000"/>
              </w:rPr>
              <w:t>состоит</w:t>
            </w:r>
            <w:r w:rsidRPr="00B551CB">
              <w:rPr>
                <w:color w:val="008000"/>
                <w:lang w:val="en-US"/>
              </w:rPr>
              <w:t xml:space="preserve"> </w:t>
            </w:r>
            <w:r>
              <w:rPr>
                <w:color w:val="008000"/>
              </w:rPr>
              <w:t>из</w:t>
            </w:r>
            <w:r w:rsidRPr="00B551CB">
              <w:rPr>
                <w:color w:val="008000"/>
                <w:lang w:val="en-US"/>
              </w:rPr>
              <w:t xml:space="preserve"> 6 </w:t>
            </w:r>
            <w:r>
              <w:rPr>
                <w:color w:val="008000"/>
              </w:rPr>
              <w:t>чисел</w:t>
            </w:r>
            <w:r w:rsidRPr="00B551CB">
              <w:rPr>
                <w:color w:val="008000"/>
                <w:lang w:val="en-US"/>
              </w:rPr>
              <w:t xml:space="preserve"> int</w:t>
            </w:r>
            <w:r w:rsidRPr="00B551CB">
              <w:rPr>
                <w:color w:val="008000"/>
                <w:lang w:val="en-US"/>
              </w:rPr>
              <w:br/>
            </w:r>
            <w:r w:rsidRPr="00B551CB">
              <w:rPr>
                <w:lang w:val="en-US"/>
              </w:rPr>
              <w:t>}</w:t>
            </w:r>
          </w:p>
        </w:tc>
      </w:tr>
    </w:tbl>
    <w:p w14:paraId="6CE69781" w14:textId="77777777" w:rsidR="004E26FF" w:rsidRDefault="00B551CB" w:rsidP="00B551CB">
      <w:r>
        <w:t xml:space="preserve">Для доступа к элементам контейнера </w:t>
      </w:r>
      <w:proofErr w:type="spellStart"/>
      <w:r>
        <w:t>array</w:t>
      </w:r>
      <w:proofErr w:type="spellEnd"/>
      <w:r>
        <w:t xml:space="preserve"> можно применять тот же синтаксис, что при работе с массивами - в квадратных скобках указывать индекс элемента, к которому идет обращение:</w:t>
      </w:r>
    </w:p>
    <w:tbl>
      <w:tblPr>
        <w:tblStyle w:val="Style3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29"/>
      </w:tblGrid>
      <w:tr w:rsidR="004E26FF" w:rsidRPr="0069169C" w14:paraId="586C4E6D" w14:textId="77777777">
        <w:tc>
          <w:tcPr>
            <w:tcW w:w="9029" w:type="dxa"/>
            <w:shd w:val="clear" w:color="auto" w:fill="auto"/>
            <w:tcMar>
              <w:top w:w="100" w:type="dxa"/>
              <w:left w:w="100" w:type="dxa"/>
              <w:bottom w:w="100" w:type="dxa"/>
              <w:right w:w="100" w:type="dxa"/>
            </w:tcMar>
          </w:tcPr>
          <w:p w14:paraId="654F1D55" w14:textId="77777777" w:rsidR="004E26FF" w:rsidRPr="00714597" w:rsidRDefault="00B551CB" w:rsidP="00B551CB">
            <w:pPr>
              <w:rPr>
                <w:lang w:val="en-US"/>
              </w:rPr>
            </w:pPr>
            <w:r w:rsidRPr="00714597">
              <w:rPr>
                <w:color w:val="808080"/>
                <w:lang w:val="en-US"/>
              </w:rPr>
              <w:t>#include</w:t>
            </w:r>
            <w:r w:rsidRPr="00714597">
              <w:rPr>
                <w:lang w:val="en-US"/>
              </w:rPr>
              <w:t xml:space="preserve"> &lt;array&gt;</w:t>
            </w:r>
            <w:r w:rsidRPr="00714597">
              <w:rPr>
                <w:lang w:val="en-US"/>
              </w:rPr>
              <w:br/>
            </w:r>
            <w:r w:rsidRPr="00714597">
              <w:rPr>
                <w:color w:val="808080"/>
                <w:lang w:val="en-US"/>
              </w:rPr>
              <w:t>#include</w:t>
            </w:r>
            <w:r w:rsidRPr="00714597">
              <w:rPr>
                <w:lang w:val="en-US"/>
              </w:rPr>
              <w:t xml:space="preserve"> &lt;iostream&gt;</w:t>
            </w:r>
          </w:p>
          <w:p w14:paraId="27252E41" w14:textId="77777777" w:rsidR="004E26FF" w:rsidRPr="00714597" w:rsidRDefault="00B551CB" w:rsidP="00B551CB">
            <w:pPr>
              <w:rPr>
                <w:color w:val="808080"/>
                <w:lang w:val="en-US"/>
              </w:rPr>
            </w:pPr>
            <w:r w:rsidRPr="00714597">
              <w:rPr>
                <w:color w:val="0000FF"/>
                <w:lang w:val="en-US"/>
              </w:rPr>
              <w:t>using</w:t>
            </w:r>
            <w:r w:rsidRPr="00714597">
              <w:rPr>
                <w:lang w:val="en-US"/>
              </w:rPr>
              <w:t xml:space="preserve"> </w:t>
            </w:r>
            <w:r w:rsidRPr="00714597">
              <w:rPr>
                <w:color w:val="0000FF"/>
                <w:lang w:val="en-US"/>
              </w:rPr>
              <w:t>namespace</w:t>
            </w:r>
            <w:r w:rsidRPr="00714597">
              <w:rPr>
                <w:lang w:val="en-US"/>
              </w:rPr>
              <w:t xml:space="preserve"> std;</w:t>
            </w:r>
            <w:r w:rsidRPr="00714597">
              <w:rPr>
                <w:lang w:val="en-US"/>
              </w:rPr>
              <w:br/>
            </w:r>
            <w:r w:rsidRPr="00714597">
              <w:rPr>
                <w:lang w:val="en-US"/>
              </w:rPr>
              <w:br/>
            </w:r>
            <w:r w:rsidRPr="00714597">
              <w:rPr>
                <w:color w:val="0000FF"/>
                <w:lang w:val="en-US"/>
              </w:rPr>
              <w:t>int</w:t>
            </w:r>
            <w:r w:rsidRPr="00714597">
              <w:rPr>
                <w:lang w:val="en-US"/>
              </w:rPr>
              <w:t xml:space="preserve"> </w:t>
            </w:r>
            <w:proofErr w:type="gramStart"/>
            <w:r w:rsidRPr="00714597">
              <w:rPr>
                <w:lang w:val="en-US"/>
              </w:rPr>
              <w:t>main(</w:t>
            </w:r>
            <w:proofErr w:type="gramEnd"/>
            <w:r w:rsidRPr="00714597">
              <w:rPr>
                <w:lang w:val="en-US"/>
              </w:rPr>
              <w:t>)</w:t>
            </w:r>
            <w:r w:rsidRPr="00714597">
              <w:rPr>
                <w:lang w:val="en-US"/>
              </w:rPr>
              <w:br/>
              <w:t>{</w:t>
            </w:r>
            <w:r w:rsidRPr="00714597">
              <w:rPr>
                <w:lang w:val="en-US"/>
              </w:rPr>
              <w:br/>
            </w:r>
            <w:r w:rsidRPr="00714597">
              <w:rPr>
                <w:lang w:val="en-US"/>
              </w:rPr>
              <w:tab/>
            </w:r>
            <w:r w:rsidRPr="00714597">
              <w:rPr>
                <w:color w:val="2B91AF"/>
                <w:lang w:val="en-US"/>
              </w:rPr>
              <w:t>array</w:t>
            </w:r>
            <w:r w:rsidRPr="00714597">
              <w:rPr>
                <w:lang w:val="en-US"/>
              </w:rPr>
              <w:t>&lt;</w:t>
            </w:r>
            <w:r w:rsidRPr="00714597">
              <w:rPr>
                <w:color w:val="0000FF"/>
                <w:lang w:val="en-US"/>
              </w:rPr>
              <w:t>int</w:t>
            </w:r>
            <w:r w:rsidRPr="00714597">
              <w:rPr>
                <w:lang w:val="en-US"/>
              </w:rPr>
              <w:t>, 6&gt; numbers{ 2, 3, 4, 5, 6, 7 };</w:t>
            </w:r>
            <w:r w:rsidRPr="00714597">
              <w:rPr>
                <w:lang w:val="en-US"/>
              </w:rPr>
              <w:br/>
            </w:r>
            <w:r w:rsidRPr="00714597">
              <w:rPr>
                <w:lang w:val="en-US"/>
              </w:rPr>
              <w:tab/>
            </w:r>
            <w:r w:rsidRPr="00714597">
              <w:rPr>
                <w:color w:val="0000FF"/>
                <w:lang w:val="en-US"/>
              </w:rPr>
              <w:t>int</w:t>
            </w:r>
            <w:r w:rsidRPr="00714597">
              <w:rPr>
                <w:lang w:val="en-US"/>
              </w:rPr>
              <w:t xml:space="preserve"> n = numbers</w:t>
            </w:r>
            <w:r w:rsidRPr="00714597">
              <w:rPr>
                <w:color w:val="008080"/>
                <w:lang w:val="en-US"/>
              </w:rPr>
              <w:t>[</w:t>
            </w:r>
            <w:r w:rsidRPr="00714597">
              <w:rPr>
                <w:lang w:val="en-US"/>
              </w:rPr>
              <w:t>3</w:t>
            </w:r>
            <w:r w:rsidRPr="00714597">
              <w:rPr>
                <w:color w:val="008080"/>
                <w:lang w:val="en-US"/>
              </w:rPr>
              <w:t>]</w:t>
            </w:r>
            <w:r w:rsidRPr="00714597">
              <w:rPr>
                <w:lang w:val="en-US"/>
              </w:rPr>
              <w:t>;</w:t>
            </w:r>
            <w:r w:rsidRPr="00714597">
              <w:rPr>
                <w:lang w:val="en-US"/>
              </w:rPr>
              <w:br/>
              <w:t xml:space="preserve">    </w:t>
            </w:r>
            <w:proofErr w:type="spellStart"/>
            <w:r w:rsidRPr="00714597">
              <w:rPr>
                <w:lang w:val="en-US"/>
              </w:rPr>
              <w:t>cout</w:t>
            </w:r>
            <w:proofErr w:type="spellEnd"/>
            <w:r w:rsidRPr="00714597">
              <w:rPr>
                <w:lang w:val="en-US"/>
              </w:rPr>
              <w:t xml:space="preserve"> </w:t>
            </w:r>
            <w:r w:rsidRPr="00714597">
              <w:rPr>
                <w:color w:val="008080"/>
                <w:lang w:val="en-US"/>
              </w:rPr>
              <w:t>&lt;&lt;</w:t>
            </w:r>
            <w:r w:rsidRPr="00714597">
              <w:rPr>
                <w:lang w:val="en-US"/>
              </w:rPr>
              <w:t xml:space="preserve"> </w:t>
            </w:r>
            <w:r w:rsidRPr="00714597">
              <w:rPr>
                <w:color w:val="A31515"/>
                <w:lang w:val="en-US"/>
              </w:rPr>
              <w:t>"n = "</w:t>
            </w:r>
            <w:r w:rsidRPr="00714597">
              <w:rPr>
                <w:lang w:val="en-US"/>
              </w:rPr>
              <w:t xml:space="preserve"> </w:t>
            </w:r>
            <w:r w:rsidRPr="00714597">
              <w:rPr>
                <w:color w:val="008080"/>
                <w:lang w:val="en-US"/>
              </w:rPr>
              <w:t>&lt;&lt;</w:t>
            </w:r>
            <w:r w:rsidRPr="00714597">
              <w:rPr>
                <w:lang w:val="en-US"/>
              </w:rPr>
              <w:t xml:space="preserve"> n </w:t>
            </w:r>
            <w:r w:rsidRPr="00714597">
              <w:rPr>
                <w:color w:val="008080"/>
                <w:lang w:val="en-US"/>
              </w:rPr>
              <w:t>&lt;&lt;</w:t>
            </w:r>
            <w:r w:rsidRPr="00714597">
              <w:rPr>
                <w:lang w:val="en-US"/>
              </w:rPr>
              <w:t xml:space="preserve"> std::</w:t>
            </w:r>
            <w:proofErr w:type="spellStart"/>
            <w:r w:rsidRPr="00714597">
              <w:rPr>
                <w:lang w:val="en-US"/>
              </w:rPr>
              <w:t>endl</w:t>
            </w:r>
            <w:proofErr w:type="spellEnd"/>
            <w:r w:rsidRPr="00714597">
              <w:rPr>
                <w:lang w:val="en-US"/>
              </w:rPr>
              <w:t xml:space="preserve">; </w:t>
            </w:r>
            <w:r w:rsidRPr="00714597">
              <w:rPr>
                <w:color w:val="008000"/>
                <w:lang w:val="en-US"/>
              </w:rPr>
              <w:t xml:space="preserve">// </w:t>
            </w:r>
            <w:r>
              <w:rPr>
                <w:color w:val="008000"/>
              </w:rPr>
              <w:t>получаем</w:t>
            </w:r>
            <w:r w:rsidRPr="00714597">
              <w:rPr>
                <w:color w:val="008000"/>
                <w:lang w:val="en-US"/>
              </w:rPr>
              <w:t xml:space="preserve"> </w:t>
            </w:r>
            <w:r>
              <w:rPr>
                <w:color w:val="008000"/>
              </w:rPr>
              <w:t>значение</w:t>
            </w:r>
            <w:r w:rsidRPr="00714597">
              <w:rPr>
                <w:color w:val="008000"/>
                <w:lang w:val="en-US"/>
              </w:rPr>
              <w:t xml:space="preserve"> </w:t>
            </w:r>
            <w:r>
              <w:rPr>
                <w:color w:val="008000"/>
              </w:rPr>
              <w:t>элемента</w:t>
            </w:r>
            <w:r w:rsidRPr="00714597">
              <w:rPr>
                <w:color w:val="008000"/>
                <w:lang w:val="en-US"/>
              </w:rPr>
              <w:t xml:space="preserve"> n = 5</w:t>
            </w:r>
            <w:r w:rsidRPr="00714597">
              <w:rPr>
                <w:color w:val="008000"/>
                <w:lang w:val="en-US"/>
              </w:rPr>
              <w:br/>
            </w:r>
            <w:r w:rsidRPr="00714597">
              <w:rPr>
                <w:lang w:val="en-US"/>
              </w:rPr>
              <w:t xml:space="preserve">    numbers</w:t>
            </w:r>
            <w:r w:rsidRPr="00714597">
              <w:rPr>
                <w:color w:val="008080"/>
                <w:lang w:val="en-US"/>
              </w:rPr>
              <w:t>[</w:t>
            </w:r>
            <w:r w:rsidRPr="00714597">
              <w:rPr>
                <w:lang w:val="en-US"/>
              </w:rPr>
              <w:t>3</w:t>
            </w:r>
            <w:r w:rsidRPr="00714597">
              <w:rPr>
                <w:color w:val="008080"/>
                <w:lang w:val="en-US"/>
              </w:rPr>
              <w:t>]</w:t>
            </w:r>
            <w:r w:rsidRPr="00714597">
              <w:rPr>
                <w:lang w:val="en-US"/>
              </w:rPr>
              <w:t xml:space="preserve"> = 12;    </w:t>
            </w:r>
            <w:r w:rsidRPr="00714597">
              <w:rPr>
                <w:color w:val="008000"/>
                <w:lang w:val="en-US"/>
              </w:rPr>
              <w:t xml:space="preserve">// </w:t>
            </w:r>
            <w:r>
              <w:rPr>
                <w:color w:val="008000"/>
              </w:rPr>
              <w:t>меняем</w:t>
            </w:r>
            <w:r w:rsidRPr="00714597">
              <w:rPr>
                <w:color w:val="008000"/>
                <w:lang w:val="en-US"/>
              </w:rPr>
              <w:t xml:space="preserve"> </w:t>
            </w:r>
            <w:r>
              <w:rPr>
                <w:color w:val="008000"/>
              </w:rPr>
              <w:t>значение</w:t>
            </w:r>
            <w:r w:rsidRPr="00714597">
              <w:rPr>
                <w:color w:val="008000"/>
                <w:lang w:val="en-US"/>
              </w:rPr>
              <w:t xml:space="preserve"> </w:t>
            </w:r>
            <w:r>
              <w:rPr>
                <w:color w:val="008000"/>
              </w:rPr>
              <w:t>элемента</w:t>
            </w:r>
            <w:r w:rsidRPr="00714597">
              <w:rPr>
                <w:color w:val="008000"/>
                <w:lang w:val="en-US"/>
              </w:rPr>
              <w:br/>
            </w:r>
            <w:r w:rsidRPr="00714597">
              <w:rPr>
                <w:lang w:val="en-US"/>
              </w:rPr>
              <w:t xml:space="preserve">    </w:t>
            </w:r>
            <w:proofErr w:type="spellStart"/>
            <w:r w:rsidRPr="00714597">
              <w:rPr>
                <w:lang w:val="en-US"/>
              </w:rPr>
              <w:t>cout</w:t>
            </w:r>
            <w:proofErr w:type="spellEnd"/>
            <w:r w:rsidRPr="00714597">
              <w:rPr>
                <w:lang w:val="en-US"/>
              </w:rPr>
              <w:t xml:space="preserve"> </w:t>
            </w:r>
            <w:r w:rsidRPr="00714597">
              <w:rPr>
                <w:color w:val="008080"/>
                <w:lang w:val="en-US"/>
              </w:rPr>
              <w:t>&lt;&lt;</w:t>
            </w:r>
            <w:r w:rsidRPr="00714597">
              <w:rPr>
                <w:lang w:val="en-US"/>
              </w:rPr>
              <w:t xml:space="preserve"> </w:t>
            </w:r>
            <w:r w:rsidRPr="00714597">
              <w:rPr>
                <w:color w:val="A31515"/>
                <w:lang w:val="en-US"/>
              </w:rPr>
              <w:t>"numbers[3] = "</w:t>
            </w:r>
            <w:r w:rsidRPr="00714597">
              <w:rPr>
                <w:lang w:val="en-US"/>
              </w:rPr>
              <w:t xml:space="preserve"> </w:t>
            </w:r>
            <w:r w:rsidRPr="00714597">
              <w:rPr>
                <w:color w:val="008080"/>
                <w:lang w:val="en-US"/>
              </w:rPr>
              <w:t>&lt;&lt;</w:t>
            </w:r>
            <w:r w:rsidRPr="00714597">
              <w:rPr>
                <w:lang w:val="en-US"/>
              </w:rPr>
              <w:t xml:space="preserve"> numbers</w:t>
            </w:r>
            <w:r w:rsidRPr="00714597">
              <w:rPr>
                <w:color w:val="008080"/>
                <w:lang w:val="en-US"/>
              </w:rPr>
              <w:t>[</w:t>
            </w:r>
            <w:r w:rsidRPr="00714597">
              <w:rPr>
                <w:lang w:val="en-US"/>
              </w:rPr>
              <w:t>3</w:t>
            </w:r>
            <w:r w:rsidRPr="00714597">
              <w:rPr>
                <w:color w:val="008080"/>
                <w:lang w:val="en-US"/>
              </w:rPr>
              <w:t>]</w:t>
            </w:r>
            <w:r w:rsidRPr="00714597">
              <w:rPr>
                <w:lang w:val="en-US"/>
              </w:rPr>
              <w:t xml:space="preserve"> </w:t>
            </w:r>
            <w:r w:rsidRPr="00714597">
              <w:rPr>
                <w:color w:val="008080"/>
                <w:lang w:val="en-US"/>
              </w:rPr>
              <w:t>&lt;&lt;</w:t>
            </w:r>
            <w:r w:rsidRPr="00714597">
              <w:rPr>
                <w:lang w:val="en-US"/>
              </w:rPr>
              <w:t xml:space="preserve"> </w:t>
            </w:r>
            <w:proofErr w:type="spellStart"/>
            <w:r w:rsidRPr="00714597">
              <w:rPr>
                <w:lang w:val="en-US"/>
              </w:rPr>
              <w:t>endl</w:t>
            </w:r>
            <w:proofErr w:type="spellEnd"/>
            <w:r w:rsidRPr="00714597">
              <w:rPr>
                <w:lang w:val="en-US"/>
              </w:rPr>
              <w:t>;</w:t>
            </w:r>
            <w:r w:rsidRPr="00714597">
              <w:rPr>
                <w:color w:val="008000"/>
                <w:lang w:val="en-US"/>
              </w:rPr>
              <w:t>//numbers[3] = 12</w:t>
            </w:r>
            <w:r w:rsidRPr="00714597">
              <w:rPr>
                <w:color w:val="008000"/>
                <w:lang w:val="en-US"/>
              </w:rPr>
              <w:br/>
            </w:r>
            <w:r w:rsidRPr="00714597">
              <w:rPr>
                <w:lang w:val="en-US"/>
              </w:rPr>
              <w:t>}</w:t>
            </w:r>
          </w:p>
        </w:tc>
      </w:tr>
    </w:tbl>
    <w:p w14:paraId="4E098B21" w14:textId="77777777" w:rsidR="004E26FF" w:rsidRDefault="00B551CB" w:rsidP="00B551CB">
      <w:r>
        <w:t xml:space="preserve">Основные функции </w:t>
      </w:r>
      <w:proofErr w:type="spellStart"/>
      <w:r>
        <w:t>array</w:t>
      </w:r>
      <w:proofErr w:type="spellEnd"/>
      <w:r>
        <w:br/>
      </w:r>
      <w:r w:rsidRPr="00B551CB">
        <w:rPr>
          <w:lang w:val="ru-RU"/>
        </w:rPr>
        <w:tab/>
      </w:r>
      <w:r>
        <w:t xml:space="preserve">В контейнер </w:t>
      </w:r>
      <w:proofErr w:type="spellStart"/>
      <w:r>
        <w:t>array</w:t>
      </w:r>
      <w:proofErr w:type="spellEnd"/>
      <w:r>
        <w:t xml:space="preserve"> нельзя добавлять новые элементы, так </w:t>
      </w:r>
      <w:proofErr w:type="gramStart"/>
      <w:r>
        <w:t>же</w:t>
      </w:r>
      <w:proofErr w:type="gramEnd"/>
      <w:r>
        <w:t xml:space="preserve"> как и удалять уже имеющиеся. Основные функции типа </w:t>
      </w:r>
      <w:proofErr w:type="spellStart"/>
      <w:r>
        <w:t>array</w:t>
      </w:r>
      <w:proofErr w:type="spellEnd"/>
      <w:r>
        <w:t>, которые мы можем использовать:</w:t>
      </w:r>
    </w:p>
    <w:p w14:paraId="5F2B6187" w14:textId="77777777" w:rsidR="004E26FF" w:rsidRPr="00B551CB" w:rsidRDefault="00B551CB" w:rsidP="00B551CB">
      <w:pPr>
        <w:pStyle w:val="ab"/>
        <w:numPr>
          <w:ilvl w:val="0"/>
          <w:numId w:val="20"/>
        </w:numPr>
        <w:rPr>
          <w:color w:val="000000"/>
        </w:rPr>
      </w:pPr>
      <w:proofErr w:type="spellStart"/>
      <w:proofErr w:type="gramStart"/>
      <w:r w:rsidRPr="00B551CB">
        <w:rPr>
          <w:b/>
        </w:rPr>
        <w:t>size</w:t>
      </w:r>
      <w:proofErr w:type="spellEnd"/>
      <w:r w:rsidRPr="00B551CB">
        <w:rPr>
          <w:b/>
        </w:rPr>
        <w:t>(</w:t>
      </w:r>
      <w:proofErr w:type="gramEnd"/>
      <w:r w:rsidRPr="00B551CB">
        <w:rPr>
          <w:b/>
        </w:rPr>
        <w:t>)</w:t>
      </w:r>
      <w:r>
        <w:t>: возвращает размер контейнера</w:t>
      </w:r>
    </w:p>
    <w:p w14:paraId="1E497181" w14:textId="77777777" w:rsidR="004E26FF" w:rsidRPr="00B551CB" w:rsidRDefault="00B551CB" w:rsidP="00B551CB">
      <w:pPr>
        <w:pStyle w:val="ab"/>
        <w:numPr>
          <w:ilvl w:val="0"/>
          <w:numId w:val="20"/>
        </w:numPr>
        <w:rPr>
          <w:color w:val="000000"/>
        </w:rPr>
      </w:pPr>
      <w:proofErr w:type="spellStart"/>
      <w:r w:rsidRPr="00B551CB">
        <w:rPr>
          <w:b/>
        </w:rPr>
        <w:t>at</w:t>
      </w:r>
      <w:proofErr w:type="spellEnd"/>
      <w:r w:rsidRPr="00B551CB">
        <w:rPr>
          <w:b/>
        </w:rPr>
        <w:t>(</w:t>
      </w:r>
      <w:proofErr w:type="spellStart"/>
      <w:r w:rsidRPr="00B551CB">
        <w:rPr>
          <w:b/>
        </w:rPr>
        <w:t>index</w:t>
      </w:r>
      <w:proofErr w:type="spellEnd"/>
      <w:r w:rsidRPr="00B551CB">
        <w:rPr>
          <w:b/>
        </w:rPr>
        <w:t>)</w:t>
      </w:r>
      <w:r>
        <w:t xml:space="preserve">: возвращает элемент по индексу </w:t>
      </w:r>
      <w:proofErr w:type="spellStart"/>
      <w:r>
        <w:t>index</w:t>
      </w:r>
      <w:proofErr w:type="spellEnd"/>
    </w:p>
    <w:p w14:paraId="02942634" w14:textId="77777777" w:rsidR="004E26FF" w:rsidRPr="00B551CB" w:rsidRDefault="00B551CB" w:rsidP="00B551CB">
      <w:pPr>
        <w:pStyle w:val="ab"/>
        <w:numPr>
          <w:ilvl w:val="0"/>
          <w:numId w:val="20"/>
        </w:numPr>
        <w:rPr>
          <w:color w:val="000000"/>
        </w:rPr>
      </w:pPr>
      <w:proofErr w:type="spellStart"/>
      <w:proofErr w:type="gramStart"/>
      <w:r w:rsidRPr="00B551CB">
        <w:rPr>
          <w:b/>
        </w:rPr>
        <w:t>front</w:t>
      </w:r>
      <w:proofErr w:type="spellEnd"/>
      <w:r w:rsidRPr="00B551CB">
        <w:rPr>
          <w:b/>
        </w:rPr>
        <w:t>(</w:t>
      </w:r>
      <w:proofErr w:type="gramEnd"/>
      <w:r w:rsidRPr="00B551CB">
        <w:rPr>
          <w:b/>
        </w:rPr>
        <w:t>)</w:t>
      </w:r>
      <w:r>
        <w:t>: возвращает первый элемент</w:t>
      </w:r>
    </w:p>
    <w:p w14:paraId="088A3F2F" w14:textId="77777777" w:rsidR="004E26FF" w:rsidRPr="00B551CB" w:rsidRDefault="00B551CB" w:rsidP="00B551CB">
      <w:pPr>
        <w:pStyle w:val="ab"/>
        <w:numPr>
          <w:ilvl w:val="0"/>
          <w:numId w:val="20"/>
        </w:numPr>
        <w:rPr>
          <w:color w:val="000000"/>
        </w:rPr>
      </w:pPr>
      <w:proofErr w:type="spellStart"/>
      <w:proofErr w:type="gramStart"/>
      <w:r w:rsidRPr="00B551CB">
        <w:rPr>
          <w:b/>
        </w:rPr>
        <w:t>back</w:t>
      </w:r>
      <w:proofErr w:type="spellEnd"/>
      <w:r w:rsidRPr="00B551CB">
        <w:rPr>
          <w:b/>
        </w:rPr>
        <w:t>(</w:t>
      </w:r>
      <w:proofErr w:type="gramEnd"/>
      <w:r w:rsidRPr="00B551CB">
        <w:rPr>
          <w:b/>
        </w:rPr>
        <w:t>)</w:t>
      </w:r>
      <w:r>
        <w:t>: возвращает последний элемент</w:t>
      </w:r>
    </w:p>
    <w:p w14:paraId="3AA69A96" w14:textId="77777777" w:rsidR="004E26FF" w:rsidRPr="00B551CB" w:rsidRDefault="00B551CB" w:rsidP="00B551CB">
      <w:pPr>
        <w:pStyle w:val="ab"/>
        <w:numPr>
          <w:ilvl w:val="0"/>
          <w:numId w:val="20"/>
        </w:numPr>
        <w:rPr>
          <w:color w:val="000000"/>
        </w:rPr>
      </w:pPr>
      <w:proofErr w:type="spellStart"/>
      <w:r w:rsidRPr="00B551CB">
        <w:rPr>
          <w:b/>
        </w:rPr>
        <w:t>fill</w:t>
      </w:r>
      <w:proofErr w:type="spellEnd"/>
      <w:r w:rsidRPr="00B551CB">
        <w:rPr>
          <w:b/>
        </w:rPr>
        <w:t>(n)</w:t>
      </w:r>
      <w:r>
        <w:t>: присваивает всем элементам контейнера значение n</w:t>
      </w:r>
    </w:p>
    <w:tbl>
      <w:tblPr>
        <w:tblStyle w:val="Style3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29"/>
      </w:tblGrid>
      <w:tr w:rsidR="004E26FF" w:rsidRPr="0069169C" w14:paraId="76C44F99" w14:textId="77777777">
        <w:tc>
          <w:tcPr>
            <w:tcW w:w="9029" w:type="dxa"/>
            <w:shd w:val="clear" w:color="auto" w:fill="auto"/>
            <w:tcMar>
              <w:top w:w="100" w:type="dxa"/>
              <w:left w:w="100" w:type="dxa"/>
              <w:bottom w:w="100" w:type="dxa"/>
              <w:right w:w="100" w:type="dxa"/>
            </w:tcMar>
          </w:tcPr>
          <w:p w14:paraId="248532EB"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&lt;array&gt;</w:t>
            </w:r>
          </w:p>
          <w:p w14:paraId="24FF2209" w14:textId="77777777" w:rsidR="004E26FF" w:rsidRPr="00B551CB" w:rsidRDefault="00B551CB" w:rsidP="00B551CB">
            <w:pPr>
              <w:rPr>
                <w:lang w:val="en-US"/>
              </w:rPr>
            </w:pPr>
            <w:r w:rsidRPr="00B551CB">
              <w:rPr>
                <w:lang w:val="en-US"/>
              </w:rPr>
              <w:t xml:space="preserve">using namespace std; </w:t>
            </w:r>
          </w:p>
          <w:p w14:paraId="6AC983BD" w14:textId="77777777" w:rsidR="004E26FF" w:rsidRPr="00B551CB" w:rsidRDefault="00B551CB" w:rsidP="00B551CB">
            <w:pPr>
              <w:rPr>
                <w:lang w:val="en-US"/>
              </w:rPr>
            </w:pPr>
            <w:r w:rsidRPr="00B551CB">
              <w:rPr>
                <w:color w:val="0000FF"/>
                <w:lang w:val="en-US"/>
              </w:rPr>
              <w:t>int</w:t>
            </w:r>
            <w:r w:rsidRPr="00B551CB">
              <w:rPr>
                <w:lang w:val="en-US"/>
              </w:rPr>
              <w:t xml:space="preserve"> main()</w:t>
            </w:r>
          </w:p>
          <w:p w14:paraId="4FCFED02" w14:textId="77777777" w:rsidR="004E26FF" w:rsidRPr="00B551CB" w:rsidRDefault="00B551CB" w:rsidP="00B551CB">
            <w:pPr>
              <w:rPr>
                <w:color w:val="808080"/>
                <w:lang w:val="en-US"/>
              </w:rPr>
            </w:pPr>
            <w:r w:rsidRPr="00B551CB">
              <w:rPr>
                <w:lang w:val="en-US"/>
              </w:rPr>
              <w:lastRenderedPageBreak/>
              <w:t>{</w:t>
            </w:r>
            <w:r w:rsidRPr="00B551CB">
              <w:rPr>
                <w:lang w:val="en-US"/>
              </w:rPr>
              <w:br/>
            </w:r>
            <w:r w:rsidRPr="00B551CB">
              <w:rPr>
                <w:lang w:val="en-US"/>
              </w:rPr>
              <w:tab/>
            </w:r>
            <w:r w:rsidRPr="00B551CB">
              <w:rPr>
                <w:color w:val="2B91AF"/>
                <w:lang w:val="en-US"/>
              </w:rPr>
              <w:t>array</w:t>
            </w:r>
            <w:r w:rsidRPr="00B551CB">
              <w:rPr>
                <w:lang w:val="en-US"/>
              </w:rPr>
              <w:t>&lt;</w:t>
            </w:r>
            <w:r w:rsidRPr="00B551CB">
              <w:rPr>
                <w:color w:val="0000FF"/>
                <w:lang w:val="en-US"/>
              </w:rPr>
              <w:t>int</w:t>
            </w:r>
            <w:r w:rsidRPr="00B551CB">
              <w:rPr>
                <w:lang w:val="en-US"/>
              </w:rPr>
              <w:t>, 3&gt; numbers{ 1, 2, 3 };</w:t>
            </w:r>
            <w:r w:rsidRPr="00B551CB">
              <w:rPr>
                <w:lang w:val="en-US"/>
              </w:rPr>
              <w:br/>
            </w:r>
            <w:r w:rsidRPr="00B551CB">
              <w:rPr>
                <w:lang w:val="en-US"/>
              </w:rPr>
              <w:tab/>
            </w:r>
            <w:r w:rsidRPr="00B551CB">
              <w:rPr>
                <w:color w:val="0000FF"/>
                <w:lang w:val="en-US"/>
              </w:rPr>
              <w:t>int</w:t>
            </w:r>
            <w:r w:rsidRPr="00B551CB">
              <w:rPr>
                <w:lang w:val="en-US"/>
              </w:rPr>
              <w:t xml:space="preserve"> second = numbers.at(1); </w:t>
            </w:r>
            <w:r w:rsidRPr="00B551CB">
              <w:rPr>
                <w:lang w:val="en-US"/>
              </w:rPr>
              <w:br/>
            </w:r>
            <w:r w:rsidRPr="00B551CB">
              <w:rPr>
                <w:lang w:val="en-US"/>
              </w:rPr>
              <w:tab/>
            </w:r>
            <w:r w:rsidRPr="00B551CB">
              <w:rPr>
                <w:color w:val="0000FF"/>
                <w:lang w:val="en-US"/>
              </w:rPr>
              <w:t>int</w:t>
            </w:r>
            <w:r w:rsidRPr="00B551CB">
              <w:rPr>
                <w:lang w:val="en-US"/>
              </w:rPr>
              <w:t xml:space="preserve"> first = </w:t>
            </w:r>
            <w:proofErr w:type="spellStart"/>
            <w:r w:rsidRPr="00B551CB">
              <w:rPr>
                <w:lang w:val="en-US"/>
              </w:rPr>
              <w:t>numbers.front</w:t>
            </w:r>
            <w:proofErr w:type="spellEnd"/>
            <w:r w:rsidRPr="00B551CB">
              <w:rPr>
                <w:lang w:val="en-US"/>
              </w:rPr>
              <w:t>();</w:t>
            </w:r>
            <w:r w:rsidRPr="00B551CB">
              <w:rPr>
                <w:lang w:val="en-US"/>
              </w:rPr>
              <w:br/>
            </w:r>
            <w:r w:rsidRPr="00B551CB">
              <w:rPr>
                <w:lang w:val="en-US"/>
              </w:rPr>
              <w:tab/>
            </w:r>
            <w:r w:rsidRPr="00B551CB">
              <w:rPr>
                <w:color w:val="0000FF"/>
                <w:lang w:val="en-US"/>
              </w:rPr>
              <w:t>int</w:t>
            </w:r>
            <w:r w:rsidRPr="00B551CB">
              <w:rPr>
                <w:lang w:val="en-US"/>
              </w:rPr>
              <w:t xml:space="preserve"> last = </w:t>
            </w:r>
            <w:proofErr w:type="spellStart"/>
            <w:r w:rsidRPr="00B551CB">
              <w:rPr>
                <w:lang w:val="en-US"/>
              </w:rPr>
              <w:t>numbers.back</w:t>
            </w:r>
            <w:proofErr w:type="spellEnd"/>
            <w:r w:rsidRPr="00B551CB">
              <w:rPr>
                <w:lang w:val="en-US"/>
              </w:rPr>
              <w:t xml:space="preserve">();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"Length: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numbers.size</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//Length: 3</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"Second element: "</w:t>
            </w:r>
            <w:r w:rsidRPr="00B551CB">
              <w:rPr>
                <w:lang w:val="en-US"/>
              </w:rPr>
              <w:t xml:space="preserve"> </w:t>
            </w:r>
            <w:r w:rsidRPr="00B551CB">
              <w:rPr>
                <w:color w:val="008080"/>
                <w:lang w:val="en-US"/>
              </w:rPr>
              <w:t>&lt;&lt;</w:t>
            </w:r>
            <w:r w:rsidRPr="00B551CB">
              <w:rPr>
                <w:lang w:val="en-US"/>
              </w:rPr>
              <w:t xml:space="preserve"> second </w:t>
            </w:r>
            <w:r w:rsidRPr="00B551CB">
              <w:rPr>
                <w:color w:val="008080"/>
                <w:lang w:val="en-US"/>
              </w:rPr>
              <w:t>&lt;&lt;</w:t>
            </w:r>
            <w:r w:rsidRPr="00B551CB">
              <w:rPr>
                <w:lang w:val="en-US"/>
              </w:rPr>
              <w:t xml:space="preserve"> </w:t>
            </w:r>
            <w:proofErr w:type="spellStart"/>
            <w:r w:rsidRPr="00B551CB">
              <w:rPr>
                <w:lang w:val="en-US"/>
              </w:rPr>
              <w:t>endl;</w:t>
            </w:r>
            <w:r w:rsidRPr="00B551CB">
              <w:rPr>
                <w:color w:val="008000"/>
                <w:lang w:val="en-US"/>
              </w:rPr>
              <w:t>Second</w:t>
            </w:r>
            <w:proofErr w:type="spellEnd"/>
            <w:r w:rsidRPr="00B551CB">
              <w:rPr>
                <w:color w:val="008000"/>
                <w:lang w:val="en-US"/>
              </w:rPr>
              <w:t xml:space="preserve"> element: 2</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"First element: "</w:t>
            </w:r>
            <w:r w:rsidRPr="00B551CB">
              <w:rPr>
                <w:lang w:val="en-US"/>
              </w:rPr>
              <w:t xml:space="preserve"> </w:t>
            </w:r>
            <w:r w:rsidRPr="00B551CB">
              <w:rPr>
                <w:color w:val="008080"/>
                <w:lang w:val="en-US"/>
              </w:rPr>
              <w:t>&lt;&lt;</w:t>
            </w:r>
            <w:r w:rsidRPr="00B551CB">
              <w:rPr>
                <w:lang w:val="en-US"/>
              </w:rPr>
              <w:t xml:space="preserve"> first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//First element: 1</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"Last element: "</w:t>
            </w:r>
            <w:r w:rsidRPr="00B551CB">
              <w:rPr>
                <w:lang w:val="en-US"/>
              </w:rPr>
              <w:t xml:space="preserve"> </w:t>
            </w:r>
            <w:r w:rsidRPr="00B551CB">
              <w:rPr>
                <w:color w:val="008080"/>
                <w:lang w:val="en-US"/>
              </w:rPr>
              <w:t>&lt;&lt;</w:t>
            </w:r>
            <w:r w:rsidRPr="00B551CB">
              <w:rPr>
                <w:lang w:val="en-US"/>
              </w:rPr>
              <w:t xml:space="preserve"> last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//Last element: 3</w:t>
            </w:r>
            <w:r w:rsidRPr="00B551CB">
              <w:rPr>
                <w:color w:val="008000"/>
                <w:lang w:val="en-US"/>
              </w:rPr>
              <w:br/>
            </w:r>
            <w:r w:rsidRPr="00B551CB">
              <w:rPr>
                <w:lang w:val="en-US"/>
              </w:rPr>
              <w:t xml:space="preserve"> </w:t>
            </w:r>
            <w:r w:rsidRPr="00B551CB">
              <w:rPr>
                <w:lang w:val="en-US"/>
              </w:rPr>
              <w:tab/>
            </w:r>
            <w:proofErr w:type="spellStart"/>
            <w:r w:rsidRPr="00B551CB">
              <w:rPr>
                <w:lang w:val="en-US"/>
              </w:rPr>
              <w:t>numbers.fill</w:t>
            </w:r>
            <w:proofErr w:type="spellEnd"/>
            <w:r w:rsidRPr="00B551CB">
              <w:rPr>
                <w:lang w:val="en-US"/>
              </w:rPr>
              <w:t xml:space="preserve">(0); </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"All elements: "</w:t>
            </w:r>
            <w:r w:rsidRPr="00B551CB">
              <w:rPr>
                <w:lang w:val="en-US"/>
              </w:rPr>
              <w:t>;</w:t>
            </w:r>
            <w:r w:rsidRPr="00B551CB">
              <w:rPr>
                <w:color w:val="008000"/>
                <w:lang w:val="en-US"/>
              </w:rPr>
              <w:t xml:space="preserve">//All elements: 0 0 0 </w:t>
            </w:r>
            <w:r w:rsidRPr="00B551CB">
              <w:rPr>
                <w:color w:val="008000"/>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w:t>
            </w:r>
            <w:proofErr w:type="spellStart"/>
            <w:r w:rsidRPr="00B551CB">
              <w:rPr>
                <w:lang w:val="en-US"/>
              </w:rPr>
              <w:t>i</w:t>
            </w:r>
            <w:proofErr w:type="spellEnd"/>
            <w:r w:rsidRPr="00B551CB">
              <w:rPr>
                <w:lang w:val="en-US"/>
              </w:rPr>
              <w:t xml:space="preserve"> &lt; </w:t>
            </w:r>
            <w:proofErr w:type="spellStart"/>
            <w:r w:rsidRPr="00B551CB">
              <w:rPr>
                <w:lang w:val="en-US"/>
              </w:rPr>
              <w:t>numbers.size</w:t>
            </w:r>
            <w:proofErr w:type="spellEnd"/>
            <w:r w:rsidRPr="00B551CB">
              <w:rPr>
                <w:lang w:val="en-US"/>
              </w:rPr>
              <w:t xml:space="preserve">(); </w:t>
            </w:r>
            <w:proofErr w:type="spellStart"/>
            <w:r w:rsidRPr="00B551CB">
              <w:rPr>
                <w:lang w:val="en-US"/>
              </w:rPr>
              <w:t>i</w:t>
            </w:r>
            <w:proofErr w:type="spellEnd"/>
            <w:r w:rsidRPr="00B551CB">
              <w:rPr>
                <w:lang w:val="en-US"/>
              </w:rPr>
              <w:t>++)</w:t>
            </w:r>
            <w:r w:rsidRPr="00B551CB">
              <w:rPr>
                <w:lang w:val="en-US"/>
              </w:rPr>
              <w:br/>
            </w:r>
            <w:r w:rsidRPr="00B551CB">
              <w:rPr>
                <w:lang w:val="en-US"/>
              </w:rPr>
              <w:tab/>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numbers</w:t>
            </w:r>
            <w:r w:rsidRPr="00B551CB">
              <w:rPr>
                <w:color w:val="008080"/>
                <w:lang w:val="en-US"/>
              </w:rPr>
              <w:t>[</w:t>
            </w:r>
            <w:proofErr w:type="spellStart"/>
            <w:r w:rsidRPr="00B551CB">
              <w:rPr>
                <w:lang w:val="en-US"/>
              </w:rPr>
              <w:t>i</w:t>
            </w:r>
            <w:proofErr w:type="spellEnd"/>
            <w:r w:rsidRPr="00B551CB">
              <w:rPr>
                <w:color w:val="008080"/>
                <w:lang w:val="en-US"/>
              </w:rPr>
              <w:t>]&lt;&lt;</w:t>
            </w:r>
            <w:r w:rsidRPr="00B551CB">
              <w:rPr>
                <w:lang w:val="en-US"/>
              </w:rPr>
              <w:t xml:space="preserve"> </w:t>
            </w:r>
            <w:r w:rsidRPr="00B551CB">
              <w:rPr>
                <w:color w:val="A31515"/>
                <w:lang w:val="en-US"/>
              </w:rPr>
              <w:t>" "</w:t>
            </w:r>
            <w:r w:rsidRPr="00B551CB">
              <w:rPr>
                <w:lang w:val="en-US"/>
              </w:rPr>
              <w:t>;</w:t>
            </w:r>
            <w:r w:rsidRPr="00B551CB">
              <w:rPr>
                <w:lang w:val="en-US"/>
              </w:rPr>
              <w:br/>
            </w:r>
            <w:r w:rsidRPr="00B551CB">
              <w:rPr>
                <w:lang w:val="en-US"/>
              </w:rPr>
              <w:tab/>
              <w:t>}</w:t>
            </w:r>
            <w:r w:rsidRPr="00B551CB">
              <w:rPr>
                <w:lang w:val="en-US"/>
              </w:rPr>
              <w:br/>
              <w:t>}</w:t>
            </w:r>
          </w:p>
        </w:tc>
      </w:tr>
    </w:tbl>
    <w:p w14:paraId="642E93AC" w14:textId="77777777" w:rsidR="004E26FF" w:rsidRPr="006B2266" w:rsidRDefault="00B551CB" w:rsidP="006B2266">
      <w:pPr>
        <w:jc w:val="center"/>
        <w:rPr>
          <w:rStyle w:val="af"/>
        </w:rPr>
      </w:pPr>
      <w:r w:rsidRPr="006B2266">
        <w:rPr>
          <w:rStyle w:val="af"/>
        </w:rPr>
        <w:lastRenderedPageBreak/>
        <w:t>Задания к лабораторной работе № 2</w:t>
      </w:r>
    </w:p>
    <w:p w14:paraId="69E40752" w14:textId="77777777" w:rsidR="004E26FF" w:rsidRDefault="00B551CB" w:rsidP="00B551CB">
      <w:r w:rsidRPr="006B2266">
        <w:rPr>
          <w:rStyle w:val="af"/>
        </w:rPr>
        <w:t>Задание</w:t>
      </w:r>
      <w:r>
        <w:t xml:space="preserve"> 1.</w:t>
      </w:r>
    </w:p>
    <w:p w14:paraId="6BF9CCD2" w14:textId="77777777" w:rsidR="004E26FF" w:rsidRDefault="00B551CB" w:rsidP="00B551CB">
      <w:r>
        <w:t>Реализовать полноценное меню, показывающее весь функционал, описанный в предыдущей лабораторной работе.</w:t>
      </w:r>
    </w:p>
    <w:p w14:paraId="6933940A" w14:textId="77777777" w:rsidR="004E26FF" w:rsidRDefault="00B551CB" w:rsidP="00B551CB">
      <w:r>
        <w:rPr>
          <w:noProof/>
          <w:lang w:val="en-US"/>
        </w:rPr>
        <w:drawing>
          <wp:inline distT="114300" distB="114300" distL="114300" distR="114300" wp14:anchorId="6E5C4B41" wp14:editId="65BFE4D6">
            <wp:extent cx="2781300" cy="1257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0"/>
                    <a:srcRect/>
                    <a:stretch>
                      <a:fillRect/>
                    </a:stretch>
                  </pic:blipFill>
                  <pic:spPr>
                    <a:xfrm>
                      <a:off x="0" y="0"/>
                      <a:ext cx="2781300" cy="1257300"/>
                    </a:xfrm>
                    <a:prstGeom prst="rect">
                      <a:avLst/>
                    </a:prstGeom>
                  </pic:spPr>
                </pic:pic>
              </a:graphicData>
            </a:graphic>
          </wp:inline>
        </w:drawing>
      </w:r>
    </w:p>
    <w:p w14:paraId="7AC3384B" w14:textId="77777777" w:rsidR="004E26FF" w:rsidRDefault="004E26FF" w:rsidP="00B551CB"/>
    <w:p w14:paraId="2E538E55" w14:textId="77777777" w:rsidR="004E26FF" w:rsidRPr="006B2266" w:rsidRDefault="00B551CB" w:rsidP="00B551CB">
      <w:pPr>
        <w:rPr>
          <w:rStyle w:val="af"/>
        </w:rPr>
      </w:pPr>
      <w:r w:rsidRPr="006B2266">
        <w:rPr>
          <w:rStyle w:val="af"/>
        </w:rPr>
        <w:t>Задание 2.</w:t>
      </w:r>
    </w:p>
    <w:p w14:paraId="56881ABC" w14:textId="77777777" w:rsidR="004E26FF" w:rsidRDefault="00B551CB" w:rsidP="00B551CB">
      <w:r>
        <w:t>Разбить программу на файлы. Предлагаем разбить программу на следующие файлы:</w:t>
      </w:r>
    </w:p>
    <w:p w14:paraId="3E767F8E" w14:textId="77777777" w:rsidR="004E26FF" w:rsidRDefault="00B551CB" w:rsidP="00B551CB">
      <w:pPr>
        <w:pStyle w:val="ab"/>
        <w:numPr>
          <w:ilvl w:val="0"/>
          <w:numId w:val="21"/>
        </w:numPr>
      </w:pPr>
      <w:r>
        <w:t xml:space="preserve">main.cpp - содержит функцию </w:t>
      </w:r>
      <w:proofErr w:type="spellStart"/>
      <w:r>
        <w:t>main</w:t>
      </w:r>
      <w:proofErr w:type="spellEnd"/>
      <w:r>
        <w:t xml:space="preserve">, в которой реализован </w:t>
      </w:r>
      <w:proofErr w:type="spellStart"/>
      <w:r>
        <w:t>switch</w:t>
      </w:r>
      <w:proofErr w:type="spellEnd"/>
      <w:r>
        <w:t xml:space="preserve"> </w:t>
      </w:r>
      <w:proofErr w:type="spellStart"/>
      <w:r>
        <w:t>case</w:t>
      </w:r>
      <w:proofErr w:type="spellEnd"/>
      <w:r>
        <w:t xml:space="preserve"> с меню программы</w:t>
      </w:r>
    </w:p>
    <w:p w14:paraId="63083B95" w14:textId="77777777" w:rsidR="004E26FF" w:rsidRDefault="00B551CB" w:rsidP="00B551CB">
      <w:pPr>
        <w:pStyle w:val="ab"/>
        <w:numPr>
          <w:ilvl w:val="0"/>
          <w:numId w:val="21"/>
        </w:numPr>
      </w:pPr>
      <w:r>
        <w:t>func.cpp - содержит определение функций</w:t>
      </w:r>
    </w:p>
    <w:p w14:paraId="4DE2AA88" w14:textId="77777777" w:rsidR="004E26FF" w:rsidRDefault="00B551CB" w:rsidP="00B551CB">
      <w:pPr>
        <w:pStyle w:val="ab"/>
        <w:numPr>
          <w:ilvl w:val="0"/>
          <w:numId w:val="21"/>
        </w:numPr>
      </w:pPr>
      <w:proofErr w:type="spellStart"/>
      <w:r>
        <w:t>func.h</w:t>
      </w:r>
      <w:proofErr w:type="spellEnd"/>
      <w:r>
        <w:t xml:space="preserve"> - содержит объявление функций</w:t>
      </w:r>
    </w:p>
    <w:p w14:paraId="0BB4F05C" w14:textId="77777777" w:rsidR="004E26FF" w:rsidRDefault="004E26FF" w:rsidP="00B551CB"/>
    <w:p w14:paraId="3775C1CE" w14:textId="77777777" w:rsidR="004E26FF" w:rsidRPr="006B2266" w:rsidRDefault="00B551CB" w:rsidP="00B551CB">
      <w:pPr>
        <w:rPr>
          <w:rStyle w:val="af"/>
        </w:rPr>
      </w:pPr>
      <w:r w:rsidRPr="006B2266">
        <w:rPr>
          <w:rStyle w:val="af"/>
        </w:rPr>
        <w:t>Задание 3.</w:t>
      </w:r>
    </w:p>
    <w:p w14:paraId="3B98C125" w14:textId="77777777" w:rsidR="004E26FF" w:rsidRDefault="00B551CB" w:rsidP="00B551CB">
      <w:r>
        <w:t>Написать программу, в которой нужно найти сумму минимального и максимального элементов массива, с выводом на экран.</w:t>
      </w:r>
    </w:p>
    <w:p w14:paraId="6E3682F4" w14:textId="77777777" w:rsidR="004E26FF" w:rsidRDefault="004E26FF" w:rsidP="00B551CB"/>
    <w:p w14:paraId="3C4AB4AA" w14:textId="77777777" w:rsidR="004E26FF" w:rsidRPr="006B2266" w:rsidRDefault="00B551CB" w:rsidP="00B551CB">
      <w:pPr>
        <w:rPr>
          <w:rStyle w:val="af"/>
        </w:rPr>
      </w:pPr>
      <w:r w:rsidRPr="006B2266">
        <w:rPr>
          <w:rStyle w:val="af"/>
        </w:rPr>
        <w:t>Задание 4.</w:t>
      </w:r>
    </w:p>
    <w:p w14:paraId="1901B880" w14:textId="77777777" w:rsidR="004E26FF" w:rsidRDefault="00B551CB" w:rsidP="00B551CB">
      <w:r>
        <w:t xml:space="preserve">Написать программу, в которой нужно создать два </w:t>
      </w:r>
      <w:proofErr w:type="gramStart"/>
      <w:r>
        <w:t>массива ,</w:t>
      </w:r>
      <w:proofErr w:type="gramEnd"/>
      <w:r>
        <w:t xml:space="preserve"> объединить их и вывести на экран сумму элементов.</w:t>
      </w:r>
    </w:p>
    <w:p w14:paraId="720FB8B3" w14:textId="77777777" w:rsidR="004E26FF" w:rsidRDefault="004E26FF" w:rsidP="00B551CB"/>
    <w:p w14:paraId="602D9FB0" w14:textId="77777777" w:rsidR="004E26FF" w:rsidRPr="006B2266" w:rsidRDefault="00B551CB" w:rsidP="006B2266">
      <w:pPr>
        <w:jc w:val="center"/>
        <w:rPr>
          <w:rStyle w:val="af"/>
        </w:rPr>
      </w:pPr>
      <w:r w:rsidRPr="006B2266">
        <w:rPr>
          <w:rStyle w:val="af"/>
        </w:rPr>
        <w:t>Контрольные вопросы</w:t>
      </w:r>
    </w:p>
    <w:p w14:paraId="51541C19" w14:textId="77777777" w:rsidR="004E26FF" w:rsidRDefault="00B551CB" w:rsidP="00B551CB">
      <w:pPr>
        <w:pStyle w:val="ab"/>
        <w:numPr>
          <w:ilvl w:val="0"/>
          <w:numId w:val="22"/>
        </w:numPr>
      </w:pPr>
      <w:r>
        <w:t>Для чего необходимо создание меню в базах данных?</w:t>
      </w:r>
    </w:p>
    <w:p w14:paraId="22C6B9E9" w14:textId="77777777" w:rsidR="004E26FF" w:rsidRDefault="00B551CB" w:rsidP="00B551CB">
      <w:pPr>
        <w:pStyle w:val="ab"/>
        <w:numPr>
          <w:ilvl w:val="0"/>
          <w:numId w:val="22"/>
        </w:numPr>
      </w:pPr>
      <w:r>
        <w:t>Принципы разбиения программы на файлы.</w:t>
      </w:r>
    </w:p>
    <w:p w14:paraId="3CD6D66B" w14:textId="77777777" w:rsidR="004E26FF" w:rsidRPr="00B551CB" w:rsidRDefault="00B551CB" w:rsidP="00B551CB">
      <w:pPr>
        <w:pStyle w:val="ab"/>
        <w:numPr>
          <w:ilvl w:val="0"/>
          <w:numId w:val="22"/>
        </w:numPr>
        <w:rPr>
          <w:color w:val="000000"/>
        </w:rPr>
      </w:pPr>
      <w:r>
        <w:t>Что такое контейнер?</w:t>
      </w:r>
    </w:p>
    <w:p w14:paraId="18EC983F" w14:textId="77777777" w:rsidR="004E26FF" w:rsidRDefault="00B551CB" w:rsidP="00B551CB">
      <w:pPr>
        <w:pStyle w:val="ab"/>
        <w:numPr>
          <w:ilvl w:val="0"/>
          <w:numId w:val="22"/>
        </w:numPr>
      </w:pPr>
      <w:r>
        <w:t>Типы контейнеров.</w:t>
      </w:r>
    </w:p>
    <w:p w14:paraId="47996667" w14:textId="77777777" w:rsidR="004E26FF" w:rsidRPr="00B551CB" w:rsidRDefault="00B551CB" w:rsidP="00B551CB">
      <w:pPr>
        <w:pStyle w:val="ab"/>
        <w:numPr>
          <w:ilvl w:val="0"/>
          <w:numId w:val="22"/>
        </w:numPr>
        <w:rPr>
          <w:color w:val="000000"/>
        </w:rPr>
      </w:pPr>
      <w:r>
        <w:t xml:space="preserve">Что такое </w:t>
      </w:r>
      <w:proofErr w:type="spellStart"/>
      <w:r>
        <w:t>array</w:t>
      </w:r>
      <w:proofErr w:type="spellEnd"/>
      <w:r>
        <w:t xml:space="preserve"> в C++? </w:t>
      </w:r>
    </w:p>
    <w:p w14:paraId="62FA5C20" w14:textId="77777777" w:rsidR="004E26FF" w:rsidRPr="00B551CB" w:rsidRDefault="00B551CB" w:rsidP="00B551CB">
      <w:pPr>
        <w:pStyle w:val="ab"/>
        <w:numPr>
          <w:ilvl w:val="0"/>
          <w:numId w:val="22"/>
        </w:numPr>
        <w:rPr>
          <w:color w:val="000000"/>
        </w:rPr>
      </w:pPr>
      <w:r>
        <w:t xml:space="preserve">Как объявить </w:t>
      </w:r>
      <w:proofErr w:type="spellStart"/>
      <w:r>
        <w:t>array</w:t>
      </w:r>
      <w:proofErr w:type="spellEnd"/>
      <w:r>
        <w:t xml:space="preserve"> в C++? </w:t>
      </w:r>
    </w:p>
    <w:p w14:paraId="39AD283E" w14:textId="77777777" w:rsidR="004E26FF" w:rsidRPr="00B551CB" w:rsidRDefault="00B551CB" w:rsidP="00B551CB">
      <w:pPr>
        <w:pStyle w:val="ab"/>
        <w:numPr>
          <w:ilvl w:val="0"/>
          <w:numId w:val="22"/>
        </w:numPr>
        <w:rPr>
          <w:color w:val="000000"/>
        </w:rPr>
      </w:pPr>
      <w:r>
        <w:t xml:space="preserve">Какие операции можно выполнять с </w:t>
      </w:r>
      <w:proofErr w:type="spellStart"/>
      <w:r>
        <w:t>array</w:t>
      </w:r>
      <w:proofErr w:type="spellEnd"/>
      <w:r>
        <w:t xml:space="preserve"> в C++? </w:t>
      </w:r>
    </w:p>
    <w:p w14:paraId="42EDAC96" w14:textId="77777777" w:rsidR="004E26FF" w:rsidRPr="00B551CB" w:rsidRDefault="00B551CB" w:rsidP="00B551CB">
      <w:pPr>
        <w:pStyle w:val="ab"/>
        <w:numPr>
          <w:ilvl w:val="0"/>
          <w:numId w:val="22"/>
        </w:numPr>
        <w:rPr>
          <w:color w:val="000000"/>
        </w:rPr>
      </w:pPr>
      <w:r>
        <w:t xml:space="preserve">Как </w:t>
      </w:r>
      <w:proofErr w:type="spellStart"/>
      <w:r>
        <w:t>array</w:t>
      </w:r>
      <w:proofErr w:type="spellEnd"/>
      <w:r>
        <w:t xml:space="preserve"> может быть использован для хранения и обработки данных в C++?</w:t>
      </w:r>
    </w:p>
    <w:p w14:paraId="3302DD12" w14:textId="77777777" w:rsidR="004E26FF" w:rsidRDefault="004E26FF" w:rsidP="00B551CB"/>
    <w:p w14:paraId="0FE7C892" w14:textId="77777777" w:rsidR="004E26FF" w:rsidRPr="006B2266" w:rsidRDefault="00B551CB" w:rsidP="006B2266">
      <w:pPr>
        <w:jc w:val="center"/>
        <w:rPr>
          <w:rStyle w:val="af"/>
        </w:rPr>
      </w:pPr>
      <w:r w:rsidRPr="006B2266">
        <w:rPr>
          <w:rStyle w:val="af"/>
        </w:rPr>
        <w:t>Дополнительные задания</w:t>
      </w:r>
    </w:p>
    <w:p w14:paraId="4A063206" w14:textId="77777777" w:rsidR="004E26FF" w:rsidRPr="006B2266" w:rsidRDefault="00B551CB" w:rsidP="00B551CB">
      <w:pPr>
        <w:rPr>
          <w:rStyle w:val="af"/>
        </w:rPr>
      </w:pPr>
      <w:r w:rsidRPr="006B2266">
        <w:rPr>
          <w:rStyle w:val="af"/>
        </w:rPr>
        <w:t xml:space="preserve">Дополнительное задание 1. </w:t>
      </w:r>
    </w:p>
    <w:p w14:paraId="6AB9F7BA" w14:textId="77777777" w:rsidR="004E26FF" w:rsidRDefault="00B551CB" w:rsidP="00B551CB">
      <w:r>
        <w:t>Учесть при создании меню функционал третьей структуры, созданной в дополнительном задании к лабораторной работе №1.</w:t>
      </w:r>
    </w:p>
    <w:p w14:paraId="7B619BD1" w14:textId="77777777" w:rsidR="004E26FF" w:rsidRPr="006B2266" w:rsidRDefault="004E26FF" w:rsidP="00B551CB">
      <w:pPr>
        <w:rPr>
          <w:rStyle w:val="af"/>
        </w:rPr>
      </w:pPr>
    </w:p>
    <w:p w14:paraId="6AA3ADCA" w14:textId="77777777" w:rsidR="004E26FF" w:rsidRPr="006B2266" w:rsidRDefault="00B551CB" w:rsidP="00B551CB">
      <w:pPr>
        <w:rPr>
          <w:rStyle w:val="af"/>
        </w:rPr>
      </w:pPr>
      <w:r w:rsidRPr="006B2266">
        <w:rPr>
          <w:rStyle w:val="af"/>
        </w:rPr>
        <w:t xml:space="preserve">Дополнительное задание 2. </w:t>
      </w:r>
    </w:p>
    <w:p w14:paraId="244F0ACE" w14:textId="77777777" w:rsidR="004E26FF" w:rsidRDefault="00B551CB" w:rsidP="00B551CB">
      <w:r>
        <w:t>Улучшить визуальное представление меню, используя изменение цвета консоли. (Приложение 1).</w:t>
      </w:r>
    </w:p>
    <w:p w14:paraId="075E544F" w14:textId="77777777" w:rsidR="004E26FF" w:rsidRDefault="004E26FF" w:rsidP="00B551CB"/>
    <w:p w14:paraId="48D51B83" w14:textId="77777777" w:rsidR="004E26FF" w:rsidRPr="006B2266" w:rsidRDefault="00B551CB" w:rsidP="00B551CB">
      <w:pPr>
        <w:rPr>
          <w:rStyle w:val="af"/>
        </w:rPr>
      </w:pPr>
      <w:r w:rsidRPr="006B2266">
        <w:rPr>
          <w:rStyle w:val="af"/>
        </w:rPr>
        <w:t>Дополнительное задание 3.</w:t>
      </w:r>
    </w:p>
    <w:p w14:paraId="328D4F00" w14:textId="77777777" w:rsidR="004E26FF" w:rsidRDefault="00B551CB" w:rsidP="00B551CB">
      <w:r>
        <w:t xml:space="preserve">Напишите программу, которая запрашивает у пользователя 10 целых чисел и сохраняет их в контейнере </w:t>
      </w:r>
      <w:proofErr w:type="spellStart"/>
      <w:r>
        <w:t>array</w:t>
      </w:r>
      <w:proofErr w:type="spellEnd"/>
      <w:r>
        <w:t xml:space="preserve"> в STL C++. Затем программа должна вычислить среднее арифметическое этих чисел и вывести на экран все числа, которые больше среднего арифметического.</w:t>
      </w:r>
    </w:p>
    <w:p w14:paraId="721C87BE" w14:textId="77777777" w:rsidR="004E26FF" w:rsidRDefault="00B551CB" w:rsidP="00B551CB">
      <w:r>
        <w:br w:type="page"/>
      </w:r>
    </w:p>
    <w:p w14:paraId="4B906E92" w14:textId="77777777" w:rsidR="004E26FF" w:rsidRDefault="00B551CB" w:rsidP="00B551CB">
      <w:pPr>
        <w:pStyle w:val="ac"/>
      </w:pPr>
      <w:bookmarkStart w:id="2" w:name="_Toc134567465"/>
      <w:r>
        <w:lastRenderedPageBreak/>
        <w:t xml:space="preserve">Лабораторная работа № 3. Строки типа </w:t>
      </w:r>
      <w:proofErr w:type="spellStart"/>
      <w:r>
        <w:t>string</w:t>
      </w:r>
      <w:proofErr w:type="spellEnd"/>
      <w:r>
        <w:t xml:space="preserve">. Фильтрация данных. </w:t>
      </w:r>
      <w:proofErr w:type="spellStart"/>
      <w:r>
        <w:t>Vector</w:t>
      </w:r>
      <w:bookmarkEnd w:id="2"/>
      <w:proofErr w:type="spellEnd"/>
    </w:p>
    <w:p w14:paraId="7EEEBC43" w14:textId="77777777" w:rsidR="004E26FF" w:rsidRDefault="00B551CB" w:rsidP="00B551CB">
      <w:pPr>
        <w:rPr>
          <w:lang w:val="ru-RU"/>
        </w:rPr>
      </w:pPr>
      <w:r>
        <w:rPr>
          <w:b/>
        </w:rPr>
        <w:t xml:space="preserve">Цель: </w:t>
      </w:r>
      <w:r>
        <w:t xml:space="preserve">ознакомится с основными методами работы со строками типа </w:t>
      </w:r>
      <w:proofErr w:type="spellStart"/>
      <w:r>
        <w:t>string</w:t>
      </w:r>
      <w:proofErr w:type="spellEnd"/>
      <w:r>
        <w:t>, ознакомиться с алгоритмом поиска подстроки в строке, научиться работать с контейнером &lt;</w:t>
      </w:r>
      <w:proofErr w:type="spellStart"/>
      <w:r>
        <w:t>vector</w:t>
      </w:r>
      <w:proofErr w:type="spellEnd"/>
      <w:r>
        <w:t>&gt;.</w:t>
      </w:r>
    </w:p>
    <w:p w14:paraId="27B965C1" w14:textId="77777777" w:rsidR="004E26FF" w:rsidRPr="00B551CB" w:rsidRDefault="00B551CB" w:rsidP="00B551CB">
      <w:pPr>
        <w:jc w:val="center"/>
        <w:rPr>
          <w:b/>
        </w:rPr>
      </w:pPr>
      <w:r w:rsidRPr="00B551CB">
        <w:rPr>
          <w:b/>
        </w:rPr>
        <w:t>Теоретические сведения № 1</w:t>
      </w:r>
    </w:p>
    <w:p w14:paraId="0E816A11" w14:textId="77777777" w:rsidR="004E26FF" w:rsidRDefault="00B551CB" w:rsidP="00B551CB">
      <w:r>
        <w:rPr>
          <w:lang w:val="ru-RU"/>
        </w:rPr>
        <w:tab/>
      </w:r>
      <w:r>
        <w:t xml:space="preserve">Для хранения строк в C++ часто используют тип </w:t>
      </w:r>
      <w:proofErr w:type="spellStart"/>
      <w:proofErr w:type="gramStart"/>
      <w:r>
        <w:t>std</w:t>
      </w:r>
      <w:proofErr w:type="spellEnd"/>
      <w:r>
        <w:t>::</w:t>
      </w:r>
      <w:proofErr w:type="spellStart"/>
      <w:proofErr w:type="gramEnd"/>
      <w:r>
        <w:t>string</w:t>
      </w:r>
      <w:proofErr w:type="spellEnd"/>
      <w:r>
        <w:t xml:space="preserve"> из модуля &lt;</w:t>
      </w:r>
      <w:proofErr w:type="spellStart"/>
      <w:r>
        <w:t>string</w:t>
      </w:r>
      <w:proofErr w:type="spellEnd"/>
      <w:r>
        <w:t xml:space="preserve">&gt;. Строки типа </w:t>
      </w:r>
      <w:proofErr w:type="spellStart"/>
      <w:proofErr w:type="gramStart"/>
      <w:r>
        <w:t>string</w:t>
      </w:r>
      <w:proofErr w:type="spellEnd"/>
      <w:r>
        <w:t xml:space="preserve">  имеют</w:t>
      </w:r>
      <w:proofErr w:type="gramEnd"/>
      <w:r>
        <w:t xml:space="preserve"> ряд преимуществ:</w:t>
      </w:r>
    </w:p>
    <w:p w14:paraId="15CED68F" w14:textId="77777777" w:rsidR="004E26FF" w:rsidRDefault="00B551CB" w:rsidP="00B551CB">
      <w:pPr>
        <w:pStyle w:val="ab"/>
        <w:numPr>
          <w:ilvl w:val="0"/>
          <w:numId w:val="23"/>
        </w:numPr>
      </w:pPr>
      <w:r>
        <w:t xml:space="preserve">возможность обработки строк стандартными операторами C++ </w:t>
      </w:r>
      <w:proofErr w:type="gramStart"/>
      <w:r>
        <w:t>( =</w:t>
      </w:r>
      <w:proofErr w:type="gramEnd"/>
      <w:r>
        <w:t>, +, = =, &lt;&gt; и т.п.);</w:t>
      </w:r>
    </w:p>
    <w:p w14:paraId="3B09F142" w14:textId="77777777" w:rsidR="004E26FF" w:rsidRDefault="00B551CB" w:rsidP="00B551CB">
      <w:pPr>
        <w:pStyle w:val="ab"/>
        <w:numPr>
          <w:ilvl w:val="0"/>
          <w:numId w:val="23"/>
        </w:numPr>
      </w:pPr>
      <w:r>
        <w:t>обеспечение лучшей надежности (безопасности) программного кода;</w:t>
      </w:r>
    </w:p>
    <w:p w14:paraId="07794B7E" w14:textId="77777777" w:rsidR="004E26FF" w:rsidRDefault="00B551CB" w:rsidP="00B551CB">
      <w:pPr>
        <w:pStyle w:val="ab"/>
        <w:numPr>
          <w:ilvl w:val="0"/>
          <w:numId w:val="23"/>
        </w:numPr>
      </w:pPr>
      <w:r>
        <w:t xml:space="preserve">возможность использования методов класса </w:t>
      </w:r>
      <w:proofErr w:type="spellStart"/>
      <w:r>
        <w:t>string</w:t>
      </w:r>
      <w:proofErr w:type="spellEnd"/>
      <w:r>
        <w:t xml:space="preserve"> для работы со строками;</w:t>
      </w:r>
    </w:p>
    <w:p w14:paraId="5351E46F" w14:textId="77777777" w:rsidR="004E26FF" w:rsidRDefault="00B551CB" w:rsidP="00B551CB">
      <w:pPr>
        <w:pStyle w:val="ab"/>
        <w:numPr>
          <w:ilvl w:val="0"/>
          <w:numId w:val="23"/>
        </w:numPr>
      </w:pPr>
      <w:r>
        <w:t>автоматическое управление памятью;</w:t>
      </w:r>
    </w:p>
    <w:p w14:paraId="07B550FE" w14:textId="77777777" w:rsidR="004E26FF" w:rsidRDefault="00B551CB" w:rsidP="00B551CB">
      <w:pPr>
        <w:pStyle w:val="ab"/>
        <w:numPr>
          <w:ilvl w:val="0"/>
          <w:numId w:val="23"/>
        </w:numPr>
      </w:pPr>
      <w:r>
        <w:t>возможность использования строки, как самостоятельного типа данных.</w:t>
      </w:r>
    </w:p>
    <w:p w14:paraId="51F0CB82" w14:textId="77777777" w:rsidR="004E26FF" w:rsidRDefault="00B551CB" w:rsidP="00B551CB">
      <w:r>
        <w:t xml:space="preserve">Для использования строк типа </w:t>
      </w:r>
      <w:proofErr w:type="spellStart"/>
      <w:r>
        <w:t>string</w:t>
      </w:r>
      <w:proofErr w:type="spellEnd"/>
      <w:r>
        <w:t xml:space="preserve"> в C++ необходимо подключить заголовочный файл </w:t>
      </w:r>
      <w:proofErr w:type="spellStart"/>
      <w:r>
        <w:t>string</w:t>
      </w:r>
      <w:proofErr w:type="spellEnd"/>
      <w:r>
        <w:t xml:space="preserve">. </w:t>
      </w:r>
    </w:p>
    <w:tbl>
      <w:tblPr>
        <w:tblStyle w:val="Style34"/>
        <w:tblW w:w="999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97"/>
      </w:tblGrid>
      <w:tr w:rsidR="004E26FF" w14:paraId="6F439CDF" w14:textId="77777777">
        <w:tc>
          <w:tcPr>
            <w:tcW w:w="9997" w:type="dxa"/>
            <w:shd w:val="clear" w:color="auto" w:fill="auto"/>
            <w:tcMar>
              <w:top w:w="100" w:type="dxa"/>
              <w:left w:w="100" w:type="dxa"/>
              <w:bottom w:w="100" w:type="dxa"/>
              <w:right w:w="100" w:type="dxa"/>
            </w:tcMar>
          </w:tcPr>
          <w:p w14:paraId="1DBC0CA6" w14:textId="77777777" w:rsidR="004E26FF" w:rsidRPr="00B551CB" w:rsidRDefault="00B551CB" w:rsidP="00B551CB">
            <w:pPr>
              <w:rPr>
                <w:color w:val="111111"/>
                <w:lang w:val="en-US"/>
              </w:rPr>
            </w:pPr>
            <w:r w:rsidRPr="00B551CB">
              <w:rPr>
                <w:color w:val="2B91AF"/>
                <w:lang w:val="en-US"/>
              </w:rPr>
              <w:t>#</w:t>
            </w:r>
            <w:r w:rsidRPr="00B551CB">
              <w:rPr>
                <w:color w:val="0000FF"/>
                <w:lang w:val="en-US"/>
              </w:rPr>
              <w:t>include</w:t>
            </w:r>
            <w:r w:rsidRPr="00B551CB">
              <w:rPr>
                <w:color w:val="2B91AF"/>
                <w:lang w:val="en-US"/>
              </w:rPr>
              <w:t xml:space="preserve"> </w:t>
            </w:r>
            <w:r w:rsidRPr="00B551CB">
              <w:rPr>
                <w:lang w:val="en-US"/>
              </w:rPr>
              <w:t>&lt;string&gt;</w:t>
            </w:r>
          </w:p>
          <w:p w14:paraId="523E0EA6" w14:textId="77777777" w:rsidR="004E26FF" w:rsidRPr="00B551CB" w:rsidRDefault="00B551CB" w:rsidP="00B551CB">
            <w:pPr>
              <w:rPr>
                <w:color w:val="111111"/>
                <w:lang w:val="en-US"/>
              </w:rPr>
            </w:pPr>
            <w:r w:rsidRPr="00B551CB">
              <w:rPr>
                <w:color w:val="2B91AF"/>
                <w:lang w:val="en-US"/>
              </w:rPr>
              <w:t>#</w:t>
            </w:r>
            <w:r w:rsidRPr="00B551CB">
              <w:rPr>
                <w:color w:val="0000FF"/>
                <w:lang w:val="en-US"/>
              </w:rPr>
              <w:t>include</w:t>
            </w:r>
            <w:r w:rsidRPr="00B551CB">
              <w:rPr>
                <w:color w:val="2B91AF"/>
                <w:lang w:val="en-US"/>
              </w:rPr>
              <w:t xml:space="preserve"> </w:t>
            </w:r>
            <w:r w:rsidRPr="00B551CB">
              <w:rPr>
                <w:lang w:val="en-US"/>
              </w:rPr>
              <w:t>&lt;iostream&gt;</w:t>
            </w:r>
          </w:p>
          <w:p w14:paraId="31C4E80C" w14:textId="77777777" w:rsidR="004E26FF" w:rsidRPr="00B551CB" w:rsidRDefault="004E26FF" w:rsidP="00B551CB">
            <w:pPr>
              <w:rPr>
                <w:lang w:val="en-US"/>
              </w:rPr>
            </w:pPr>
          </w:p>
          <w:p w14:paraId="6A06E3DB" w14:textId="77777777" w:rsidR="004E26FF" w:rsidRPr="00B551CB" w:rsidRDefault="00B551CB" w:rsidP="00B551CB">
            <w:pPr>
              <w:rPr>
                <w:color w:val="111111"/>
                <w:lang w:val="en-US"/>
              </w:rPr>
            </w:pPr>
            <w:r w:rsidRPr="00B551CB">
              <w:rPr>
                <w:lang w:val="en-US"/>
              </w:rPr>
              <w:t>int</w:t>
            </w:r>
            <w:r w:rsidRPr="00B551CB">
              <w:rPr>
                <w:color w:val="111111"/>
                <w:lang w:val="en-US"/>
              </w:rPr>
              <w:t xml:space="preserve"> </w:t>
            </w:r>
            <w:r w:rsidRPr="00B551CB">
              <w:rPr>
                <w:lang w:val="en-US"/>
              </w:rPr>
              <w:t>main</w:t>
            </w:r>
            <w:r w:rsidRPr="00B551CB">
              <w:rPr>
                <w:color w:val="111111"/>
                <w:lang w:val="en-US"/>
              </w:rPr>
              <w:t>() {</w:t>
            </w:r>
          </w:p>
          <w:p w14:paraId="25603E0C" w14:textId="77777777" w:rsidR="004E26FF" w:rsidRPr="00B551CB" w:rsidRDefault="00B551CB" w:rsidP="00B551CB">
            <w:pPr>
              <w:rPr>
                <w:lang w:val="en-US"/>
              </w:rPr>
            </w:pPr>
            <w:r w:rsidRPr="00B551CB">
              <w:rPr>
                <w:lang w:val="en-US"/>
              </w:rPr>
              <w:t xml:space="preserve">    </w:t>
            </w:r>
            <w:proofErr w:type="gramStart"/>
            <w:r w:rsidRPr="00B551CB">
              <w:rPr>
                <w:lang w:val="en-US"/>
              </w:rPr>
              <w:t>std::</w:t>
            </w:r>
            <w:proofErr w:type="gramEnd"/>
            <w:r w:rsidRPr="00B551CB">
              <w:rPr>
                <w:lang w:val="en-US"/>
              </w:rPr>
              <w:t xml:space="preserve">string str = </w:t>
            </w:r>
            <w:r w:rsidRPr="00B551CB">
              <w:rPr>
                <w:color w:val="A31515"/>
                <w:lang w:val="en-US"/>
              </w:rPr>
              <w:t>"Hello, world!"</w:t>
            </w:r>
            <w:r w:rsidRPr="00B551CB">
              <w:rPr>
                <w:lang w:val="en-US"/>
              </w:rPr>
              <w:t>;</w:t>
            </w:r>
          </w:p>
          <w:p w14:paraId="78392501" w14:textId="77777777" w:rsidR="004E26FF" w:rsidRPr="00B551CB" w:rsidRDefault="00B551CB" w:rsidP="00B551CB">
            <w:pPr>
              <w:rPr>
                <w:lang w:val="en-US"/>
              </w:rPr>
            </w:pPr>
            <w:r w:rsidRPr="00B551CB">
              <w:rPr>
                <w:lang w:val="en-US"/>
              </w:rPr>
              <w:t xml:space="preserve">    std::</w:t>
            </w:r>
            <w:proofErr w:type="spellStart"/>
            <w:r w:rsidRPr="00B551CB">
              <w:rPr>
                <w:lang w:val="en-US"/>
              </w:rPr>
              <w:t>cout</w:t>
            </w:r>
            <w:proofErr w:type="spellEnd"/>
            <w:r w:rsidRPr="00B551CB">
              <w:rPr>
                <w:lang w:val="en-US"/>
              </w:rPr>
              <w:t xml:space="preserve"> &lt;&lt; str &lt;&lt; std::</w:t>
            </w:r>
            <w:proofErr w:type="spellStart"/>
            <w:r w:rsidRPr="00B551CB">
              <w:rPr>
                <w:lang w:val="en-US"/>
              </w:rPr>
              <w:t>endl</w:t>
            </w:r>
            <w:proofErr w:type="spellEnd"/>
            <w:r w:rsidRPr="00B551CB">
              <w:rPr>
                <w:lang w:val="en-US"/>
              </w:rPr>
              <w:t>;</w:t>
            </w:r>
          </w:p>
          <w:p w14:paraId="434D7E9D" w14:textId="77777777" w:rsidR="004E26FF" w:rsidRPr="00B551CB" w:rsidRDefault="00B551CB" w:rsidP="00B551CB">
            <w:pPr>
              <w:rPr>
                <w:lang w:val="en-US"/>
              </w:rPr>
            </w:pPr>
            <w:r w:rsidRPr="00B551CB">
              <w:rPr>
                <w:lang w:val="en-US"/>
              </w:rPr>
              <w:t xml:space="preserve">    </w:t>
            </w:r>
            <w:r w:rsidRPr="00B551CB">
              <w:rPr>
                <w:color w:val="0000FF"/>
                <w:lang w:val="en-US"/>
              </w:rPr>
              <w:t>return</w:t>
            </w:r>
            <w:r w:rsidRPr="00B551CB">
              <w:rPr>
                <w:lang w:val="en-US"/>
              </w:rPr>
              <w:t xml:space="preserve"> 0;</w:t>
            </w:r>
          </w:p>
          <w:p w14:paraId="0EFF3291" w14:textId="77777777" w:rsidR="004E26FF" w:rsidRDefault="00B551CB" w:rsidP="00B551CB">
            <w:r>
              <w:t>}</w:t>
            </w:r>
          </w:p>
        </w:tc>
      </w:tr>
    </w:tbl>
    <w:p w14:paraId="0FE5F9B2" w14:textId="77777777" w:rsidR="004E26FF" w:rsidRDefault="00B551CB" w:rsidP="00B551CB">
      <w:r>
        <w:t xml:space="preserve">Ввод и вывод строк типа </w:t>
      </w:r>
      <w:proofErr w:type="spellStart"/>
      <w:r>
        <w:t>string</w:t>
      </w:r>
      <w:proofErr w:type="spellEnd"/>
      <w:r>
        <w:t xml:space="preserve"> можно осуществлять стандартными потоками ввода-вывода </w:t>
      </w:r>
      <w:proofErr w:type="spellStart"/>
      <w:r>
        <w:t>cin</w:t>
      </w:r>
      <w:proofErr w:type="spellEnd"/>
      <w:r>
        <w:t xml:space="preserve"> и </w:t>
      </w:r>
      <w:proofErr w:type="spellStart"/>
      <w:r>
        <w:t>cout</w:t>
      </w:r>
      <w:proofErr w:type="spellEnd"/>
      <w:r>
        <w:t>.</w:t>
      </w:r>
    </w:p>
    <w:tbl>
      <w:tblPr>
        <w:tblStyle w:val="Style35"/>
        <w:tblW w:w="100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10"/>
      </w:tblGrid>
      <w:tr w:rsidR="004E26FF" w:rsidRPr="0069169C" w14:paraId="5D4D4901" w14:textId="77777777">
        <w:tc>
          <w:tcPr>
            <w:tcW w:w="10010" w:type="dxa"/>
            <w:shd w:val="clear" w:color="auto" w:fill="auto"/>
            <w:tcMar>
              <w:top w:w="100" w:type="dxa"/>
              <w:left w:w="100" w:type="dxa"/>
              <w:bottom w:w="100" w:type="dxa"/>
              <w:right w:w="100" w:type="dxa"/>
            </w:tcMar>
          </w:tcPr>
          <w:p w14:paraId="04A8DDB0" w14:textId="77777777" w:rsidR="004E26FF" w:rsidRPr="00B551CB" w:rsidRDefault="00B551CB" w:rsidP="00B551CB">
            <w:pPr>
              <w:rPr>
                <w:lang w:val="en-US"/>
              </w:rPr>
            </w:pPr>
            <w:r w:rsidRPr="00B551CB">
              <w:rPr>
                <w:color w:val="2B91AF"/>
                <w:lang w:val="en-US"/>
              </w:rPr>
              <w:t>string</w:t>
            </w:r>
            <w:r w:rsidRPr="00B551CB">
              <w:rPr>
                <w:lang w:val="en-US"/>
              </w:rPr>
              <w:t xml:space="preserve"> str;</w:t>
            </w:r>
            <w:r w:rsidRPr="00B551CB">
              <w:rPr>
                <w:lang w:val="en-US"/>
              </w:rPr>
              <w:br/>
            </w:r>
            <w:proofErr w:type="spellStart"/>
            <w:r w:rsidRPr="00B551CB">
              <w:rPr>
                <w:lang w:val="en-US"/>
              </w:rPr>
              <w:t>cin</w:t>
            </w:r>
            <w:proofErr w:type="spellEnd"/>
            <w:r w:rsidRPr="00B551CB">
              <w:rPr>
                <w:lang w:val="en-US"/>
              </w:rPr>
              <w:t xml:space="preserve"> </w:t>
            </w:r>
            <w:r w:rsidRPr="00B551CB">
              <w:rPr>
                <w:color w:val="008080"/>
                <w:lang w:val="en-US"/>
              </w:rPr>
              <w:t>&gt;&gt;</w:t>
            </w:r>
            <w:r w:rsidRPr="00B551CB">
              <w:rPr>
                <w:lang w:val="en-US"/>
              </w:rPr>
              <w:t xml:space="preserve"> str; </w:t>
            </w:r>
            <w:r w:rsidRPr="00B551CB">
              <w:rPr>
                <w:color w:val="008000"/>
                <w:lang w:val="en-US"/>
              </w:rPr>
              <w:t>//hello world</w:t>
            </w:r>
            <w:r w:rsidRPr="00B551CB">
              <w:rPr>
                <w:color w:val="008000"/>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str; </w:t>
            </w:r>
            <w:r w:rsidRPr="00B551CB">
              <w:rPr>
                <w:color w:val="008000"/>
                <w:lang w:val="en-US"/>
              </w:rPr>
              <w:t>//hello</w:t>
            </w:r>
          </w:p>
        </w:tc>
      </w:tr>
    </w:tbl>
    <w:p w14:paraId="78F6A1AC" w14:textId="77777777" w:rsidR="004E26FF" w:rsidRDefault="00B551CB" w:rsidP="00B551CB">
      <w:r>
        <w:t>Следует обратить внимание на то, что строка читается до первого пробела.</w:t>
      </w:r>
      <w:r>
        <w:br/>
      </w:r>
      <w:r>
        <w:rPr>
          <w:lang w:val="ru-RU"/>
        </w:rPr>
        <w:tab/>
      </w:r>
      <w:r>
        <w:t xml:space="preserve">Альтернативный способ ввода строки - использование функции </w:t>
      </w:r>
      <w:proofErr w:type="spellStart"/>
      <w:proofErr w:type="gramStart"/>
      <w:r>
        <w:rPr>
          <w:b/>
        </w:rPr>
        <w:t>getline</w:t>
      </w:r>
      <w:proofErr w:type="spellEnd"/>
      <w:r>
        <w:rPr>
          <w:b/>
        </w:rPr>
        <w:t>(</w:t>
      </w:r>
      <w:proofErr w:type="gramEnd"/>
      <w:r>
        <w:rPr>
          <w:b/>
        </w:rPr>
        <w:t>).</w:t>
      </w:r>
      <w:r>
        <w:t xml:space="preserve"> Она имеет следующий прототип:</w:t>
      </w:r>
    </w:p>
    <w:tbl>
      <w:tblPr>
        <w:tblStyle w:val="Style36"/>
        <w:tblW w:w="99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57"/>
      </w:tblGrid>
      <w:tr w:rsidR="004E26FF" w:rsidRPr="0069169C" w14:paraId="660BB54D" w14:textId="77777777">
        <w:tc>
          <w:tcPr>
            <w:tcW w:w="9957" w:type="dxa"/>
            <w:shd w:val="clear" w:color="auto" w:fill="auto"/>
            <w:tcMar>
              <w:top w:w="100" w:type="dxa"/>
              <w:left w:w="100" w:type="dxa"/>
              <w:bottom w:w="100" w:type="dxa"/>
              <w:right w:w="100" w:type="dxa"/>
            </w:tcMar>
          </w:tcPr>
          <w:p w14:paraId="28A53C6C" w14:textId="77777777" w:rsidR="004E26FF" w:rsidRPr="00B551CB" w:rsidRDefault="00B551CB" w:rsidP="00B551CB">
            <w:pPr>
              <w:rPr>
                <w:lang w:val="en-US"/>
              </w:rPr>
            </w:pPr>
            <w:proofErr w:type="spellStart"/>
            <w:r w:rsidRPr="00B551CB">
              <w:rPr>
                <w:color w:val="2B91AF"/>
                <w:lang w:val="en-US"/>
              </w:rPr>
              <w:lastRenderedPageBreak/>
              <w:t>istream</w:t>
            </w:r>
            <w:proofErr w:type="spellEnd"/>
            <w:r w:rsidRPr="00B551CB">
              <w:rPr>
                <w:lang w:val="en-US"/>
              </w:rPr>
              <w:t xml:space="preserve">&amp; </w:t>
            </w:r>
            <w:proofErr w:type="spellStart"/>
            <w:r w:rsidRPr="00B551CB">
              <w:rPr>
                <w:lang w:val="en-US"/>
              </w:rPr>
              <w:t>getline</w:t>
            </w:r>
            <w:proofErr w:type="spellEnd"/>
            <w:r w:rsidRPr="00B551CB">
              <w:rPr>
                <w:lang w:val="en-US"/>
              </w:rPr>
              <w:t>(</w:t>
            </w:r>
            <w:proofErr w:type="spellStart"/>
            <w:r w:rsidRPr="00B551CB">
              <w:rPr>
                <w:color w:val="2B91AF"/>
                <w:lang w:val="en-US"/>
              </w:rPr>
              <w:t>istream</w:t>
            </w:r>
            <w:proofErr w:type="spellEnd"/>
            <w:r w:rsidRPr="00B551CB">
              <w:rPr>
                <w:lang w:val="en-US"/>
              </w:rPr>
              <w:t xml:space="preserve">&amp; </w:t>
            </w:r>
            <w:r w:rsidRPr="00B551CB">
              <w:rPr>
                <w:color w:val="808080"/>
                <w:lang w:val="en-US"/>
              </w:rPr>
              <w:t>is</w:t>
            </w:r>
            <w:r w:rsidRPr="00B551CB">
              <w:rPr>
                <w:lang w:val="en-US"/>
              </w:rPr>
              <w:t xml:space="preserve">, </w:t>
            </w:r>
            <w:r w:rsidRPr="00B551CB">
              <w:rPr>
                <w:color w:val="2B91AF"/>
                <w:lang w:val="en-US"/>
              </w:rPr>
              <w:t>string</w:t>
            </w:r>
            <w:r w:rsidRPr="00B551CB">
              <w:rPr>
                <w:lang w:val="en-US"/>
              </w:rPr>
              <w:t xml:space="preserve">&amp; </w:t>
            </w:r>
            <w:r w:rsidRPr="00B551CB">
              <w:rPr>
                <w:color w:val="808080"/>
                <w:lang w:val="en-US"/>
              </w:rPr>
              <w:t>str</w:t>
            </w:r>
            <w:r w:rsidRPr="00B551CB">
              <w:rPr>
                <w:lang w:val="en-US"/>
              </w:rPr>
              <w:t xml:space="preserve">, </w:t>
            </w:r>
            <w:r w:rsidRPr="00B551CB">
              <w:rPr>
                <w:color w:val="0000FF"/>
                <w:lang w:val="en-US"/>
              </w:rPr>
              <w:t>char</w:t>
            </w:r>
            <w:r w:rsidRPr="00B551CB">
              <w:rPr>
                <w:lang w:val="en-US"/>
              </w:rPr>
              <w:t xml:space="preserve"> </w:t>
            </w:r>
            <w:proofErr w:type="spellStart"/>
            <w:r w:rsidRPr="00B551CB">
              <w:rPr>
                <w:color w:val="808080"/>
                <w:lang w:val="en-US"/>
              </w:rPr>
              <w:t>delim</w:t>
            </w:r>
            <w:proofErr w:type="spellEnd"/>
            <w:r w:rsidRPr="00B551CB">
              <w:rPr>
                <w:lang w:val="en-US"/>
              </w:rPr>
              <w:t>);</w:t>
            </w:r>
          </w:p>
        </w:tc>
      </w:tr>
    </w:tbl>
    <w:p w14:paraId="6A374268" w14:textId="77777777" w:rsidR="004E26FF" w:rsidRDefault="00B551CB" w:rsidP="00B551CB">
      <w:r>
        <w:t>где:</w:t>
      </w:r>
      <w:r>
        <w:br/>
        <w:t xml:space="preserve">- </w:t>
      </w:r>
      <w:proofErr w:type="spellStart"/>
      <w:r>
        <w:t>is</w:t>
      </w:r>
      <w:proofErr w:type="spellEnd"/>
      <w:r>
        <w:t xml:space="preserve"> - входной поток, из которого необходимо считать строку;</w:t>
      </w:r>
      <w:r>
        <w:br/>
        <w:t xml:space="preserve">- </w:t>
      </w:r>
      <w:proofErr w:type="spellStart"/>
      <w:r>
        <w:t>str</w:t>
      </w:r>
      <w:proofErr w:type="spellEnd"/>
      <w:r>
        <w:t xml:space="preserve"> - объект типа `</w:t>
      </w:r>
      <w:proofErr w:type="spellStart"/>
      <w:r>
        <w:t>string</w:t>
      </w:r>
      <w:proofErr w:type="spellEnd"/>
      <w:r>
        <w:t>`, в который нужно записать считанную строку;</w:t>
      </w:r>
      <w:r>
        <w:br/>
        <w:t xml:space="preserve">- </w:t>
      </w:r>
      <w:proofErr w:type="spellStart"/>
      <w:r>
        <w:t>delim</w:t>
      </w:r>
      <w:proofErr w:type="spellEnd"/>
      <w:r>
        <w:t xml:space="preserve"> - опциональный параметр, который указывает на символ-разделитель, до которого нужно считывать строку. По умолчанию разделитель ставится на символ переноса строки.</w:t>
      </w:r>
    </w:p>
    <w:p w14:paraId="64FB7E26" w14:textId="77777777" w:rsidR="004E26FF" w:rsidRDefault="00B551CB" w:rsidP="00B551CB">
      <w:r>
        <w:t xml:space="preserve">В данном примере, </w:t>
      </w:r>
      <w:proofErr w:type="spellStart"/>
      <w:r>
        <w:t>getline</w:t>
      </w:r>
      <w:proofErr w:type="spellEnd"/>
      <w:r>
        <w:t xml:space="preserve"> считывает всю строку до символа новой строки из потока ввода </w:t>
      </w:r>
      <w:proofErr w:type="spellStart"/>
      <w:r>
        <w:t>cin</w:t>
      </w:r>
      <w:proofErr w:type="spellEnd"/>
      <w:r>
        <w:t xml:space="preserve">. Введенная строка сохраняется в переменной </w:t>
      </w:r>
      <w:proofErr w:type="spellStart"/>
      <w:r>
        <w:t>str</w:t>
      </w:r>
      <w:proofErr w:type="spellEnd"/>
      <w:r>
        <w:t xml:space="preserve">. </w:t>
      </w:r>
    </w:p>
    <w:tbl>
      <w:tblPr>
        <w:tblStyle w:val="Style37"/>
        <w:tblW w:w="9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85"/>
      </w:tblGrid>
      <w:tr w:rsidR="004E26FF" w:rsidRPr="0069169C" w14:paraId="2C3333C2" w14:textId="77777777">
        <w:tc>
          <w:tcPr>
            <w:tcW w:w="9985" w:type="dxa"/>
            <w:shd w:val="clear" w:color="auto" w:fill="auto"/>
            <w:tcMar>
              <w:top w:w="100" w:type="dxa"/>
              <w:left w:w="100" w:type="dxa"/>
              <w:bottom w:w="100" w:type="dxa"/>
              <w:right w:w="100" w:type="dxa"/>
            </w:tcMar>
          </w:tcPr>
          <w:p w14:paraId="1F236700" w14:textId="77777777" w:rsidR="004E26FF" w:rsidRPr="00B551CB" w:rsidRDefault="00B551CB" w:rsidP="00B551CB">
            <w:pPr>
              <w:rPr>
                <w:lang w:val="en-US"/>
              </w:rPr>
            </w:pPr>
            <w:r w:rsidRPr="00B551CB">
              <w:rPr>
                <w:color w:val="2B91AF"/>
                <w:lang w:val="en-US"/>
              </w:rPr>
              <w:t>string</w:t>
            </w:r>
            <w:r w:rsidRPr="00B551CB">
              <w:rPr>
                <w:lang w:val="en-US"/>
              </w:rPr>
              <w:t xml:space="preserve"> str;</w:t>
            </w:r>
            <w:r w:rsidRPr="00B551CB">
              <w:rPr>
                <w:lang w:val="en-US"/>
              </w:rPr>
              <w:br/>
            </w:r>
            <w:proofErr w:type="spellStart"/>
            <w:r w:rsidRPr="00B551CB">
              <w:rPr>
                <w:lang w:val="en-US"/>
              </w:rPr>
              <w:t>getline</w:t>
            </w:r>
            <w:proofErr w:type="spellEnd"/>
            <w:r w:rsidRPr="00B551CB">
              <w:rPr>
                <w:lang w:val="en-US"/>
              </w:rPr>
              <w:t>(</w:t>
            </w:r>
            <w:proofErr w:type="spellStart"/>
            <w:r w:rsidRPr="00B551CB">
              <w:rPr>
                <w:lang w:val="en-US"/>
              </w:rPr>
              <w:t>cin</w:t>
            </w:r>
            <w:proofErr w:type="spellEnd"/>
            <w:r w:rsidRPr="00B551CB">
              <w:rPr>
                <w:lang w:val="en-US"/>
              </w:rPr>
              <w:t xml:space="preserve">, str); </w:t>
            </w:r>
            <w:r w:rsidRPr="00B551CB">
              <w:rPr>
                <w:color w:val="008000"/>
                <w:lang w:val="en-US"/>
              </w:rPr>
              <w:t>//hello world</w:t>
            </w:r>
            <w:r w:rsidRPr="00B551CB">
              <w:rPr>
                <w:color w:val="008000"/>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str; </w:t>
            </w:r>
            <w:r w:rsidRPr="00B551CB">
              <w:rPr>
                <w:color w:val="008000"/>
                <w:lang w:val="en-US"/>
              </w:rPr>
              <w:t>//hello World</w:t>
            </w:r>
          </w:p>
        </w:tc>
      </w:tr>
    </w:tbl>
    <w:p w14:paraId="43555B44" w14:textId="77777777" w:rsidR="004E26FF" w:rsidRDefault="00B551CB" w:rsidP="00B551CB">
      <w:r>
        <w:t xml:space="preserve">Функция </w:t>
      </w:r>
      <w:proofErr w:type="spellStart"/>
      <w:r>
        <w:t>getline</w:t>
      </w:r>
      <w:proofErr w:type="spellEnd"/>
      <w:r>
        <w:t xml:space="preserve">() является удобным способом ввода строк в C++ типа </w:t>
      </w:r>
      <w:proofErr w:type="spellStart"/>
      <w:r>
        <w:t>string</w:t>
      </w:r>
      <w:proofErr w:type="spellEnd"/>
      <w:r>
        <w:t>, но при ее использовании есть некоторые нюансы.</w:t>
      </w:r>
      <w:r>
        <w:br/>
      </w:r>
      <w:r>
        <w:rPr>
          <w:lang w:val="ru-RU"/>
        </w:rPr>
        <w:tab/>
      </w:r>
      <w:r>
        <w:t>Особенности и проблемы:</w:t>
      </w:r>
      <w:r>
        <w:br/>
      </w:r>
      <w:r>
        <w:rPr>
          <w:lang w:val="ru-RU"/>
        </w:rPr>
        <w:tab/>
      </w:r>
      <w:r>
        <w:t xml:space="preserve">- Функция </w:t>
      </w:r>
      <w:proofErr w:type="spellStart"/>
      <w:r>
        <w:t>getline</w:t>
      </w:r>
      <w:proofErr w:type="spellEnd"/>
      <w:r>
        <w:t>() может считать пустую строку;</w:t>
      </w:r>
      <w:r>
        <w:br/>
      </w:r>
      <w:r>
        <w:rPr>
          <w:lang w:val="ru-RU"/>
        </w:rPr>
        <w:tab/>
      </w:r>
      <w:r>
        <w:t xml:space="preserve">- Если считываемый текст содержит символ-разделитель, то </w:t>
      </w:r>
      <w:proofErr w:type="spellStart"/>
      <w:r>
        <w:t>getline</w:t>
      </w:r>
      <w:proofErr w:type="spellEnd"/>
      <w:r>
        <w:t>() остановится на этом символе, но не включит его в строку;</w:t>
      </w:r>
      <w:r>
        <w:br/>
      </w:r>
      <w:r>
        <w:rPr>
          <w:lang w:val="ru-RU"/>
        </w:rPr>
        <w:tab/>
      </w:r>
      <w:r>
        <w:t>- Значение разделителя может быть любым символом, в том числе и нестандартным, но при этом нужно быть осторожным, чтобы символ-разделитель не совпадал с вводимыми данными;</w:t>
      </w:r>
      <w:r>
        <w:br/>
      </w:r>
      <w:r>
        <w:rPr>
          <w:lang w:val="ru-RU"/>
        </w:rPr>
        <w:tab/>
      </w:r>
      <w:r>
        <w:t xml:space="preserve">- Если перед вызовом </w:t>
      </w:r>
      <w:proofErr w:type="spellStart"/>
      <w:r>
        <w:t>getline</w:t>
      </w:r>
      <w:proofErr w:type="spellEnd"/>
      <w:r>
        <w:t>() в потоке остался символ переноса строки, он будет являться пустой строкой для этого вызова, что может привести к ошибкам.</w:t>
      </w:r>
      <w:r>
        <w:br/>
      </w:r>
      <w:r>
        <w:rPr>
          <w:lang w:val="ru-RU"/>
        </w:rPr>
        <w:tab/>
      </w:r>
      <w:r>
        <w:t xml:space="preserve">Чтобы это исправить, можно использовать функцию </w:t>
      </w:r>
      <w:proofErr w:type="spellStart"/>
      <w:r>
        <w:rPr>
          <w:b/>
        </w:rPr>
        <w:t>cin.ignore</w:t>
      </w:r>
      <w:proofErr w:type="spellEnd"/>
      <w:r>
        <w:rPr>
          <w:b/>
        </w:rPr>
        <w:t>()</w:t>
      </w:r>
      <w:r>
        <w:t xml:space="preserve">. Функция </w:t>
      </w:r>
      <w:proofErr w:type="spellStart"/>
      <w:proofErr w:type="gramStart"/>
      <w:r>
        <w:t>cin.ignore</w:t>
      </w:r>
      <w:proofErr w:type="spellEnd"/>
      <w:proofErr w:type="gramEnd"/>
      <w:r>
        <w:t xml:space="preserve"> используется для очистки символов во входном потоке для следующего считывания. Она имеет следующий прототип:</w:t>
      </w:r>
    </w:p>
    <w:tbl>
      <w:tblPr>
        <w:tblStyle w:val="Style38"/>
        <w:tblW w:w="99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70"/>
      </w:tblGrid>
      <w:tr w:rsidR="004E26FF" w:rsidRPr="0069169C" w14:paraId="22331D92" w14:textId="77777777">
        <w:tc>
          <w:tcPr>
            <w:tcW w:w="9970" w:type="dxa"/>
            <w:shd w:val="clear" w:color="auto" w:fill="auto"/>
            <w:tcMar>
              <w:top w:w="100" w:type="dxa"/>
              <w:left w:w="100" w:type="dxa"/>
              <w:bottom w:w="100" w:type="dxa"/>
              <w:right w:w="100" w:type="dxa"/>
            </w:tcMar>
          </w:tcPr>
          <w:p w14:paraId="3C9B059D" w14:textId="77777777" w:rsidR="004E26FF" w:rsidRPr="00B551CB" w:rsidRDefault="00B551CB" w:rsidP="00B551CB">
            <w:pPr>
              <w:rPr>
                <w:lang w:val="en-US"/>
              </w:rPr>
            </w:pPr>
            <w:proofErr w:type="spellStart"/>
            <w:r w:rsidRPr="00B551CB">
              <w:rPr>
                <w:color w:val="2B91AF"/>
                <w:lang w:val="en-US"/>
              </w:rPr>
              <w:t>istream</w:t>
            </w:r>
            <w:proofErr w:type="spellEnd"/>
            <w:r w:rsidRPr="00B551CB">
              <w:rPr>
                <w:lang w:val="en-US"/>
              </w:rPr>
              <w:t>&amp; ignore(</w:t>
            </w:r>
            <w:proofErr w:type="spellStart"/>
            <w:r w:rsidRPr="00B551CB">
              <w:rPr>
                <w:color w:val="2B91AF"/>
                <w:lang w:val="en-US"/>
              </w:rPr>
              <w:t>streamsize</w:t>
            </w:r>
            <w:proofErr w:type="spellEnd"/>
            <w:r w:rsidRPr="00B551CB">
              <w:rPr>
                <w:lang w:val="en-US"/>
              </w:rPr>
              <w:t xml:space="preserve"> </w:t>
            </w:r>
            <w:r w:rsidRPr="00B551CB">
              <w:rPr>
                <w:color w:val="808080"/>
                <w:lang w:val="en-US"/>
              </w:rPr>
              <w:t>n</w:t>
            </w:r>
            <w:r w:rsidRPr="00B551CB">
              <w:rPr>
                <w:lang w:val="en-US"/>
              </w:rPr>
              <w:t xml:space="preserve"> = 1, </w:t>
            </w:r>
            <w:r w:rsidRPr="00B551CB">
              <w:rPr>
                <w:color w:val="0000FF"/>
                <w:lang w:val="en-US"/>
              </w:rPr>
              <w:t>int</w:t>
            </w:r>
            <w:r w:rsidRPr="00B551CB">
              <w:rPr>
                <w:lang w:val="en-US"/>
              </w:rPr>
              <w:t xml:space="preserve"> </w:t>
            </w:r>
            <w:proofErr w:type="spellStart"/>
            <w:r w:rsidRPr="00B551CB">
              <w:rPr>
                <w:color w:val="808080"/>
                <w:lang w:val="en-US"/>
              </w:rPr>
              <w:t>delim</w:t>
            </w:r>
            <w:proofErr w:type="spellEnd"/>
            <w:r w:rsidRPr="00B551CB">
              <w:rPr>
                <w:lang w:val="en-US"/>
              </w:rPr>
              <w:t xml:space="preserve"> = </w:t>
            </w:r>
            <w:r w:rsidRPr="00B551CB">
              <w:rPr>
                <w:color w:val="6F008A"/>
                <w:lang w:val="en-US"/>
              </w:rPr>
              <w:t>EOF</w:t>
            </w:r>
            <w:r w:rsidRPr="00B551CB">
              <w:rPr>
                <w:lang w:val="en-US"/>
              </w:rPr>
              <w:t>);</w:t>
            </w:r>
          </w:p>
        </w:tc>
      </w:tr>
    </w:tbl>
    <w:p w14:paraId="1E023319" w14:textId="77777777" w:rsidR="004E26FF" w:rsidRDefault="00B551CB" w:rsidP="00B551CB">
      <w:r>
        <w:t>где:</w:t>
      </w:r>
      <w:r>
        <w:br/>
        <w:t>- n – количество символов, которое нужно пропустить;</w:t>
      </w:r>
      <w:r>
        <w:br/>
        <w:t xml:space="preserve">- </w:t>
      </w:r>
      <w:proofErr w:type="spellStart"/>
      <w:r>
        <w:t>delim</w:t>
      </w:r>
      <w:proofErr w:type="spellEnd"/>
      <w:r>
        <w:t xml:space="preserve"> – опциональный параметр, который указывает, до какого символа нужно пропустить символы. По умолчанию используется значение EOF.</w:t>
      </w:r>
      <w:r>
        <w:br/>
      </w:r>
      <w:r>
        <w:rPr>
          <w:lang w:val="ru-RU"/>
        </w:rPr>
        <w:tab/>
      </w:r>
      <w:r>
        <w:t xml:space="preserve">Метод </w:t>
      </w:r>
      <w:proofErr w:type="spellStart"/>
      <w:r>
        <w:t>cin.ignore</w:t>
      </w:r>
      <w:proofErr w:type="spellEnd"/>
      <w:r>
        <w:t>() предназначен для извлечения символов из входного потока (</w:t>
      </w:r>
      <w:proofErr w:type="spellStart"/>
      <w:r>
        <w:t>cin</w:t>
      </w:r>
      <w:proofErr w:type="spellEnd"/>
      <w:r>
        <w:t xml:space="preserve">). Извлеченные символы игнорируются и не используются. Метод </w:t>
      </w:r>
      <w:proofErr w:type="spellStart"/>
      <w:proofErr w:type="gramStart"/>
      <w:r>
        <w:t>cin.ignore</w:t>
      </w:r>
      <w:proofErr w:type="spellEnd"/>
      <w:proofErr w:type="gramEnd"/>
      <w:r>
        <w:t>() может принимать один или два аргумента. Если метод вызывается с одним аргументом, то он игнорирует один символ. Если метод вызывается с двумя аргументами, то он игнорирует до n символов или до тех пор, пока не встретит символ разделитель (второй параметр).</w:t>
      </w:r>
      <w:r>
        <w:br/>
      </w:r>
      <w:r>
        <w:rPr>
          <w:lang w:val="ru-RU"/>
        </w:rPr>
        <w:lastRenderedPageBreak/>
        <w:tab/>
      </w:r>
      <w:proofErr w:type="spellStart"/>
      <w:r>
        <w:t>cin.ignore</w:t>
      </w:r>
      <w:proofErr w:type="spellEnd"/>
      <w:r>
        <w:t>(); игнорирует один символ.</w:t>
      </w:r>
      <w:r>
        <w:br/>
      </w:r>
      <w:r>
        <w:rPr>
          <w:lang w:val="ru-RU"/>
        </w:rPr>
        <w:tab/>
      </w:r>
      <w:proofErr w:type="spellStart"/>
      <w:r>
        <w:t>cin.ignore</w:t>
      </w:r>
      <w:proofErr w:type="spellEnd"/>
      <w:r>
        <w:t>(10);  игнорирует до 10 символов.</w:t>
      </w:r>
      <w:r>
        <w:br/>
      </w:r>
      <w:r>
        <w:rPr>
          <w:lang w:val="ru-RU"/>
        </w:rPr>
        <w:tab/>
      </w:r>
      <w:proofErr w:type="spellStart"/>
      <w:r>
        <w:t>cin.ignore</w:t>
      </w:r>
      <w:proofErr w:type="spellEnd"/>
      <w:r>
        <w:t>(10,</w:t>
      </w:r>
      <w:r>
        <w:rPr>
          <w:color w:val="A31515"/>
        </w:rPr>
        <w:t>' '</w:t>
      </w:r>
      <w:r>
        <w:t xml:space="preserve">);  игнорирует до 10 символов или  </w:t>
      </w:r>
      <w:r>
        <w:rPr>
          <w:rFonts w:eastAsia="Roboto"/>
          <w:color w:val="111111"/>
        </w:rPr>
        <w:t>или до тех пор, пока не будет достигнут  пробел</w:t>
      </w:r>
      <w:r>
        <w:t>.</w:t>
      </w:r>
      <w:r>
        <w:br/>
      </w:r>
      <w:r>
        <w:rPr>
          <w:lang w:val="ru-RU"/>
        </w:rPr>
        <w:tab/>
      </w:r>
      <w:proofErr w:type="spellStart"/>
      <w:r>
        <w:t>cin.ignore</w:t>
      </w:r>
      <w:proofErr w:type="spellEnd"/>
      <w:r>
        <w:t>(</w:t>
      </w:r>
      <w:proofErr w:type="spellStart"/>
      <w:r>
        <w:t>std</w:t>
      </w:r>
      <w:proofErr w:type="spellEnd"/>
      <w:r>
        <w:t>::</w:t>
      </w:r>
      <w:proofErr w:type="spellStart"/>
      <w:r>
        <w:rPr>
          <w:color w:val="2B91AF"/>
        </w:rPr>
        <w:t>numeric_limits</w:t>
      </w:r>
      <w:proofErr w:type="spellEnd"/>
      <w:r>
        <w:t>&lt;</w:t>
      </w:r>
      <w:proofErr w:type="spellStart"/>
      <w:r>
        <w:t>std</w:t>
      </w:r>
      <w:proofErr w:type="spellEnd"/>
      <w:r>
        <w:t>::</w:t>
      </w:r>
      <w:proofErr w:type="spellStart"/>
      <w:r>
        <w:rPr>
          <w:color w:val="2B91AF"/>
        </w:rPr>
        <w:t>streamsize</w:t>
      </w:r>
      <w:proofErr w:type="spellEnd"/>
      <w:r>
        <w:t>&gt;::</w:t>
      </w:r>
      <w:proofErr w:type="spellStart"/>
      <w:r>
        <w:t>max</w:t>
      </w:r>
      <w:proofErr w:type="spellEnd"/>
      <w:r>
        <w:t xml:space="preserve">(), </w:t>
      </w:r>
      <w:r>
        <w:rPr>
          <w:color w:val="A31515"/>
        </w:rPr>
        <w:t>'\n'</w:t>
      </w:r>
      <w:r>
        <w:t xml:space="preserve">);  </w:t>
      </w:r>
      <w:r>
        <w:rPr>
          <w:rFonts w:eastAsia="Roboto"/>
          <w:color w:val="111111"/>
        </w:rPr>
        <w:t xml:space="preserve">игнорирует все символы до символа новой строки ‘\n’ или до тех пор, пока не будет достигнут предел числового типа </w:t>
      </w:r>
      <w:proofErr w:type="spellStart"/>
      <w:r>
        <w:rPr>
          <w:rFonts w:eastAsia="Roboto"/>
          <w:color w:val="111111"/>
        </w:rPr>
        <w:t>std</w:t>
      </w:r>
      <w:proofErr w:type="spellEnd"/>
      <w:r>
        <w:rPr>
          <w:rFonts w:eastAsia="Roboto"/>
          <w:color w:val="111111"/>
        </w:rPr>
        <w:t>::</w:t>
      </w:r>
      <w:proofErr w:type="spellStart"/>
      <w:r>
        <w:rPr>
          <w:rFonts w:eastAsia="Roboto"/>
          <w:color w:val="111111"/>
        </w:rPr>
        <w:t>streamsize</w:t>
      </w:r>
      <w:proofErr w:type="spellEnd"/>
      <w:r>
        <w:rPr>
          <w:rFonts w:eastAsia="Roboto"/>
          <w:color w:val="111111"/>
        </w:rPr>
        <w:t>.</w:t>
      </w:r>
    </w:p>
    <w:p w14:paraId="556EFD61" w14:textId="77777777" w:rsidR="004E26FF" w:rsidRDefault="00B551CB" w:rsidP="00B551CB">
      <w:r>
        <w:t>Пример использования:</w:t>
      </w:r>
    </w:p>
    <w:tbl>
      <w:tblPr>
        <w:tblStyle w:val="Style39"/>
        <w:tblW w:w="1002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23"/>
      </w:tblGrid>
      <w:tr w:rsidR="004E26FF" w:rsidRPr="0069169C" w14:paraId="4160CDBC" w14:textId="77777777">
        <w:tc>
          <w:tcPr>
            <w:tcW w:w="10023" w:type="dxa"/>
            <w:shd w:val="clear" w:color="auto" w:fill="auto"/>
            <w:tcMar>
              <w:top w:w="100" w:type="dxa"/>
              <w:left w:w="100" w:type="dxa"/>
              <w:bottom w:w="100" w:type="dxa"/>
              <w:right w:w="100" w:type="dxa"/>
            </w:tcMar>
          </w:tcPr>
          <w:p w14:paraId="1DFB4E07" w14:textId="77777777" w:rsidR="004E26FF" w:rsidRPr="00714597" w:rsidRDefault="00B551CB" w:rsidP="00B551CB">
            <w:pPr>
              <w:rPr>
                <w:color w:val="008000"/>
                <w:lang w:val="en-US"/>
              </w:rPr>
            </w:pPr>
            <w:r w:rsidRPr="00714597">
              <w:rPr>
                <w:color w:val="2B91AF"/>
                <w:lang w:val="en-US"/>
              </w:rPr>
              <w:t>string</w:t>
            </w:r>
            <w:r w:rsidRPr="00714597">
              <w:rPr>
                <w:lang w:val="en-US"/>
              </w:rPr>
              <w:t xml:space="preserve"> str;</w:t>
            </w:r>
            <w:r w:rsidRPr="00714597">
              <w:rPr>
                <w:lang w:val="en-US"/>
              </w:rPr>
              <w:br/>
            </w:r>
            <w:proofErr w:type="spellStart"/>
            <w:proofErr w:type="gramStart"/>
            <w:r w:rsidRPr="00714597">
              <w:rPr>
                <w:lang w:val="en-US"/>
              </w:rPr>
              <w:t>cin.ignore</w:t>
            </w:r>
            <w:proofErr w:type="spellEnd"/>
            <w:proofErr w:type="gramEnd"/>
            <w:r w:rsidRPr="00714597">
              <w:rPr>
                <w:lang w:val="en-US"/>
              </w:rPr>
              <w:t>(std::</w:t>
            </w:r>
            <w:proofErr w:type="spellStart"/>
            <w:r w:rsidRPr="00714597">
              <w:rPr>
                <w:color w:val="2B91AF"/>
                <w:lang w:val="en-US"/>
              </w:rPr>
              <w:t>numeric_limits</w:t>
            </w:r>
            <w:proofErr w:type="spellEnd"/>
            <w:r w:rsidRPr="00714597">
              <w:rPr>
                <w:lang w:val="en-US"/>
              </w:rPr>
              <w:t>&lt;std::</w:t>
            </w:r>
            <w:proofErr w:type="spellStart"/>
            <w:r w:rsidRPr="00714597">
              <w:rPr>
                <w:color w:val="2B91AF"/>
                <w:lang w:val="en-US"/>
              </w:rPr>
              <w:t>streamsize</w:t>
            </w:r>
            <w:proofErr w:type="spellEnd"/>
            <w:r w:rsidRPr="00714597">
              <w:rPr>
                <w:lang w:val="en-US"/>
              </w:rPr>
              <w:t xml:space="preserve">&gt;::max(), </w:t>
            </w:r>
            <w:r w:rsidRPr="00714597">
              <w:rPr>
                <w:color w:val="A31515"/>
                <w:lang w:val="en-US"/>
              </w:rPr>
              <w:t>'\n'</w:t>
            </w:r>
            <w:r w:rsidRPr="00714597">
              <w:rPr>
                <w:lang w:val="en-US"/>
              </w:rPr>
              <w:t xml:space="preserve">); </w:t>
            </w:r>
            <w:r w:rsidRPr="00714597">
              <w:rPr>
                <w:color w:val="008000"/>
                <w:lang w:val="en-US"/>
              </w:rPr>
              <w:t xml:space="preserve">// </w:t>
            </w:r>
            <w:r>
              <w:rPr>
                <w:color w:val="008000"/>
              </w:rPr>
              <w:t>Очистка</w:t>
            </w:r>
            <w:r w:rsidRPr="00714597">
              <w:rPr>
                <w:color w:val="008000"/>
                <w:lang w:val="en-US"/>
              </w:rPr>
              <w:t xml:space="preserve"> </w:t>
            </w:r>
            <w:r>
              <w:rPr>
                <w:color w:val="008000"/>
              </w:rPr>
              <w:t>входного</w:t>
            </w:r>
            <w:r w:rsidRPr="00714597">
              <w:rPr>
                <w:color w:val="008000"/>
                <w:lang w:val="en-US"/>
              </w:rPr>
              <w:t xml:space="preserve"> </w:t>
            </w:r>
            <w:r>
              <w:rPr>
                <w:color w:val="008000"/>
              </w:rPr>
              <w:t>потока</w:t>
            </w:r>
            <w:r w:rsidRPr="00714597">
              <w:rPr>
                <w:color w:val="008000"/>
                <w:lang w:val="en-US"/>
              </w:rPr>
              <w:br/>
            </w:r>
            <w:proofErr w:type="spellStart"/>
            <w:r w:rsidRPr="00714597">
              <w:rPr>
                <w:lang w:val="en-US"/>
              </w:rPr>
              <w:t>getline</w:t>
            </w:r>
            <w:proofErr w:type="spellEnd"/>
            <w:r w:rsidRPr="00714597">
              <w:rPr>
                <w:lang w:val="en-US"/>
              </w:rPr>
              <w:t>(</w:t>
            </w:r>
            <w:proofErr w:type="spellStart"/>
            <w:r w:rsidRPr="00714597">
              <w:rPr>
                <w:lang w:val="en-US"/>
              </w:rPr>
              <w:t>cin</w:t>
            </w:r>
            <w:proofErr w:type="spellEnd"/>
            <w:r w:rsidRPr="00714597">
              <w:rPr>
                <w:lang w:val="en-US"/>
              </w:rPr>
              <w:t>, str);</w:t>
            </w:r>
            <w:r w:rsidRPr="00714597">
              <w:rPr>
                <w:color w:val="008000"/>
                <w:lang w:val="en-US"/>
              </w:rPr>
              <w:t>//input till '\n'</w:t>
            </w:r>
          </w:p>
          <w:p w14:paraId="4CED2993" w14:textId="77777777" w:rsidR="004E26FF" w:rsidRPr="00B551CB" w:rsidRDefault="00B551CB" w:rsidP="00B551CB">
            <w:pPr>
              <w:rPr>
                <w:lang w:val="en-US"/>
              </w:rPr>
            </w:pPr>
            <w:r w:rsidRPr="00B551CB">
              <w:rPr>
                <w:lang w:val="en-US"/>
              </w:rPr>
              <w:t>//hello world</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str; //hello world</w:t>
            </w:r>
          </w:p>
        </w:tc>
      </w:tr>
    </w:tbl>
    <w:p w14:paraId="39C17D43" w14:textId="77777777" w:rsidR="004E26FF" w:rsidRDefault="00B551CB" w:rsidP="00B551CB">
      <w:pPr>
        <w:rPr>
          <w:rFonts w:eastAsia="Roboto"/>
          <w:color w:val="111111"/>
        </w:rPr>
      </w:pPr>
      <w:r>
        <w:t xml:space="preserve">Это позволит проигнорировать оставшиеся символы в буфере ввода, включая символ новой строки, которые могут вызвать ошибку в использовании </w:t>
      </w:r>
      <w:proofErr w:type="spellStart"/>
      <w:proofErr w:type="gramStart"/>
      <w:r>
        <w:t>getline</w:t>
      </w:r>
      <w:proofErr w:type="spellEnd"/>
      <w:r>
        <w:t>(</w:t>
      </w:r>
      <w:proofErr w:type="gramEnd"/>
      <w:r>
        <w:t>).</w:t>
      </w:r>
      <w:r>
        <w:br/>
      </w:r>
      <w:r>
        <w:rPr>
          <w:lang w:val="ru-RU"/>
        </w:rPr>
        <w:tab/>
      </w:r>
      <w:r>
        <w:t xml:space="preserve">Существует ряд удобных методов </w:t>
      </w:r>
      <w:r>
        <w:rPr>
          <w:rFonts w:eastAsia="Roboto"/>
          <w:color w:val="111111"/>
        </w:rPr>
        <w:t xml:space="preserve">класса </w:t>
      </w:r>
      <w:proofErr w:type="spellStart"/>
      <w:r>
        <w:rPr>
          <w:rFonts w:eastAsia="Roboto"/>
          <w:color w:val="111111"/>
        </w:rPr>
        <w:t>string</w:t>
      </w:r>
      <w:proofErr w:type="spellEnd"/>
      <w:r>
        <w:rPr>
          <w:rFonts w:eastAsia="Roboto"/>
          <w:color w:val="111111"/>
        </w:rPr>
        <w:t xml:space="preserve"> для работы со строками:</w:t>
      </w:r>
    </w:p>
    <w:p w14:paraId="4EEF569F" w14:textId="77777777" w:rsidR="004E26FF" w:rsidRDefault="00B551CB" w:rsidP="00B551CB">
      <w:pPr>
        <w:pStyle w:val="ab"/>
        <w:numPr>
          <w:ilvl w:val="0"/>
          <w:numId w:val="24"/>
        </w:numPr>
      </w:pPr>
      <w:proofErr w:type="spellStart"/>
      <w:proofErr w:type="gramStart"/>
      <w:r>
        <w:t>append</w:t>
      </w:r>
      <w:proofErr w:type="spellEnd"/>
      <w:r>
        <w:t>(</w:t>
      </w:r>
      <w:proofErr w:type="gramEnd"/>
      <w:r>
        <w:t>) -объединение строк;</w:t>
      </w:r>
    </w:p>
    <w:tbl>
      <w:tblPr>
        <w:tblStyle w:val="Style40"/>
        <w:tblW w:w="10013"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13"/>
      </w:tblGrid>
      <w:tr w:rsidR="004E26FF" w:rsidRPr="0069169C" w14:paraId="3DAD3A37" w14:textId="77777777">
        <w:tc>
          <w:tcPr>
            <w:tcW w:w="10013" w:type="dxa"/>
            <w:shd w:val="clear" w:color="auto" w:fill="auto"/>
            <w:tcMar>
              <w:top w:w="100" w:type="dxa"/>
              <w:left w:w="100" w:type="dxa"/>
              <w:bottom w:w="100" w:type="dxa"/>
              <w:right w:w="100" w:type="dxa"/>
            </w:tcMar>
          </w:tcPr>
          <w:p w14:paraId="4EDADF16" w14:textId="77777777" w:rsidR="004E26FF" w:rsidRPr="00B551CB" w:rsidRDefault="00B551CB" w:rsidP="00B551CB">
            <w:pPr>
              <w:rPr>
                <w:lang w:val="en-US"/>
              </w:rPr>
            </w:pPr>
            <w:proofErr w:type="gramStart"/>
            <w:r w:rsidRPr="00B551CB">
              <w:rPr>
                <w:lang w:val="en-US"/>
              </w:rPr>
              <w:t>std::</w:t>
            </w:r>
            <w:proofErr w:type="gramEnd"/>
            <w:r w:rsidRPr="00B551CB">
              <w:rPr>
                <w:color w:val="2B91AF"/>
                <w:lang w:val="en-US"/>
              </w:rPr>
              <w:t>string</w:t>
            </w:r>
            <w:r w:rsidRPr="00B551CB">
              <w:rPr>
                <w:lang w:val="en-US"/>
              </w:rPr>
              <w:t xml:space="preserve"> str = </w:t>
            </w:r>
            <w:r w:rsidRPr="00B551CB">
              <w:rPr>
                <w:color w:val="A31515"/>
                <w:lang w:val="en-US"/>
              </w:rPr>
              <w:t>"Hello"</w:t>
            </w:r>
            <w:r w:rsidRPr="00B551CB">
              <w:rPr>
                <w:lang w:val="en-US"/>
              </w:rPr>
              <w:t>;</w:t>
            </w:r>
            <w:r w:rsidRPr="00B551CB">
              <w:rPr>
                <w:lang w:val="en-US"/>
              </w:rPr>
              <w:br/>
            </w:r>
            <w:proofErr w:type="spellStart"/>
            <w:r w:rsidRPr="00B551CB">
              <w:rPr>
                <w:lang w:val="en-US"/>
              </w:rPr>
              <w:t>str.append</w:t>
            </w:r>
            <w:proofErr w:type="spellEnd"/>
            <w:r w:rsidRPr="00B551CB">
              <w:rPr>
                <w:lang w:val="en-US"/>
              </w:rPr>
              <w:t>(</w:t>
            </w:r>
            <w:r w:rsidRPr="00B551CB">
              <w:rPr>
                <w:color w:val="A31515"/>
                <w:lang w:val="en-US"/>
              </w:rPr>
              <w:t>", world!"</w:t>
            </w:r>
            <w:r w:rsidRPr="00B551CB">
              <w:rPr>
                <w:lang w:val="en-US"/>
              </w:rPr>
              <w:t>);</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str;</w:t>
            </w:r>
            <w:r w:rsidRPr="00B551CB">
              <w:rPr>
                <w:color w:val="008000"/>
                <w:lang w:val="en-US"/>
              </w:rPr>
              <w:t>//Hello, world!</w:t>
            </w:r>
          </w:p>
        </w:tc>
      </w:tr>
    </w:tbl>
    <w:p w14:paraId="399F270C" w14:textId="77777777" w:rsidR="004E26FF" w:rsidRDefault="00B551CB" w:rsidP="00B551CB">
      <w:pPr>
        <w:pStyle w:val="ab"/>
        <w:numPr>
          <w:ilvl w:val="0"/>
          <w:numId w:val="24"/>
        </w:numPr>
      </w:pPr>
      <w:proofErr w:type="spellStart"/>
      <w:proofErr w:type="gramStart"/>
      <w:r>
        <w:t>assign</w:t>
      </w:r>
      <w:proofErr w:type="spellEnd"/>
      <w:r>
        <w:t>(</w:t>
      </w:r>
      <w:proofErr w:type="gramEnd"/>
      <w:r>
        <w:t>) - присваивание строки;</w:t>
      </w:r>
    </w:p>
    <w:tbl>
      <w:tblPr>
        <w:tblStyle w:val="Style41"/>
        <w:tblW w:w="10013" w:type="dxa"/>
        <w:tblInd w:w="-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13"/>
      </w:tblGrid>
      <w:tr w:rsidR="004E26FF" w:rsidRPr="0069169C" w14:paraId="732D1ECD" w14:textId="77777777">
        <w:tc>
          <w:tcPr>
            <w:tcW w:w="10013" w:type="dxa"/>
            <w:shd w:val="clear" w:color="auto" w:fill="auto"/>
            <w:tcMar>
              <w:top w:w="100" w:type="dxa"/>
              <w:left w:w="100" w:type="dxa"/>
              <w:bottom w:w="100" w:type="dxa"/>
              <w:right w:w="100" w:type="dxa"/>
            </w:tcMar>
          </w:tcPr>
          <w:p w14:paraId="29A9D3BF" w14:textId="77777777" w:rsidR="004E26FF" w:rsidRPr="00B551CB" w:rsidRDefault="00B551CB" w:rsidP="00B551CB">
            <w:pPr>
              <w:rPr>
                <w:lang w:val="en-US"/>
              </w:rPr>
            </w:pPr>
            <w:r w:rsidRPr="00B551CB">
              <w:rPr>
                <w:lang w:val="en-US"/>
              </w:rPr>
              <w:t>std::</w:t>
            </w:r>
            <w:r w:rsidRPr="00B551CB">
              <w:rPr>
                <w:color w:val="2B91AF"/>
                <w:lang w:val="en-US"/>
              </w:rPr>
              <w:t>string</w:t>
            </w:r>
            <w:r w:rsidRPr="00B551CB">
              <w:rPr>
                <w:lang w:val="en-US"/>
              </w:rPr>
              <w:t xml:space="preserve"> str1 = </w:t>
            </w:r>
            <w:r w:rsidRPr="00B551CB">
              <w:rPr>
                <w:color w:val="A31515"/>
                <w:lang w:val="en-US"/>
              </w:rPr>
              <w:t>"Hello"</w:t>
            </w:r>
            <w:r w:rsidRPr="00B551CB">
              <w:rPr>
                <w:lang w:val="en-US"/>
              </w:rPr>
              <w:t>;</w:t>
            </w:r>
            <w:r w:rsidRPr="00B551CB">
              <w:rPr>
                <w:lang w:val="en-US"/>
              </w:rPr>
              <w:br/>
              <w:t>std::</w:t>
            </w:r>
            <w:r w:rsidRPr="00B551CB">
              <w:rPr>
                <w:color w:val="2B91AF"/>
                <w:lang w:val="en-US"/>
              </w:rPr>
              <w:t>string</w:t>
            </w:r>
            <w:r w:rsidRPr="00B551CB">
              <w:rPr>
                <w:lang w:val="en-US"/>
              </w:rPr>
              <w:t xml:space="preserve"> str2 = </w:t>
            </w:r>
            <w:r w:rsidRPr="00B551CB">
              <w:rPr>
                <w:color w:val="A31515"/>
                <w:lang w:val="en-US"/>
              </w:rPr>
              <w:t>"world"</w:t>
            </w:r>
            <w:r w:rsidRPr="00B551CB">
              <w:rPr>
                <w:lang w:val="en-US"/>
              </w:rPr>
              <w:t>;</w:t>
            </w:r>
            <w:r w:rsidRPr="00B551CB">
              <w:rPr>
                <w:lang w:val="en-US"/>
              </w:rPr>
              <w:br/>
              <w:t>str1.assign(str2);</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str1;</w:t>
            </w:r>
            <w:r w:rsidRPr="00B551CB">
              <w:rPr>
                <w:color w:val="008000"/>
                <w:lang w:val="en-US"/>
              </w:rPr>
              <w:t>// str1 = "world"</w:t>
            </w:r>
          </w:p>
        </w:tc>
      </w:tr>
    </w:tbl>
    <w:p w14:paraId="25038534" w14:textId="77777777" w:rsidR="004E26FF" w:rsidRDefault="00B551CB" w:rsidP="00B551CB">
      <w:pPr>
        <w:pStyle w:val="ab"/>
        <w:numPr>
          <w:ilvl w:val="0"/>
          <w:numId w:val="24"/>
        </w:numPr>
      </w:pPr>
      <w:proofErr w:type="spellStart"/>
      <w:proofErr w:type="gramStart"/>
      <w:r>
        <w:t>insert</w:t>
      </w:r>
      <w:proofErr w:type="spellEnd"/>
      <w:r>
        <w:t>(</w:t>
      </w:r>
      <w:proofErr w:type="gramEnd"/>
      <w:r>
        <w:t>) - вставка строки с заданной позиции;</w:t>
      </w:r>
    </w:p>
    <w:tbl>
      <w:tblPr>
        <w:tblStyle w:val="Style42"/>
        <w:tblW w:w="10106"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06"/>
      </w:tblGrid>
      <w:tr w:rsidR="004E26FF" w:rsidRPr="0069169C" w14:paraId="606318C0" w14:textId="77777777">
        <w:tc>
          <w:tcPr>
            <w:tcW w:w="10106" w:type="dxa"/>
            <w:shd w:val="clear" w:color="auto" w:fill="auto"/>
            <w:tcMar>
              <w:top w:w="100" w:type="dxa"/>
              <w:left w:w="100" w:type="dxa"/>
              <w:bottom w:w="100" w:type="dxa"/>
              <w:right w:w="100" w:type="dxa"/>
            </w:tcMar>
          </w:tcPr>
          <w:p w14:paraId="1319D091" w14:textId="77777777" w:rsidR="004E26FF" w:rsidRPr="00B551CB" w:rsidRDefault="00B551CB" w:rsidP="00B551CB">
            <w:pPr>
              <w:rPr>
                <w:lang w:val="en-US"/>
              </w:rPr>
            </w:pPr>
            <w:proofErr w:type="gramStart"/>
            <w:r w:rsidRPr="00B551CB">
              <w:rPr>
                <w:lang w:val="en-US"/>
              </w:rPr>
              <w:t>std::</w:t>
            </w:r>
            <w:proofErr w:type="gramEnd"/>
            <w:r w:rsidRPr="00B551CB">
              <w:rPr>
                <w:color w:val="2B91AF"/>
                <w:lang w:val="en-US"/>
              </w:rPr>
              <w:t>string</w:t>
            </w:r>
            <w:r w:rsidRPr="00B551CB">
              <w:rPr>
                <w:lang w:val="en-US"/>
              </w:rPr>
              <w:t xml:space="preserve"> str = </w:t>
            </w:r>
            <w:r w:rsidRPr="00B551CB">
              <w:rPr>
                <w:color w:val="A31515"/>
                <w:lang w:val="en-US"/>
              </w:rPr>
              <w:t>"Hello"</w:t>
            </w:r>
            <w:r w:rsidRPr="00B551CB">
              <w:rPr>
                <w:lang w:val="en-US"/>
              </w:rPr>
              <w:t>;</w:t>
            </w:r>
            <w:r w:rsidRPr="00B551CB">
              <w:rPr>
                <w:lang w:val="en-US"/>
              </w:rPr>
              <w:br/>
            </w:r>
            <w:proofErr w:type="spellStart"/>
            <w:r w:rsidRPr="00B551CB">
              <w:rPr>
                <w:lang w:val="en-US"/>
              </w:rPr>
              <w:t>str.insert</w:t>
            </w:r>
            <w:proofErr w:type="spellEnd"/>
            <w:r w:rsidRPr="00B551CB">
              <w:rPr>
                <w:lang w:val="en-US"/>
              </w:rPr>
              <w:t xml:space="preserve">(5, </w:t>
            </w:r>
            <w:r w:rsidRPr="00B551CB">
              <w:rPr>
                <w:color w:val="A31515"/>
                <w:lang w:val="en-US"/>
              </w:rPr>
              <w:t>", world!"</w:t>
            </w:r>
            <w:r w:rsidRPr="00B551CB">
              <w:rPr>
                <w:lang w:val="en-US"/>
              </w:rPr>
              <w:t>);</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str;</w:t>
            </w:r>
            <w:r w:rsidRPr="00B551CB">
              <w:rPr>
                <w:color w:val="008000"/>
                <w:lang w:val="en-US"/>
              </w:rPr>
              <w:t>// "Hello, world!"</w:t>
            </w:r>
          </w:p>
        </w:tc>
      </w:tr>
    </w:tbl>
    <w:p w14:paraId="54B961EE" w14:textId="77777777" w:rsidR="004E26FF" w:rsidRDefault="00B551CB" w:rsidP="00B551CB">
      <w:pPr>
        <w:pStyle w:val="ab"/>
        <w:numPr>
          <w:ilvl w:val="0"/>
          <w:numId w:val="24"/>
        </w:numPr>
      </w:pPr>
      <w:proofErr w:type="spellStart"/>
      <w:proofErr w:type="gramStart"/>
      <w:r w:rsidRPr="00B551CB">
        <w:rPr>
          <w:rFonts w:eastAsia="Roboto"/>
          <w:color w:val="111111"/>
        </w:rPr>
        <w:t>replace</w:t>
      </w:r>
      <w:proofErr w:type="spellEnd"/>
      <w:r w:rsidRPr="00B551CB">
        <w:rPr>
          <w:rFonts w:eastAsia="Roboto"/>
          <w:color w:val="111111"/>
        </w:rPr>
        <w:t>(</w:t>
      </w:r>
      <w:proofErr w:type="gramEnd"/>
      <w:r w:rsidRPr="00B551CB">
        <w:rPr>
          <w:rFonts w:eastAsia="Roboto"/>
          <w:color w:val="111111"/>
        </w:rPr>
        <w:t xml:space="preserve">) - </w:t>
      </w:r>
      <w:r>
        <w:t>вызывающая строка заменяется другой строкой. Есть возможность задать позицию и количество символов в вызывающей строке, которые нужно заменить другой строкой</w:t>
      </w:r>
      <w:r w:rsidRPr="00B551CB">
        <w:rPr>
          <w:rFonts w:eastAsia="Roboto"/>
          <w:color w:val="111111"/>
        </w:rPr>
        <w:t>;</w:t>
      </w:r>
    </w:p>
    <w:tbl>
      <w:tblPr>
        <w:tblStyle w:val="Style43"/>
        <w:tblW w:w="10093"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93"/>
      </w:tblGrid>
      <w:tr w:rsidR="004E26FF" w:rsidRPr="0069169C" w14:paraId="6FA2E257" w14:textId="77777777">
        <w:tc>
          <w:tcPr>
            <w:tcW w:w="10093" w:type="dxa"/>
            <w:shd w:val="clear" w:color="auto" w:fill="auto"/>
            <w:tcMar>
              <w:top w:w="100" w:type="dxa"/>
              <w:left w:w="100" w:type="dxa"/>
              <w:bottom w:w="100" w:type="dxa"/>
              <w:right w:w="100" w:type="dxa"/>
            </w:tcMar>
          </w:tcPr>
          <w:p w14:paraId="66EEBBAE" w14:textId="77777777" w:rsidR="004E26FF" w:rsidRPr="00B551CB" w:rsidRDefault="00B551CB" w:rsidP="00B551CB">
            <w:pPr>
              <w:rPr>
                <w:lang w:val="en-US"/>
              </w:rPr>
            </w:pPr>
            <w:proofErr w:type="gramStart"/>
            <w:r w:rsidRPr="00B551CB">
              <w:rPr>
                <w:lang w:val="en-US"/>
              </w:rPr>
              <w:lastRenderedPageBreak/>
              <w:t>std::</w:t>
            </w:r>
            <w:proofErr w:type="gramEnd"/>
            <w:r w:rsidRPr="00B551CB">
              <w:rPr>
                <w:color w:val="2B91AF"/>
                <w:lang w:val="en-US"/>
              </w:rPr>
              <w:t>string</w:t>
            </w:r>
            <w:r w:rsidRPr="00B551CB">
              <w:rPr>
                <w:lang w:val="en-US"/>
              </w:rPr>
              <w:t xml:space="preserve"> str = </w:t>
            </w:r>
            <w:r w:rsidRPr="00B551CB">
              <w:rPr>
                <w:color w:val="A31515"/>
                <w:lang w:val="en-US"/>
              </w:rPr>
              <w:t>"Hello, world!"</w:t>
            </w:r>
            <w:r w:rsidRPr="00B551CB">
              <w:rPr>
                <w:lang w:val="en-US"/>
              </w:rPr>
              <w:t>;</w:t>
            </w:r>
            <w:r w:rsidRPr="00B551CB">
              <w:rPr>
                <w:lang w:val="en-US"/>
              </w:rPr>
              <w:br/>
            </w:r>
            <w:proofErr w:type="spellStart"/>
            <w:r w:rsidRPr="00B551CB">
              <w:rPr>
                <w:lang w:val="en-US"/>
              </w:rPr>
              <w:t>str.replace</w:t>
            </w:r>
            <w:proofErr w:type="spellEnd"/>
            <w:r w:rsidRPr="00B551CB">
              <w:rPr>
                <w:lang w:val="en-US"/>
              </w:rPr>
              <w:t xml:space="preserve">(5, 6, </w:t>
            </w:r>
            <w:r w:rsidRPr="00B551CB">
              <w:rPr>
                <w:color w:val="A31515"/>
                <w:lang w:val="en-US"/>
              </w:rPr>
              <w:t>"C++"</w:t>
            </w:r>
            <w:r w:rsidRPr="00B551CB">
              <w:rPr>
                <w:lang w:val="en-US"/>
              </w:rPr>
              <w:t>);</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str; </w:t>
            </w:r>
            <w:r w:rsidRPr="00B551CB">
              <w:rPr>
                <w:color w:val="008000"/>
                <w:lang w:val="en-US"/>
              </w:rPr>
              <w:t xml:space="preserve">// </w:t>
            </w:r>
            <w:proofErr w:type="spellStart"/>
            <w:r w:rsidRPr="00B551CB">
              <w:rPr>
                <w:color w:val="008000"/>
                <w:lang w:val="en-US"/>
              </w:rPr>
              <w:t>HelloC</w:t>
            </w:r>
            <w:proofErr w:type="spellEnd"/>
            <w:r w:rsidRPr="00B551CB">
              <w:rPr>
                <w:color w:val="008000"/>
                <w:lang w:val="en-US"/>
              </w:rPr>
              <w:t>++d!</w:t>
            </w:r>
          </w:p>
        </w:tc>
      </w:tr>
    </w:tbl>
    <w:p w14:paraId="56D22588" w14:textId="77777777" w:rsidR="004E26FF" w:rsidRDefault="00B551CB" w:rsidP="00B551CB">
      <w:pPr>
        <w:pStyle w:val="ab"/>
        <w:numPr>
          <w:ilvl w:val="0"/>
          <w:numId w:val="24"/>
        </w:numPr>
      </w:pPr>
      <w:proofErr w:type="spellStart"/>
      <w:proofErr w:type="gramStart"/>
      <w:r>
        <w:t>erase</w:t>
      </w:r>
      <w:proofErr w:type="spellEnd"/>
      <w:r>
        <w:t>(</w:t>
      </w:r>
      <w:proofErr w:type="gramEnd"/>
      <w:r>
        <w:t>) - удаление указанного количества символов строки начиная с указанной позиции;</w:t>
      </w:r>
    </w:p>
    <w:tbl>
      <w:tblPr>
        <w:tblStyle w:val="Style44"/>
        <w:tblW w:w="10093"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93"/>
      </w:tblGrid>
      <w:tr w:rsidR="004E26FF" w:rsidRPr="0069169C" w14:paraId="500CC0A1" w14:textId="77777777">
        <w:tc>
          <w:tcPr>
            <w:tcW w:w="10093" w:type="dxa"/>
            <w:shd w:val="clear" w:color="auto" w:fill="auto"/>
            <w:tcMar>
              <w:top w:w="100" w:type="dxa"/>
              <w:left w:w="100" w:type="dxa"/>
              <w:bottom w:w="100" w:type="dxa"/>
              <w:right w:w="100" w:type="dxa"/>
            </w:tcMar>
          </w:tcPr>
          <w:p w14:paraId="56F6AB0C" w14:textId="77777777" w:rsidR="004E26FF" w:rsidRPr="00B551CB" w:rsidRDefault="00B551CB" w:rsidP="00B551CB">
            <w:pPr>
              <w:rPr>
                <w:lang w:val="en-US"/>
              </w:rPr>
            </w:pPr>
            <w:proofErr w:type="gramStart"/>
            <w:r w:rsidRPr="00B551CB">
              <w:rPr>
                <w:lang w:val="en-US"/>
              </w:rPr>
              <w:t>std::</w:t>
            </w:r>
            <w:proofErr w:type="gramEnd"/>
            <w:r w:rsidRPr="00B551CB">
              <w:rPr>
                <w:color w:val="2B91AF"/>
                <w:lang w:val="en-US"/>
              </w:rPr>
              <w:t>string</w:t>
            </w:r>
            <w:r w:rsidRPr="00B551CB">
              <w:rPr>
                <w:lang w:val="en-US"/>
              </w:rPr>
              <w:t xml:space="preserve"> str = </w:t>
            </w:r>
            <w:r w:rsidRPr="00B551CB">
              <w:rPr>
                <w:color w:val="A31515"/>
                <w:lang w:val="en-US"/>
              </w:rPr>
              <w:t>"Hello, world!"</w:t>
            </w:r>
            <w:r w:rsidRPr="00B551CB">
              <w:rPr>
                <w:lang w:val="en-US"/>
              </w:rPr>
              <w:t>;</w:t>
            </w:r>
            <w:r w:rsidRPr="00B551CB">
              <w:rPr>
                <w:lang w:val="en-US"/>
              </w:rPr>
              <w:br/>
            </w:r>
            <w:proofErr w:type="spellStart"/>
            <w:r w:rsidRPr="00B551CB">
              <w:rPr>
                <w:lang w:val="en-US"/>
              </w:rPr>
              <w:t>str.erase</w:t>
            </w:r>
            <w:proofErr w:type="spellEnd"/>
            <w:r w:rsidRPr="00B551CB">
              <w:rPr>
                <w:lang w:val="en-US"/>
              </w:rPr>
              <w:t>(5, 7);</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str; </w:t>
            </w:r>
            <w:r w:rsidRPr="00B551CB">
              <w:rPr>
                <w:color w:val="008000"/>
                <w:lang w:val="en-US"/>
              </w:rPr>
              <w:t>// Hello!</w:t>
            </w:r>
          </w:p>
        </w:tc>
      </w:tr>
    </w:tbl>
    <w:p w14:paraId="1446AF17" w14:textId="77777777" w:rsidR="004E26FF" w:rsidRDefault="00B551CB" w:rsidP="00B551CB">
      <w:pPr>
        <w:pStyle w:val="ab"/>
        <w:numPr>
          <w:ilvl w:val="0"/>
          <w:numId w:val="24"/>
        </w:numPr>
      </w:pPr>
      <w:proofErr w:type="spellStart"/>
      <w:proofErr w:type="gramStart"/>
      <w:r>
        <w:t>find</w:t>
      </w:r>
      <w:proofErr w:type="spellEnd"/>
      <w:r>
        <w:t>(</w:t>
      </w:r>
      <w:proofErr w:type="gramEnd"/>
      <w:r>
        <w:t xml:space="preserve">) - поиск подстроки в строке, возвращает индекс первого вхождения подстроки в строку. Если подстрока не найдена, то метод возвращает </w:t>
      </w:r>
      <w:r w:rsidRPr="00B551CB">
        <w:rPr>
          <w:rFonts w:eastAsia="Roboto Mono"/>
        </w:rPr>
        <w:t>-1</w:t>
      </w:r>
      <w:r>
        <w:t>;</w:t>
      </w:r>
    </w:p>
    <w:tbl>
      <w:tblPr>
        <w:tblStyle w:val="Style45"/>
        <w:tblW w:w="10134"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34"/>
      </w:tblGrid>
      <w:tr w:rsidR="004E26FF" w:rsidRPr="0069169C" w14:paraId="0456D13B" w14:textId="77777777">
        <w:tc>
          <w:tcPr>
            <w:tcW w:w="10134" w:type="dxa"/>
            <w:shd w:val="clear" w:color="auto" w:fill="auto"/>
            <w:tcMar>
              <w:top w:w="100" w:type="dxa"/>
              <w:left w:w="100" w:type="dxa"/>
              <w:bottom w:w="100" w:type="dxa"/>
              <w:right w:w="100" w:type="dxa"/>
            </w:tcMar>
          </w:tcPr>
          <w:p w14:paraId="76B7CD95" w14:textId="77777777" w:rsidR="004E26FF" w:rsidRPr="00B551CB" w:rsidRDefault="00B551CB" w:rsidP="00B551CB">
            <w:pPr>
              <w:rPr>
                <w:lang w:val="en-US"/>
              </w:rPr>
            </w:pPr>
            <w:r w:rsidRPr="00B551CB">
              <w:rPr>
                <w:lang w:val="en-US"/>
              </w:rPr>
              <w:t>std::</w:t>
            </w:r>
            <w:r w:rsidRPr="00B551CB">
              <w:rPr>
                <w:color w:val="2B91AF"/>
                <w:lang w:val="en-US"/>
              </w:rPr>
              <w:t>string</w:t>
            </w:r>
            <w:r w:rsidRPr="00B551CB">
              <w:rPr>
                <w:lang w:val="en-US"/>
              </w:rPr>
              <w:t xml:space="preserve"> str = </w:t>
            </w:r>
            <w:r w:rsidRPr="00B551CB">
              <w:rPr>
                <w:color w:val="A31515"/>
                <w:lang w:val="en-US"/>
              </w:rPr>
              <w:t>"Hello, world!"</w:t>
            </w:r>
            <w:r w:rsidRPr="00B551CB">
              <w:rPr>
                <w:lang w:val="en-US"/>
              </w:rPr>
              <w:t>;</w:t>
            </w:r>
            <w:r w:rsidRPr="00B551CB">
              <w:rPr>
                <w:lang w:val="en-US"/>
              </w:rPr>
              <w:br/>
            </w:r>
            <w:r w:rsidRPr="00B551CB">
              <w:rPr>
                <w:color w:val="0000FF"/>
                <w:lang w:val="en-US"/>
              </w:rPr>
              <w:t>int</w:t>
            </w:r>
            <w:r w:rsidRPr="00B551CB">
              <w:rPr>
                <w:lang w:val="en-US"/>
              </w:rPr>
              <w:t xml:space="preserve"> pos = </w:t>
            </w:r>
            <w:proofErr w:type="spellStart"/>
            <w:r w:rsidRPr="00B551CB">
              <w:rPr>
                <w:lang w:val="en-US"/>
              </w:rPr>
              <w:t>str.find</w:t>
            </w:r>
            <w:proofErr w:type="spellEnd"/>
            <w:r w:rsidRPr="00B551CB">
              <w:rPr>
                <w:lang w:val="en-US"/>
              </w:rPr>
              <w:t>(</w:t>
            </w:r>
            <w:r w:rsidRPr="00B551CB">
              <w:rPr>
                <w:color w:val="A31515"/>
                <w:lang w:val="en-US"/>
              </w:rPr>
              <w:t>"world"</w:t>
            </w:r>
            <w:r w:rsidRPr="00B551CB">
              <w:rPr>
                <w:lang w:val="en-US"/>
              </w:rPr>
              <w:t>);</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pos;</w:t>
            </w:r>
            <w:r w:rsidRPr="00B551CB">
              <w:rPr>
                <w:color w:val="008000"/>
                <w:lang w:val="en-US"/>
              </w:rPr>
              <w:t>// 7</w:t>
            </w:r>
          </w:p>
        </w:tc>
      </w:tr>
    </w:tbl>
    <w:p w14:paraId="11A580E7" w14:textId="77777777" w:rsidR="004E26FF" w:rsidRDefault="00B551CB" w:rsidP="00B551CB">
      <w:pPr>
        <w:pStyle w:val="ab"/>
        <w:numPr>
          <w:ilvl w:val="0"/>
          <w:numId w:val="25"/>
        </w:numPr>
      </w:pPr>
      <w:proofErr w:type="spellStart"/>
      <w:proofErr w:type="gramStart"/>
      <w:r w:rsidRPr="00B551CB">
        <w:rPr>
          <w:b/>
        </w:rPr>
        <w:t>string</w:t>
      </w:r>
      <w:proofErr w:type="spellEnd"/>
      <w:r w:rsidRPr="00B551CB">
        <w:rPr>
          <w:b/>
        </w:rPr>
        <w:t>::</w:t>
      </w:r>
      <w:proofErr w:type="spellStart"/>
      <w:proofErr w:type="gramEnd"/>
      <w:r w:rsidRPr="00B551CB">
        <w:rPr>
          <w:b/>
        </w:rPr>
        <w:t>npos</w:t>
      </w:r>
      <w:proofErr w:type="spellEnd"/>
      <w:r>
        <w:t xml:space="preserve"> -это статическая константа в классе </w:t>
      </w:r>
      <w:proofErr w:type="spellStart"/>
      <w:r w:rsidRPr="00B551CB">
        <w:rPr>
          <w:rFonts w:eastAsia="Roboto Mono"/>
        </w:rPr>
        <w:t>std</w:t>
      </w:r>
      <w:proofErr w:type="spellEnd"/>
      <w:r w:rsidRPr="00B551CB">
        <w:rPr>
          <w:rFonts w:eastAsia="Roboto Mono"/>
        </w:rPr>
        <w:t>::</w:t>
      </w:r>
      <w:proofErr w:type="spellStart"/>
      <w:r w:rsidRPr="00B551CB">
        <w:rPr>
          <w:rFonts w:eastAsia="Roboto Mono"/>
        </w:rPr>
        <w:t>string</w:t>
      </w:r>
      <w:proofErr w:type="spellEnd"/>
      <w:r>
        <w:t xml:space="preserve">, которая используется для обозначения конца строки. Она имеет значение </w:t>
      </w:r>
      <w:r w:rsidRPr="00B551CB">
        <w:rPr>
          <w:rFonts w:eastAsia="Roboto Mono"/>
        </w:rPr>
        <w:t>-1</w:t>
      </w:r>
      <w:r>
        <w:t xml:space="preserve">, что означает, что она может быть использована для проверки наличия символа в строке. Если метод </w:t>
      </w:r>
      <w:proofErr w:type="spellStart"/>
      <w:proofErr w:type="gramStart"/>
      <w:r w:rsidRPr="00B551CB">
        <w:rPr>
          <w:rFonts w:eastAsia="Roboto Mono"/>
        </w:rPr>
        <w:t>find</w:t>
      </w:r>
      <w:proofErr w:type="spellEnd"/>
      <w:r w:rsidRPr="00B551CB">
        <w:rPr>
          <w:rFonts w:eastAsia="Roboto Mono"/>
        </w:rPr>
        <w:t>(</w:t>
      </w:r>
      <w:proofErr w:type="gramEnd"/>
      <w:r w:rsidRPr="00B551CB">
        <w:rPr>
          <w:rFonts w:eastAsia="Roboto Mono"/>
        </w:rPr>
        <w:t>)</w:t>
      </w:r>
      <w:r>
        <w:t xml:space="preserve"> не находит символ в строке, он возвращает значение </w:t>
      </w:r>
      <w:proofErr w:type="spellStart"/>
      <w:r w:rsidRPr="00B551CB">
        <w:rPr>
          <w:rFonts w:eastAsia="Roboto Mono"/>
        </w:rPr>
        <w:t>string</w:t>
      </w:r>
      <w:proofErr w:type="spellEnd"/>
      <w:r w:rsidRPr="00B551CB">
        <w:rPr>
          <w:rFonts w:eastAsia="Roboto Mono"/>
        </w:rPr>
        <w:t>::</w:t>
      </w:r>
      <w:proofErr w:type="spellStart"/>
      <w:r w:rsidRPr="00B551CB">
        <w:rPr>
          <w:rFonts w:eastAsia="Roboto Mono"/>
        </w:rPr>
        <w:t>npos</w:t>
      </w:r>
      <w:proofErr w:type="spellEnd"/>
    </w:p>
    <w:tbl>
      <w:tblPr>
        <w:tblStyle w:val="Style46"/>
        <w:tblW w:w="10133"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33"/>
      </w:tblGrid>
      <w:tr w:rsidR="004E26FF" w:rsidRPr="0069169C" w14:paraId="0F1F5AB3" w14:textId="77777777">
        <w:tc>
          <w:tcPr>
            <w:tcW w:w="10133" w:type="dxa"/>
            <w:shd w:val="clear" w:color="auto" w:fill="auto"/>
            <w:tcMar>
              <w:top w:w="100" w:type="dxa"/>
              <w:left w:w="100" w:type="dxa"/>
              <w:bottom w:w="100" w:type="dxa"/>
              <w:right w:w="100" w:type="dxa"/>
            </w:tcMar>
          </w:tcPr>
          <w:p w14:paraId="154EE7CD" w14:textId="77777777" w:rsidR="004E26FF" w:rsidRPr="00B551CB" w:rsidRDefault="00B551CB" w:rsidP="00B551CB">
            <w:pPr>
              <w:rPr>
                <w:lang w:val="en-US"/>
              </w:rPr>
            </w:pPr>
            <w:r w:rsidRPr="00B551CB">
              <w:rPr>
                <w:lang w:val="en-US"/>
              </w:rPr>
              <w:t>std::</w:t>
            </w:r>
            <w:r w:rsidRPr="00B551CB">
              <w:rPr>
                <w:color w:val="2B91AF"/>
                <w:lang w:val="en-US"/>
              </w:rPr>
              <w:t>string</w:t>
            </w:r>
            <w:r w:rsidRPr="00B551CB">
              <w:rPr>
                <w:lang w:val="en-US"/>
              </w:rPr>
              <w:t xml:space="preserve"> str = </w:t>
            </w:r>
            <w:r w:rsidRPr="00B551CB">
              <w:rPr>
                <w:color w:val="A31515"/>
                <w:lang w:val="en-US"/>
              </w:rPr>
              <w:t>"Hello, world!"</w:t>
            </w:r>
            <w:r w:rsidRPr="00B551CB">
              <w:rPr>
                <w:lang w:val="en-US"/>
              </w:rPr>
              <w:t>;</w:t>
            </w:r>
            <w:r w:rsidRPr="00B551CB">
              <w:rPr>
                <w:lang w:val="en-US"/>
              </w:rPr>
              <w:br/>
            </w:r>
            <w:r w:rsidRPr="00B551CB">
              <w:rPr>
                <w:color w:val="0000FF"/>
                <w:lang w:val="en-US"/>
              </w:rPr>
              <w:t>int</w:t>
            </w:r>
            <w:r w:rsidRPr="00B551CB">
              <w:rPr>
                <w:lang w:val="en-US"/>
              </w:rPr>
              <w:t xml:space="preserve"> pos = </w:t>
            </w:r>
            <w:proofErr w:type="spellStart"/>
            <w:r w:rsidRPr="00B551CB">
              <w:rPr>
                <w:lang w:val="en-US"/>
              </w:rPr>
              <w:t>str.find</w:t>
            </w:r>
            <w:proofErr w:type="spellEnd"/>
            <w:r w:rsidRPr="00B551CB">
              <w:rPr>
                <w:lang w:val="en-US"/>
              </w:rPr>
              <w:t>(</w:t>
            </w:r>
            <w:r w:rsidRPr="00B551CB">
              <w:rPr>
                <w:color w:val="A31515"/>
                <w:lang w:val="en-US"/>
              </w:rPr>
              <w:t>"</w:t>
            </w:r>
            <w:proofErr w:type="spellStart"/>
            <w:r w:rsidRPr="00B551CB">
              <w:rPr>
                <w:color w:val="A31515"/>
                <w:lang w:val="en-US"/>
              </w:rPr>
              <w:t>c++</w:t>
            </w:r>
            <w:proofErr w:type="spellEnd"/>
            <w:r w:rsidRPr="00B551CB">
              <w:rPr>
                <w:color w:val="A31515"/>
                <w:lang w:val="en-US"/>
              </w:rPr>
              <w:t>"</w:t>
            </w:r>
            <w:r w:rsidRPr="00B551CB">
              <w:rPr>
                <w:lang w:val="en-US"/>
              </w:rPr>
              <w:t>);</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pos; </w:t>
            </w:r>
            <w:r w:rsidRPr="00B551CB">
              <w:rPr>
                <w:color w:val="008000"/>
                <w:lang w:val="en-US"/>
              </w:rPr>
              <w:t>// -1</w:t>
            </w:r>
          </w:p>
        </w:tc>
      </w:tr>
    </w:tbl>
    <w:p w14:paraId="40E7337C" w14:textId="77777777" w:rsidR="004E26FF" w:rsidRDefault="00B551CB" w:rsidP="00B551CB">
      <w:pPr>
        <w:pStyle w:val="ab"/>
        <w:numPr>
          <w:ilvl w:val="0"/>
          <w:numId w:val="24"/>
        </w:numPr>
      </w:pPr>
      <w:proofErr w:type="spellStart"/>
      <w:proofErr w:type="gramStart"/>
      <w:r>
        <w:t>size</w:t>
      </w:r>
      <w:proofErr w:type="spellEnd"/>
      <w:r>
        <w:t>(</w:t>
      </w:r>
      <w:proofErr w:type="gramEnd"/>
      <w:r>
        <w:t>) - получение размера строки;</w:t>
      </w:r>
    </w:p>
    <w:tbl>
      <w:tblPr>
        <w:tblStyle w:val="Style47"/>
        <w:tblW w:w="10133" w:type="dxa"/>
        <w:tblInd w:w="-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33"/>
      </w:tblGrid>
      <w:tr w:rsidR="004E26FF" w:rsidRPr="0069169C" w14:paraId="50E8707C" w14:textId="77777777">
        <w:tc>
          <w:tcPr>
            <w:tcW w:w="10133" w:type="dxa"/>
            <w:shd w:val="clear" w:color="auto" w:fill="auto"/>
            <w:tcMar>
              <w:top w:w="100" w:type="dxa"/>
              <w:left w:w="100" w:type="dxa"/>
              <w:bottom w:w="100" w:type="dxa"/>
              <w:right w:w="100" w:type="dxa"/>
            </w:tcMar>
          </w:tcPr>
          <w:p w14:paraId="00AEE734" w14:textId="77777777" w:rsidR="004E26FF" w:rsidRPr="00B551CB" w:rsidRDefault="00B551CB" w:rsidP="00B551CB">
            <w:pPr>
              <w:rPr>
                <w:lang w:val="en-US"/>
              </w:rPr>
            </w:pPr>
            <w:r w:rsidRPr="00B551CB">
              <w:rPr>
                <w:lang w:val="en-US"/>
              </w:rPr>
              <w:t>std::</w:t>
            </w:r>
            <w:r w:rsidRPr="00B551CB">
              <w:rPr>
                <w:color w:val="2B91AF"/>
                <w:lang w:val="en-US"/>
              </w:rPr>
              <w:t>string</w:t>
            </w:r>
            <w:r w:rsidRPr="00B551CB">
              <w:rPr>
                <w:lang w:val="en-US"/>
              </w:rPr>
              <w:t xml:space="preserve"> str = </w:t>
            </w:r>
            <w:r w:rsidRPr="00B551CB">
              <w:rPr>
                <w:color w:val="A31515"/>
                <w:lang w:val="en-US"/>
              </w:rPr>
              <w:t>"Hello, world!"</w:t>
            </w:r>
            <w:r w:rsidRPr="00B551CB">
              <w:rPr>
                <w:lang w:val="en-US"/>
              </w:rPr>
              <w:t>;</w:t>
            </w:r>
            <w:r w:rsidRPr="00B551CB">
              <w:rPr>
                <w:lang w:val="en-US"/>
              </w:rPr>
              <w:br/>
            </w:r>
            <w:r w:rsidRPr="00B551CB">
              <w:rPr>
                <w:color w:val="0000FF"/>
                <w:lang w:val="en-US"/>
              </w:rPr>
              <w:t>int</w:t>
            </w:r>
            <w:r w:rsidRPr="00B551CB">
              <w:rPr>
                <w:lang w:val="en-US"/>
              </w:rPr>
              <w:t xml:space="preserve"> size = </w:t>
            </w:r>
            <w:proofErr w:type="spellStart"/>
            <w:r w:rsidRPr="00B551CB">
              <w:rPr>
                <w:lang w:val="en-US"/>
              </w:rPr>
              <w:t>str.size</w:t>
            </w:r>
            <w:proofErr w:type="spellEnd"/>
            <w:r w:rsidRPr="00B551CB">
              <w:rPr>
                <w:lang w:val="en-US"/>
              </w:rPr>
              <w:t>();</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size;</w:t>
            </w:r>
            <w:r w:rsidRPr="00B551CB">
              <w:rPr>
                <w:color w:val="008000"/>
                <w:lang w:val="en-US"/>
              </w:rPr>
              <w:t>// 13</w:t>
            </w:r>
          </w:p>
        </w:tc>
      </w:tr>
    </w:tbl>
    <w:p w14:paraId="0030208A" w14:textId="77777777" w:rsidR="004E26FF" w:rsidRDefault="00B551CB" w:rsidP="00B551CB">
      <w:pPr>
        <w:pStyle w:val="ab"/>
        <w:numPr>
          <w:ilvl w:val="0"/>
          <w:numId w:val="24"/>
        </w:numPr>
      </w:pPr>
      <w:proofErr w:type="spellStart"/>
      <w:proofErr w:type="gramStart"/>
      <w:r>
        <w:t>empty</w:t>
      </w:r>
      <w:proofErr w:type="spellEnd"/>
      <w:r>
        <w:t>(</w:t>
      </w:r>
      <w:proofErr w:type="gramEnd"/>
      <w:r>
        <w:t>) - проверка на пустоту.</w:t>
      </w:r>
    </w:p>
    <w:tbl>
      <w:tblPr>
        <w:tblStyle w:val="Style48"/>
        <w:tblW w:w="10133"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33"/>
      </w:tblGrid>
      <w:tr w:rsidR="004E26FF" w:rsidRPr="0069169C" w14:paraId="788C49E9" w14:textId="77777777">
        <w:tc>
          <w:tcPr>
            <w:tcW w:w="10133" w:type="dxa"/>
            <w:shd w:val="clear" w:color="auto" w:fill="auto"/>
            <w:tcMar>
              <w:top w:w="100" w:type="dxa"/>
              <w:left w:w="100" w:type="dxa"/>
              <w:bottom w:w="100" w:type="dxa"/>
              <w:right w:w="100" w:type="dxa"/>
            </w:tcMar>
          </w:tcPr>
          <w:p w14:paraId="515D04C1" w14:textId="77777777" w:rsidR="004E26FF" w:rsidRPr="00B551CB" w:rsidRDefault="00B551CB" w:rsidP="00B551CB">
            <w:pPr>
              <w:rPr>
                <w:lang w:val="en-US"/>
              </w:rPr>
            </w:pPr>
            <w:r w:rsidRPr="00B551CB">
              <w:rPr>
                <w:lang w:val="en-US"/>
              </w:rPr>
              <w:t>std::</w:t>
            </w:r>
            <w:r w:rsidRPr="00B551CB">
              <w:rPr>
                <w:color w:val="2B91AF"/>
                <w:lang w:val="en-US"/>
              </w:rPr>
              <w:t>string</w:t>
            </w:r>
            <w:r w:rsidRPr="00B551CB">
              <w:rPr>
                <w:lang w:val="en-US"/>
              </w:rPr>
              <w:t xml:space="preserve"> str = </w:t>
            </w:r>
            <w:r w:rsidRPr="00B551CB">
              <w:rPr>
                <w:color w:val="A31515"/>
                <w:lang w:val="en-US"/>
              </w:rPr>
              <w:t>""</w:t>
            </w:r>
            <w:r w:rsidRPr="00B551CB">
              <w:rPr>
                <w:lang w:val="en-US"/>
              </w:rPr>
              <w:t>;</w:t>
            </w:r>
            <w:r w:rsidRPr="00B551CB">
              <w:rPr>
                <w:lang w:val="en-US"/>
              </w:rPr>
              <w:br/>
            </w:r>
            <w:r w:rsidRPr="00B551CB">
              <w:rPr>
                <w:color w:val="0000FF"/>
                <w:lang w:val="en-US"/>
              </w:rPr>
              <w:t>bool</w:t>
            </w:r>
            <w:r w:rsidRPr="00B551CB">
              <w:rPr>
                <w:lang w:val="en-US"/>
              </w:rPr>
              <w:t xml:space="preserve"> </w:t>
            </w:r>
            <w:proofErr w:type="spellStart"/>
            <w:r w:rsidRPr="00B551CB">
              <w:rPr>
                <w:lang w:val="en-US"/>
              </w:rPr>
              <w:t>is_empty</w:t>
            </w:r>
            <w:proofErr w:type="spellEnd"/>
            <w:r w:rsidRPr="00B551CB">
              <w:rPr>
                <w:lang w:val="en-US"/>
              </w:rPr>
              <w:t xml:space="preserve"> = </w:t>
            </w:r>
            <w:proofErr w:type="spellStart"/>
            <w:r w:rsidRPr="00B551CB">
              <w:rPr>
                <w:lang w:val="en-US"/>
              </w:rPr>
              <w:t>str.empty</w:t>
            </w:r>
            <w:proofErr w:type="spellEnd"/>
            <w:r w:rsidRPr="00B551CB">
              <w:rPr>
                <w:lang w:val="en-US"/>
              </w:rPr>
              <w:t>();</w:t>
            </w:r>
            <w:r w:rsidRPr="00B551CB">
              <w:rPr>
                <w:lang w:val="en-US"/>
              </w:rPr>
              <w:br/>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is_empty</w:t>
            </w:r>
            <w:proofErr w:type="spellEnd"/>
            <w:r w:rsidRPr="00B551CB">
              <w:rPr>
                <w:lang w:val="en-US"/>
              </w:rPr>
              <w:t>;</w:t>
            </w:r>
            <w:r w:rsidRPr="00B551CB">
              <w:rPr>
                <w:color w:val="008000"/>
                <w:lang w:val="en-US"/>
              </w:rPr>
              <w:t>// 1</w:t>
            </w:r>
          </w:p>
        </w:tc>
      </w:tr>
    </w:tbl>
    <w:p w14:paraId="38FC6A27" w14:textId="77777777" w:rsidR="004E26FF" w:rsidRDefault="00B551CB" w:rsidP="00B551CB">
      <w:r>
        <w:rPr>
          <w:b/>
        </w:rPr>
        <w:lastRenderedPageBreak/>
        <w:t>Фильтрация данных</w:t>
      </w:r>
      <w:r>
        <w:t xml:space="preserve"> </w:t>
      </w:r>
      <w:proofErr w:type="gramStart"/>
      <w:r>
        <w:t>- это</w:t>
      </w:r>
      <w:proofErr w:type="gramEnd"/>
      <w:r>
        <w:t xml:space="preserve"> процесс выборки данных из набора данных на основе определенных критериев. Фильтрацию можно производить по наличию определенной подстроки в строке.</w:t>
      </w:r>
      <w:r>
        <w:br/>
      </w:r>
      <w:r>
        <w:rPr>
          <w:lang w:val="ru-RU"/>
        </w:rPr>
        <w:tab/>
      </w:r>
      <w:r>
        <w:t xml:space="preserve">Задача поиска подстроки в строке реализуется очень просто, если использовать встроенные функции для работы со строками типа </w:t>
      </w:r>
      <w:proofErr w:type="spellStart"/>
      <w:r>
        <w:t>string</w:t>
      </w:r>
      <w:proofErr w:type="spellEnd"/>
      <w:r>
        <w:t>. Например, вот пример кода для поиска позиции вхождения подстроки “</w:t>
      </w:r>
      <w:proofErr w:type="spellStart"/>
      <w:r>
        <w:t>pa</w:t>
      </w:r>
      <w:proofErr w:type="spellEnd"/>
      <w:r>
        <w:t>” в строке:</w:t>
      </w:r>
    </w:p>
    <w:tbl>
      <w:tblPr>
        <w:tblStyle w:val="Style49"/>
        <w:tblW w:w="10132"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32"/>
      </w:tblGrid>
      <w:tr w:rsidR="004E26FF" w14:paraId="02984E05" w14:textId="77777777">
        <w:tc>
          <w:tcPr>
            <w:tcW w:w="10132" w:type="dxa"/>
            <w:shd w:val="clear" w:color="auto" w:fill="auto"/>
            <w:tcMar>
              <w:top w:w="100" w:type="dxa"/>
              <w:left w:w="100" w:type="dxa"/>
              <w:bottom w:w="100" w:type="dxa"/>
              <w:right w:w="100" w:type="dxa"/>
            </w:tcMar>
          </w:tcPr>
          <w:p w14:paraId="46813368"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&lt;string&gt;</w:t>
            </w:r>
          </w:p>
          <w:p w14:paraId="659E036E" w14:textId="77777777" w:rsidR="004E26FF" w:rsidRPr="00B551CB" w:rsidRDefault="00B551CB" w:rsidP="00B551CB">
            <w:pPr>
              <w:rPr>
                <w:color w:val="008000"/>
                <w:lang w:val="en-US"/>
              </w:rPr>
            </w:pP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w:t>
            </w:r>
            <w:r w:rsidRPr="00B551CB">
              <w:rPr>
                <w:lang w:val="en-US"/>
              </w:rPr>
              <w:br/>
            </w:r>
            <w:r w:rsidRPr="00B551CB">
              <w:rPr>
                <w:color w:val="0000FF"/>
                <w:lang w:val="en-US"/>
              </w:rPr>
              <w:t>int</w:t>
            </w:r>
            <w:r w:rsidRPr="00B551CB">
              <w:rPr>
                <w:lang w:val="en-US"/>
              </w:rPr>
              <w:t xml:space="preserve"> main()</w:t>
            </w:r>
            <w:r w:rsidRPr="00B551CB">
              <w:rPr>
                <w:lang w:val="en-US"/>
              </w:rPr>
              <w:br/>
              <w:t>{</w:t>
            </w:r>
            <w:r w:rsidRPr="00B551CB">
              <w:rPr>
                <w:lang w:val="en-US"/>
              </w:rPr>
              <w:br/>
              <w:t xml:space="preserve"> </w:t>
            </w:r>
            <w:r w:rsidRPr="00B551CB">
              <w:rPr>
                <w:lang w:val="en-US"/>
              </w:rPr>
              <w:tab/>
            </w:r>
            <w:r w:rsidRPr="00B551CB">
              <w:rPr>
                <w:color w:val="2B91AF"/>
                <w:lang w:val="en-US"/>
              </w:rPr>
              <w:t>string</w:t>
            </w:r>
            <w:r w:rsidRPr="00B551CB">
              <w:rPr>
                <w:lang w:val="en-US"/>
              </w:rPr>
              <w:t xml:space="preserve"> s = </w:t>
            </w:r>
            <w:r w:rsidRPr="00B551CB">
              <w:rPr>
                <w:color w:val="A31515"/>
                <w:lang w:val="en-US"/>
              </w:rPr>
              <w:t>"</w:t>
            </w:r>
            <w:proofErr w:type="spellStart"/>
            <w:r w:rsidRPr="00B551CB">
              <w:rPr>
                <w:color w:val="A31515"/>
                <w:lang w:val="en-US"/>
              </w:rPr>
              <w:t>parapapa</w:t>
            </w:r>
            <w:proofErr w:type="spellEnd"/>
            <w:r w:rsidRPr="00B551CB">
              <w:rPr>
                <w:color w:val="A31515"/>
                <w:lang w:val="en-US"/>
              </w:rPr>
              <w:t>"</w:t>
            </w:r>
            <w:r w:rsidRPr="00B551CB">
              <w:rPr>
                <w:lang w:val="en-US"/>
              </w:rPr>
              <w:t>;</w:t>
            </w:r>
            <w:r w:rsidRPr="00B551CB">
              <w:rPr>
                <w:lang w:val="en-US"/>
              </w:rPr>
              <w:br/>
              <w:t xml:space="preserve"> </w:t>
            </w:r>
            <w:r w:rsidRPr="00B551CB">
              <w:rPr>
                <w:lang w:val="en-US"/>
              </w:rPr>
              <w:tab/>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w:t>
            </w:r>
            <w:r w:rsidRPr="00B551CB">
              <w:rPr>
                <w:lang w:val="en-US"/>
              </w:rPr>
              <w:br/>
              <w:t xml:space="preserve">  </w:t>
            </w:r>
            <w:r w:rsidRPr="00B551CB">
              <w:rPr>
                <w:lang w:val="en-US"/>
              </w:rPr>
              <w:tab/>
            </w:r>
            <w:r w:rsidRPr="00B551CB">
              <w:rPr>
                <w:color w:val="0000FF"/>
                <w:lang w:val="en-US"/>
              </w:rPr>
              <w:t>for</w:t>
            </w:r>
            <w:r w:rsidRPr="00B551CB">
              <w:rPr>
                <w:lang w:val="en-US"/>
              </w:rPr>
              <w:t xml:space="preserve"> (</w:t>
            </w:r>
            <w:proofErr w:type="spellStart"/>
            <w:r w:rsidRPr="00B551CB">
              <w:rPr>
                <w:lang w:val="en-US"/>
              </w:rPr>
              <w:t>i</w:t>
            </w:r>
            <w:proofErr w:type="spellEnd"/>
            <w:r w:rsidRPr="00B551CB">
              <w:rPr>
                <w:lang w:val="en-US"/>
              </w:rPr>
              <w:t xml:space="preserve"> = </w:t>
            </w:r>
            <w:proofErr w:type="spellStart"/>
            <w:r w:rsidRPr="00B551CB">
              <w:rPr>
                <w:lang w:val="en-US"/>
              </w:rPr>
              <w:t>s.find</w:t>
            </w:r>
            <w:proofErr w:type="spellEnd"/>
            <w:r w:rsidRPr="00B551CB">
              <w:rPr>
                <w:lang w:val="en-US"/>
              </w:rPr>
              <w:t>(</w:t>
            </w:r>
            <w:r w:rsidRPr="00B551CB">
              <w:rPr>
                <w:color w:val="A31515"/>
                <w:lang w:val="en-US"/>
              </w:rPr>
              <w:t>"pa"</w:t>
            </w:r>
            <w:r w:rsidRPr="00B551CB">
              <w:rPr>
                <w:lang w:val="en-US"/>
              </w:rPr>
              <w:t xml:space="preserve">, </w:t>
            </w:r>
            <w:proofErr w:type="spellStart"/>
            <w:r w:rsidRPr="00B551CB">
              <w:rPr>
                <w:lang w:val="en-US"/>
              </w:rPr>
              <w:t>i</w:t>
            </w:r>
            <w:proofErr w:type="spellEnd"/>
            <w:r w:rsidRPr="00B551CB">
              <w:rPr>
                <w:lang w:val="en-US"/>
              </w:rPr>
              <w:t xml:space="preserve">++); </w:t>
            </w:r>
            <w:proofErr w:type="spellStart"/>
            <w:r w:rsidRPr="00B551CB">
              <w:rPr>
                <w:lang w:val="en-US"/>
              </w:rPr>
              <w:t>i</w:t>
            </w:r>
            <w:proofErr w:type="spellEnd"/>
            <w:r w:rsidRPr="00B551CB">
              <w:rPr>
                <w:lang w:val="en-US"/>
              </w:rPr>
              <w:t xml:space="preserve"> != </w:t>
            </w:r>
            <w:r w:rsidRPr="00B551CB">
              <w:rPr>
                <w:color w:val="2B91AF"/>
                <w:lang w:val="en-US"/>
              </w:rPr>
              <w:t>string</w:t>
            </w:r>
            <w:r w:rsidRPr="00B551CB">
              <w:rPr>
                <w:lang w:val="en-US"/>
              </w:rPr>
              <w:t>::</w:t>
            </w:r>
            <w:proofErr w:type="spellStart"/>
            <w:r w:rsidRPr="00B551CB">
              <w:rPr>
                <w:lang w:val="en-US"/>
              </w:rPr>
              <w:t>npos</w:t>
            </w:r>
            <w:proofErr w:type="spellEnd"/>
            <w:r w:rsidRPr="00B551CB">
              <w:rPr>
                <w:lang w:val="en-US"/>
              </w:rPr>
              <w:t xml:space="preserve">; </w:t>
            </w:r>
            <w:proofErr w:type="spellStart"/>
            <w:r w:rsidRPr="00B551CB">
              <w:rPr>
                <w:lang w:val="en-US"/>
              </w:rPr>
              <w:t>i</w:t>
            </w:r>
            <w:proofErr w:type="spellEnd"/>
            <w:r w:rsidRPr="00B551CB">
              <w:rPr>
                <w:lang w:val="en-US"/>
              </w:rPr>
              <w:t xml:space="preserve"> = </w:t>
            </w:r>
            <w:proofErr w:type="spellStart"/>
            <w:r w:rsidRPr="00B551CB">
              <w:rPr>
                <w:lang w:val="en-US"/>
              </w:rPr>
              <w:t>s.find</w:t>
            </w:r>
            <w:proofErr w:type="spellEnd"/>
            <w:r w:rsidRPr="00B551CB">
              <w:rPr>
                <w:lang w:val="en-US"/>
              </w:rPr>
              <w:t>(</w:t>
            </w:r>
            <w:r w:rsidRPr="00B551CB">
              <w:rPr>
                <w:color w:val="A31515"/>
                <w:lang w:val="en-US"/>
              </w:rPr>
              <w:t>"pa"</w:t>
            </w:r>
            <w:r w:rsidRPr="00B551CB">
              <w:rPr>
                <w:lang w:val="en-US"/>
              </w:rPr>
              <w:t xml:space="preserve">, </w:t>
            </w:r>
            <w:proofErr w:type="spellStart"/>
            <w:r w:rsidRPr="00B551CB">
              <w:rPr>
                <w:lang w:val="en-US"/>
              </w:rPr>
              <w:t>i</w:t>
            </w:r>
            <w:proofErr w:type="spellEnd"/>
            <w:r w:rsidRPr="00B551CB">
              <w:rPr>
                <w:lang w:val="en-US"/>
              </w:rPr>
              <w:t xml:space="preserve"> + 1))</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i</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 "</w:t>
            </w:r>
            <w:r w:rsidRPr="00B551CB">
              <w:rPr>
                <w:lang w:val="en-US"/>
              </w:rPr>
              <w:t xml:space="preserve">; </w:t>
            </w:r>
            <w:r w:rsidRPr="00B551CB">
              <w:rPr>
                <w:color w:val="008000"/>
                <w:lang w:val="en-US"/>
              </w:rPr>
              <w:t>//0 4 6</w:t>
            </w:r>
          </w:p>
          <w:p w14:paraId="79F68D51" w14:textId="77777777" w:rsidR="004E26FF" w:rsidRDefault="00B551CB" w:rsidP="00B551CB">
            <w:r>
              <w:t>}</w:t>
            </w:r>
          </w:p>
        </w:tc>
      </w:tr>
    </w:tbl>
    <w:p w14:paraId="27F5D761" w14:textId="77777777" w:rsidR="004E26FF" w:rsidRDefault="00B551CB" w:rsidP="00B551CB">
      <w:r>
        <w:t xml:space="preserve">Реализация этой же задачи, но при помощи массива типа </w:t>
      </w:r>
      <w:proofErr w:type="spellStart"/>
      <w:r>
        <w:t>char</w:t>
      </w:r>
      <w:proofErr w:type="spellEnd"/>
      <w:r>
        <w:t xml:space="preserve"> будет гораздо длиннее, но алгоритм все же достаточно прост:</w:t>
      </w:r>
      <w:r>
        <w:br/>
      </w:r>
      <w:r>
        <w:rPr>
          <w:lang w:val="ru-RU"/>
        </w:rPr>
        <w:tab/>
      </w:r>
      <w:r>
        <w:t xml:space="preserve">Есть две строки. Например </w:t>
      </w:r>
      <w:r>
        <w:rPr>
          <w:rFonts w:eastAsia="Times New Roman"/>
        </w:rPr>
        <w:t xml:space="preserve">"Hello </w:t>
      </w:r>
      <w:proofErr w:type="spellStart"/>
      <w:r>
        <w:rPr>
          <w:rFonts w:eastAsia="Times New Roman"/>
        </w:rPr>
        <w:t>world</w:t>
      </w:r>
      <w:proofErr w:type="spellEnd"/>
      <w:proofErr w:type="gramStart"/>
      <w:r>
        <w:rPr>
          <w:rFonts w:eastAsia="Times New Roman"/>
        </w:rPr>
        <w:t>"</w:t>
      </w:r>
      <w:r>
        <w:t xml:space="preserve">  и</w:t>
      </w:r>
      <w:proofErr w:type="gramEnd"/>
      <w:r>
        <w:t xml:space="preserve"> </w:t>
      </w:r>
      <w:r>
        <w:rPr>
          <w:rFonts w:eastAsia="Times New Roman"/>
        </w:rPr>
        <w:t>"</w:t>
      </w:r>
      <w:proofErr w:type="spellStart"/>
      <w:r>
        <w:rPr>
          <w:rFonts w:eastAsia="Times New Roman"/>
        </w:rPr>
        <w:t>lo</w:t>
      </w:r>
      <w:proofErr w:type="spellEnd"/>
      <w:r>
        <w:rPr>
          <w:rFonts w:eastAsia="Times New Roman"/>
        </w:rPr>
        <w:t xml:space="preserve">". </w:t>
      </w:r>
      <w:r>
        <w:t>Работать будем в два цикла:</w:t>
      </w:r>
      <w:r>
        <w:br/>
      </w:r>
      <w:r>
        <w:rPr>
          <w:lang w:val="ru-RU"/>
        </w:rPr>
        <w:tab/>
        <w:t xml:space="preserve">1. </w:t>
      </w:r>
      <w:r>
        <w:t xml:space="preserve">Первый будет выполнять проход по всей строке, и искать местоположение </w:t>
      </w:r>
      <w:r>
        <w:rPr>
          <w:b/>
        </w:rPr>
        <w:t>первой буквы</w:t>
      </w:r>
      <w:r>
        <w:t xml:space="preserve"> искомой строки ( </w:t>
      </w:r>
      <w:r>
        <w:rPr>
          <w:rFonts w:eastAsia="Times New Roman"/>
        </w:rPr>
        <w:t>"</w:t>
      </w:r>
      <w:proofErr w:type="spellStart"/>
      <w:r>
        <w:rPr>
          <w:rFonts w:eastAsia="Times New Roman"/>
        </w:rPr>
        <w:t>lo</w:t>
      </w:r>
      <w:proofErr w:type="spellEnd"/>
      <w:r>
        <w:rPr>
          <w:rFonts w:eastAsia="Times New Roman"/>
        </w:rPr>
        <w:t>"</w:t>
      </w:r>
      <w:r>
        <w:t xml:space="preserve"> ).</w:t>
      </w:r>
      <w:r>
        <w:br/>
      </w:r>
      <w:r>
        <w:rPr>
          <w:lang w:val="ru-RU"/>
        </w:rPr>
        <w:tab/>
        <w:t xml:space="preserve">2. </w:t>
      </w:r>
      <w:r>
        <w:t>Второй, начиная с найденной позиции первой буквы – сверять, какие буквы стоят после неё и сколько из них подряд совпадают.</w:t>
      </w:r>
    </w:p>
    <w:p w14:paraId="1D547B9C" w14:textId="77777777" w:rsidR="004E26FF" w:rsidRDefault="00B551CB" w:rsidP="00B551CB">
      <w:r>
        <w:rPr>
          <w:noProof/>
          <w:lang w:val="en-US"/>
        </w:rPr>
        <w:drawing>
          <wp:inline distT="114300" distB="114300" distL="114300" distR="114300" wp14:anchorId="0DBAD90F" wp14:editId="5425DCD4">
            <wp:extent cx="3361690" cy="2230120"/>
            <wp:effectExtent l="0" t="0" r="6350" b="10160"/>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referRelativeResize="0"/>
                  </pic:nvPicPr>
                  <pic:blipFill>
                    <a:blip r:embed="rId11"/>
                    <a:srcRect/>
                    <a:stretch>
                      <a:fillRect/>
                    </a:stretch>
                  </pic:blipFill>
                  <pic:spPr>
                    <a:xfrm>
                      <a:off x="0" y="0"/>
                      <a:ext cx="3361758" cy="2230319"/>
                    </a:xfrm>
                    <a:prstGeom prst="rect">
                      <a:avLst/>
                    </a:prstGeom>
                  </pic:spPr>
                </pic:pic>
              </a:graphicData>
            </a:graphic>
          </wp:inline>
        </w:drawing>
      </w:r>
    </w:p>
    <w:tbl>
      <w:tblPr>
        <w:tblStyle w:val="Style50"/>
        <w:tblW w:w="1007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77"/>
      </w:tblGrid>
      <w:tr w:rsidR="004E26FF" w:rsidRPr="0069169C" w14:paraId="5751B43F" w14:textId="77777777">
        <w:tc>
          <w:tcPr>
            <w:tcW w:w="10077" w:type="dxa"/>
            <w:shd w:val="clear" w:color="auto" w:fill="auto"/>
            <w:tcMar>
              <w:top w:w="100" w:type="dxa"/>
              <w:left w:w="100" w:type="dxa"/>
              <w:bottom w:w="100" w:type="dxa"/>
              <w:right w:w="100" w:type="dxa"/>
            </w:tcMar>
          </w:tcPr>
          <w:p w14:paraId="4D16D235"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cstring</w:t>
            </w:r>
            <w:proofErr w:type="spellEnd"/>
            <w:r w:rsidRPr="00B551CB">
              <w:rPr>
                <w:lang w:val="en-US"/>
              </w:rPr>
              <w:t>&gt;</w:t>
            </w:r>
          </w:p>
          <w:p w14:paraId="7F8B207A" w14:textId="77777777" w:rsidR="004E26FF" w:rsidRPr="00B551CB" w:rsidRDefault="00B551CB" w:rsidP="00B551CB">
            <w:pPr>
              <w:rPr>
                <w:lang w:val="en-US"/>
              </w:rPr>
            </w:pPr>
            <w:r w:rsidRPr="00B551CB">
              <w:rPr>
                <w:lang w:val="en-US"/>
              </w:rPr>
              <w:t>using namespace std;</w:t>
            </w:r>
          </w:p>
          <w:p w14:paraId="1769F7BC" w14:textId="77777777" w:rsidR="004E26FF" w:rsidRPr="00B551CB" w:rsidRDefault="00B551CB" w:rsidP="00B551CB">
            <w:pPr>
              <w:rPr>
                <w:color w:val="808080"/>
                <w:lang w:val="en-US"/>
              </w:rPr>
            </w:pPr>
            <w:r w:rsidRPr="00B551CB">
              <w:rPr>
                <w:color w:val="0000FF"/>
                <w:lang w:val="en-US"/>
              </w:rPr>
              <w:lastRenderedPageBreak/>
              <w:t>int</w:t>
            </w:r>
            <w:r w:rsidRPr="00B551CB">
              <w:rPr>
                <w:lang w:val="en-US"/>
              </w:rPr>
              <w:t xml:space="preserve"> main() {</w:t>
            </w:r>
            <w:r w:rsidRPr="00B551CB">
              <w:rPr>
                <w:lang w:val="en-US"/>
              </w:rPr>
              <w:br/>
              <w:t xml:space="preserve">    </w:t>
            </w:r>
            <w:proofErr w:type="spellStart"/>
            <w:r w:rsidRPr="00B551CB">
              <w:rPr>
                <w:lang w:val="en-US"/>
              </w:rPr>
              <w:t>setlocale</w:t>
            </w:r>
            <w:proofErr w:type="spellEnd"/>
            <w:r w:rsidRPr="00B551CB">
              <w:rPr>
                <w:lang w:val="en-US"/>
              </w:rPr>
              <w:t>(</w:t>
            </w:r>
            <w:r w:rsidRPr="00B551CB">
              <w:rPr>
                <w:color w:val="6F008A"/>
                <w:lang w:val="en-US"/>
              </w:rPr>
              <w:t>LC_CTYPE</w:t>
            </w:r>
            <w:r w:rsidRPr="00B551CB">
              <w:rPr>
                <w:lang w:val="en-US"/>
              </w:rPr>
              <w:t xml:space="preserve">, </w:t>
            </w:r>
            <w:r w:rsidRPr="00B551CB">
              <w:rPr>
                <w:color w:val="A31515"/>
                <w:lang w:val="en-US"/>
              </w:rPr>
              <w:t>"</w:t>
            </w:r>
            <w:proofErr w:type="spellStart"/>
            <w:r w:rsidRPr="00B551CB">
              <w:rPr>
                <w:color w:val="A31515"/>
                <w:lang w:val="en-US"/>
              </w:rPr>
              <w:t>rus</w:t>
            </w:r>
            <w:proofErr w:type="spellEnd"/>
            <w:r w:rsidRPr="00B551CB">
              <w:rPr>
                <w:color w:val="A31515"/>
                <w:lang w:val="en-US"/>
              </w:rPr>
              <w:t>"</w:t>
            </w:r>
            <w:r w:rsidRPr="00B551CB">
              <w:rPr>
                <w:lang w:val="en-US"/>
              </w:rPr>
              <w:t>);</w:t>
            </w:r>
            <w:r w:rsidRPr="00B551CB">
              <w:rPr>
                <w:lang w:val="en-US"/>
              </w:rPr>
              <w:br/>
            </w:r>
            <w:r w:rsidRPr="00B551CB">
              <w:rPr>
                <w:lang w:val="en-US"/>
              </w:rPr>
              <w:tab/>
            </w:r>
            <w:r w:rsidRPr="00B551CB">
              <w:rPr>
                <w:color w:val="0000FF"/>
                <w:lang w:val="en-US"/>
              </w:rPr>
              <w:t>char</w:t>
            </w:r>
            <w:r w:rsidRPr="00B551CB">
              <w:rPr>
                <w:lang w:val="en-US"/>
              </w:rPr>
              <w:t xml:space="preserve"> str[] = </w:t>
            </w:r>
            <w:r w:rsidRPr="00B551CB">
              <w:rPr>
                <w:color w:val="A31515"/>
                <w:lang w:val="en-US"/>
              </w:rPr>
              <w:t>"</w:t>
            </w:r>
            <w:proofErr w:type="spellStart"/>
            <w:r w:rsidRPr="00B551CB">
              <w:rPr>
                <w:color w:val="A31515"/>
                <w:lang w:val="en-US"/>
              </w:rPr>
              <w:t>abababbbabbbb</w:t>
            </w:r>
            <w:proofErr w:type="spellEnd"/>
            <w:r w:rsidRPr="00B551CB">
              <w:rPr>
                <w:color w:val="A31515"/>
                <w:lang w:val="en-US"/>
              </w:rPr>
              <w:t>"</w:t>
            </w:r>
            <w:r w:rsidRPr="00B551CB">
              <w:rPr>
                <w:lang w:val="en-US"/>
              </w:rPr>
              <w:t xml:space="preserve">; // </w:t>
            </w:r>
            <w:r>
              <w:t>строка</w:t>
            </w:r>
            <w:r w:rsidRPr="00B551CB">
              <w:rPr>
                <w:lang w:val="en-US"/>
              </w:rPr>
              <w:br/>
            </w:r>
            <w:r w:rsidRPr="00B551CB">
              <w:rPr>
                <w:lang w:val="en-US"/>
              </w:rPr>
              <w:tab/>
            </w:r>
            <w:r w:rsidRPr="00B551CB">
              <w:rPr>
                <w:color w:val="0000FF"/>
                <w:lang w:val="en-US"/>
              </w:rPr>
              <w:t>char</w:t>
            </w:r>
            <w:r w:rsidRPr="00B551CB">
              <w:rPr>
                <w:lang w:val="en-US"/>
              </w:rPr>
              <w:t xml:space="preserve"> </w:t>
            </w:r>
            <w:proofErr w:type="spellStart"/>
            <w:r w:rsidRPr="00B551CB">
              <w:rPr>
                <w:lang w:val="en-US"/>
              </w:rPr>
              <w:t>substr</w:t>
            </w:r>
            <w:proofErr w:type="spellEnd"/>
            <w:r w:rsidRPr="00B551CB">
              <w:rPr>
                <w:lang w:val="en-US"/>
              </w:rPr>
              <w:t xml:space="preserve">[] = </w:t>
            </w:r>
            <w:r w:rsidRPr="00B551CB">
              <w:rPr>
                <w:color w:val="A31515"/>
                <w:lang w:val="en-US"/>
              </w:rPr>
              <w:t>"ab"</w:t>
            </w:r>
            <w:r w:rsidRPr="00B551CB">
              <w:rPr>
                <w:lang w:val="en-US"/>
              </w:rPr>
              <w:t xml:space="preserve">; // </w:t>
            </w:r>
            <w:r>
              <w:t>подстрока</w:t>
            </w:r>
            <w:r w:rsidRPr="00B551CB">
              <w:rPr>
                <w:lang w:val="en-US"/>
              </w:rPr>
              <w:t xml:space="preserve">, </w:t>
            </w:r>
            <w:r>
              <w:t>которую</w:t>
            </w:r>
            <w:r w:rsidRPr="00B551CB">
              <w:rPr>
                <w:lang w:val="en-US"/>
              </w:rPr>
              <w:t xml:space="preserve"> </w:t>
            </w:r>
            <w:r>
              <w:t>мы</w:t>
            </w:r>
            <w:r w:rsidRPr="00B551CB">
              <w:rPr>
                <w:lang w:val="en-US"/>
              </w:rPr>
              <w:t xml:space="preserve"> </w:t>
            </w:r>
            <w:r>
              <w:t>ищем</w:t>
            </w:r>
            <w:r w:rsidRPr="00B551CB">
              <w:rPr>
                <w:lang w:val="en-US"/>
              </w:rPr>
              <w:br/>
            </w:r>
            <w:r w:rsidRPr="00B551CB">
              <w:rPr>
                <w:lang w:val="en-US"/>
              </w:rPr>
              <w:tab/>
              <w:t xml:space="preserve">//  </w:t>
            </w:r>
            <w:r>
              <w:t>функция</w:t>
            </w:r>
            <w:r w:rsidRPr="00B551CB">
              <w:rPr>
                <w:lang w:val="en-US"/>
              </w:rPr>
              <w:t xml:space="preserve"> </w:t>
            </w:r>
            <w:proofErr w:type="spellStart"/>
            <w:r w:rsidRPr="00B551CB">
              <w:rPr>
                <w:lang w:val="en-US"/>
              </w:rPr>
              <w:t>strlen</w:t>
            </w:r>
            <w:proofErr w:type="spellEnd"/>
            <w:r w:rsidRPr="00B551CB">
              <w:rPr>
                <w:lang w:val="en-US"/>
              </w:rPr>
              <w:t xml:space="preserve"> </w:t>
            </w:r>
            <w:r>
              <w:t>из</w:t>
            </w:r>
            <w:r w:rsidRPr="00B551CB">
              <w:rPr>
                <w:lang w:val="en-US"/>
              </w:rPr>
              <w:t xml:space="preserve"> </w:t>
            </w:r>
            <w:r>
              <w:t>библиотеки</w:t>
            </w:r>
            <w:r w:rsidRPr="00B551CB">
              <w:rPr>
                <w:lang w:val="en-US"/>
              </w:rPr>
              <w:t xml:space="preserve"> </w:t>
            </w:r>
            <w:proofErr w:type="spellStart"/>
            <w:r w:rsidRPr="00B551CB">
              <w:rPr>
                <w:lang w:val="en-US"/>
              </w:rPr>
              <w:t>cstring</w:t>
            </w:r>
            <w:proofErr w:type="spellEnd"/>
            <w:r w:rsidRPr="00B551CB">
              <w:rPr>
                <w:lang w:val="en-US"/>
              </w:rPr>
              <w:t xml:space="preserve"> </w:t>
            </w:r>
            <w:r>
              <w:t>получает</w:t>
            </w:r>
            <w:r w:rsidRPr="00B551CB">
              <w:rPr>
                <w:lang w:val="en-US"/>
              </w:rPr>
              <w:t xml:space="preserve"> </w:t>
            </w:r>
            <w:r>
              <w:t>длину</w:t>
            </w:r>
            <w:r w:rsidRPr="00B551CB">
              <w:rPr>
                <w:lang w:val="en-US"/>
              </w:rPr>
              <w:t xml:space="preserve"> </w:t>
            </w:r>
            <w:r>
              <w:t>строки</w:t>
            </w:r>
            <w:r w:rsidRPr="00B551CB">
              <w:rPr>
                <w:lang w:val="en-US"/>
              </w:rPr>
              <w:t>.</w:t>
            </w:r>
            <w:r w:rsidRPr="00B551CB">
              <w:rPr>
                <w:lang w:val="en-US"/>
              </w:rPr>
              <w:br/>
            </w:r>
            <w:r w:rsidRPr="00B551CB">
              <w:rPr>
                <w:lang w:val="en-US"/>
              </w:rPr>
              <w:tab/>
            </w:r>
            <w:r w:rsidRPr="00B551CB">
              <w:rPr>
                <w:color w:val="0000FF"/>
                <w:lang w:val="en-US"/>
              </w:rPr>
              <w:t>int</w:t>
            </w:r>
            <w:r w:rsidRPr="00B551CB">
              <w:rPr>
                <w:lang w:val="en-US"/>
              </w:rPr>
              <w:t xml:space="preserve"> </w:t>
            </w:r>
            <w:proofErr w:type="spellStart"/>
            <w:r w:rsidRPr="00B551CB">
              <w:rPr>
                <w:lang w:val="en-US"/>
              </w:rPr>
              <w:t>len_str</w:t>
            </w:r>
            <w:proofErr w:type="spellEnd"/>
            <w:r w:rsidRPr="00B551CB">
              <w:rPr>
                <w:lang w:val="en-US"/>
              </w:rPr>
              <w:t xml:space="preserve"> = </w:t>
            </w:r>
            <w:proofErr w:type="spellStart"/>
            <w:r w:rsidRPr="00B551CB">
              <w:rPr>
                <w:lang w:val="en-US"/>
              </w:rPr>
              <w:t>strlen</w:t>
            </w:r>
            <w:proofErr w:type="spellEnd"/>
            <w:r w:rsidRPr="00B551CB">
              <w:rPr>
                <w:lang w:val="en-US"/>
              </w:rPr>
              <w:t xml:space="preserve">(str); // </w:t>
            </w:r>
            <w:r>
              <w:t>длина</w:t>
            </w:r>
            <w:r w:rsidRPr="00B551CB">
              <w:rPr>
                <w:lang w:val="en-US"/>
              </w:rPr>
              <w:t xml:space="preserve"> </w:t>
            </w:r>
            <w:r>
              <w:t>строки</w:t>
            </w:r>
            <w:r w:rsidRPr="00B551CB">
              <w:rPr>
                <w:lang w:val="en-US"/>
              </w:rPr>
              <w:br/>
            </w:r>
            <w:r w:rsidRPr="00B551CB">
              <w:rPr>
                <w:lang w:val="en-US"/>
              </w:rPr>
              <w:tab/>
            </w:r>
            <w:r w:rsidRPr="00B551CB">
              <w:rPr>
                <w:color w:val="0000FF"/>
                <w:lang w:val="en-US"/>
              </w:rPr>
              <w:t>int</w:t>
            </w:r>
            <w:r w:rsidRPr="00B551CB">
              <w:rPr>
                <w:lang w:val="en-US"/>
              </w:rPr>
              <w:t xml:space="preserve"> </w:t>
            </w:r>
            <w:proofErr w:type="spellStart"/>
            <w:r w:rsidRPr="00B551CB">
              <w:rPr>
                <w:lang w:val="en-US"/>
              </w:rPr>
              <w:t>len_substr</w:t>
            </w:r>
            <w:proofErr w:type="spellEnd"/>
            <w:r w:rsidRPr="00B551CB">
              <w:rPr>
                <w:lang w:val="en-US"/>
              </w:rPr>
              <w:t xml:space="preserve"> = </w:t>
            </w:r>
            <w:proofErr w:type="spellStart"/>
            <w:r w:rsidRPr="00B551CB">
              <w:rPr>
                <w:lang w:val="en-US"/>
              </w:rPr>
              <w:t>strlen</w:t>
            </w:r>
            <w:proofErr w:type="spellEnd"/>
            <w:r w:rsidRPr="00B551CB">
              <w:rPr>
                <w:lang w:val="en-US"/>
              </w:rPr>
              <w:t>(</w:t>
            </w:r>
            <w:proofErr w:type="spellStart"/>
            <w:r w:rsidRPr="00B551CB">
              <w:rPr>
                <w:lang w:val="en-US"/>
              </w:rPr>
              <w:t>substr</w:t>
            </w:r>
            <w:proofErr w:type="spellEnd"/>
            <w:r w:rsidRPr="00B551CB">
              <w:rPr>
                <w:lang w:val="en-US"/>
              </w:rPr>
              <w:t xml:space="preserve">); // </w:t>
            </w:r>
            <w:r>
              <w:t>длина</w:t>
            </w:r>
            <w:r w:rsidRPr="00B551CB">
              <w:rPr>
                <w:lang w:val="en-US"/>
              </w:rPr>
              <w:t xml:space="preserve"> </w:t>
            </w:r>
            <w:r>
              <w:t>подстроки</w:t>
            </w:r>
            <w:r w:rsidRPr="00B551CB">
              <w:rPr>
                <w:lang w:val="en-US"/>
              </w:rPr>
              <w:br/>
            </w:r>
            <w:r w:rsidRPr="00B551CB">
              <w:rPr>
                <w:lang w:val="en-US"/>
              </w:rPr>
              <w:tab/>
            </w:r>
            <w:r w:rsidRPr="00B551CB">
              <w:rPr>
                <w:color w:val="0000FF"/>
                <w:lang w:val="en-US"/>
              </w:rPr>
              <w:t>int</w:t>
            </w:r>
            <w:r w:rsidRPr="00B551CB">
              <w:rPr>
                <w:lang w:val="en-US"/>
              </w:rPr>
              <w:t xml:space="preserve"> count = 0; // </w:t>
            </w:r>
            <w:r>
              <w:t>счетчик</w:t>
            </w:r>
            <w:r w:rsidRPr="00B551CB">
              <w:rPr>
                <w:lang w:val="en-US"/>
              </w:rPr>
              <w:t xml:space="preserve"> </w:t>
            </w:r>
            <w:r>
              <w:t>количества</w:t>
            </w:r>
            <w:r w:rsidRPr="00B551CB">
              <w:rPr>
                <w:lang w:val="en-US"/>
              </w:rPr>
              <w:t xml:space="preserve"> </w:t>
            </w:r>
            <w:r>
              <w:t>вхождений</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 </w:t>
            </w:r>
            <w:proofErr w:type="spellStart"/>
            <w:r w:rsidRPr="00B551CB">
              <w:rPr>
                <w:lang w:val="en-US"/>
              </w:rPr>
              <w:t>i</w:t>
            </w:r>
            <w:proofErr w:type="spellEnd"/>
            <w:r w:rsidRPr="00B551CB">
              <w:rPr>
                <w:lang w:val="en-US"/>
              </w:rPr>
              <w:t xml:space="preserve"> &lt;= </w:t>
            </w:r>
            <w:proofErr w:type="spellStart"/>
            <w:r w:rsidRPr="00B551CB">
              <w:rPr>
                <w:lang w:val="en-US"/>
              </w:rPr>
              <w:t>len_str</w:t>
            </w:r>
            <w:proofErr w:type="spellEnd"/>
            <w:r w:rsidRPr="00B551CB">
              <w:rPr>
                <w:lang w:val="en-US"/>
              </w:rPr>
              <w:t xml:space="preserve"> - </w:t>
            </w:r>
            <w:proofErr w:type="spellStart"/>
            <w:r w:rsidRPr="00B551CB">
              <w:rPr>
                <w:lang w:val="en-US"/>
              </w:rPr>
              <w:t>len_substr</w:t>
            </w:r>
            <w:proofErr w:type="spellEnd"/>
            <w:r w:rsidRPr="00B551CB">
              <w:rPr>
                <w:lang w:val="en-US"/>
              </w:rPr>
              <w:t xml:space="preserve">; </w:t>
            </w:r>
            <w:proofErr w:type="spellStart"/>
            <w:r w:rsidRPr="00B551CB">
              <w:rPr>
                <w:lang w:val="en-US"/>
              </w:rPr>
              <w:t>i</w:t>
            </w:r>
            <w:proofErr w:type="spellEnd"/>
            <w:r w:rsidRPr="00B551CB">
              <w:rPr>
                <w:lang w:val="en-US"/>
              </w:rPr>
              <w:t xml:space="preserve">++) { // </w:t>
            </w:r>
            <w:r>
              <w:t>пока</w:t>
            </w:r>
            <w:r w:rsidRPr="00B551CB">
              <w:rPr>
                <w:lang w:val="en-US"/>
              </w:rPr>
              <w:t xml:space="preserve"> </w:t>
            </w:r>
            <w:r>
              <w:t>есть</w:t>
            </w:r>
            <w:r w:rsidRPr="00B551CB">
              <w:rPr>
                <w:lang w:val="en-US"/>
              </w:rPr>
              <w:t xml:space="preserve"> </w:t>
            </w:r>
            <w:r>
              <w:t>возможность</w:t>
            </w:r>
            <w:r w:rsidRPr="00B551CB">
              <w:rPr>
                <w:lang w:val="en-US"/>
              </w:rPr>
              <w:t xml:space="preserve"> </w:t>
            </w:r>
            <w:r>
              <w:t>поиска</w:t>
            </w:r>
            <w:r w:rsidRPr="00B551CB">
              <w:rPr>
                <w:lang w:val="en-US"/>
              </w:rPr>
              <w:br/>
              <w:t xml:space="preserve">        </w:t>
            </w:r>
            <w:r w:rsidRPr="00B551CB">
              <w:rPr>
                <w:color w:val="0000FF"/>
                <w:lang w:val="en-US"/>
              </w:rPr>
              <w:t>bool</w:t>
            </w:r>
            <w:r w:rsidRPr="00B551CB">
              <w:rPr>
                <w:lang w:val="en-US"/>
              </w:rPr>
              <w:t xml:space="preserve"> found = </w:t>
            </w:r>
            <w:r w:rsidRPr="00B551CB">
              <w:rPr>
                <w:color w:val="0000FF"/>
                <w:lang w:val="en-US"/>
              </w:rPr>
              <w:t>true</w:t>
            </w:r>
            <w:r w:rsidRPr="00B551CB">
              <w:rPr>
                <w:lang w:val="en-US"/>
              </w:rPr>
              <w:t>;</w:t>
            </w:r>
            <w:r w:rsidRPr="00B551CB">
              <w:rPr>
                <w:lang w:val="en-US"/>
              </w:rPr>
              <w:br/>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j = 0; j &lt; </w:t>
            </w:r>
            <w:proofErr w:type="spellStart"/>
            <w:r w:rsidRPr="00B551CB">
              <w:rPr>
                <w:lang w:val="en-US"/>
              </w:rPr>
              <w:t>len_substr</w:t>
            </w:r>
            <w:proofErr w:type="spellEnd"/>
            <w:r w:rsidRPr="00B551CB">
              <w:rPr>
                <w:lang w:val="en-US"/>
              </w:rPr>
              <w:t xml:space="preserve">; </w:t>
            </w:r>
            <w:proofErr w:type="spellStart"/>
            <w:r w:rsidRPr="00B551CB">
              <w:rPr>
                <w:lang w:val="en-US"/>
              </w:rPr>
              <w:t>j++</w:t>
            </w:r>
            <w:proofErr w:type="spellEnd"/>
            <w:r w:rsidRPr="00B551CB">
              <w:rPr>
                <w:lang w:val="en-US"/>
              </w:rPr>
              <w:t xml:space="preserve">) { // </w:t>
            </w:r>
            <w:r>
              <w:t>цикл</w:t>
            </w:r>
            <w:r w:rsidRPr="00B551CB">
              <w:rPr>
                <w:lang w:val="en-US"/>
              </w:rPr>
              <w:t xml:space="preserve"> </w:t>
            </w:r>
            <w:r>
              <w:t>проверяет</w:t>
            </w:r>
            <w:r w:rsidRPr="00B551CB">
              <w:rPr>
                <w:lang w:val="en-US"/>
              </w:rPr>
              <w:t xml:space="preserve">, </w:t>
            </w:r>
            <w:r>
              <w:t>соответствует</w:t>
            </w:r>
            <w:r w:rsidRPr="00B551CB">
              <w:rPr>
                <w:lang w:val="en-US"/>
              </w:rPr>
              <w:t xml:space="preserve"> </w:t>
            </w:r>
            <w:r>
              <w:t>ли</w:t>
            </w:r>
            <w:r w:rsidRPr="00B551CB">
              <w:rPr>
                <w:lang w:val="en-US"/>
              </w:rPr>
              <w:t xml:space="preserve"> </w:t>
            </w:r>
            <w:r>
              <w:t>текущая</w:t>
            </w:r>
            <w:r w:rsidRPr="00B551CB">
              <w:rPr>
                <w:lang w:val="en-US"/>
              </w:rPr>
              <w:t xml:space="preserve"> </w:t>
            </w:r>
            <w:r>
              <w:t>подстрока</w:t>
            </w:r>
            <w:r w:rsidRPr="00B551CB">
              <w:rPr>
                <w:lang w:val="en-US"/>
              </w:rPr>
              <w:t xml:space="preserve"> </w:t>
            </w:r>
            <w:r>
              <w:t>искомой</w:t>
            </w:r>
            <w:r w:rsidRPr="00B551CB">
              <w:rPr>
                <w:lang w:val="en-US"/>
              </w:rPr>
              <w:t xml:space="preserve"> </w:t>
            </w:r>
            <w:r>
              <w:t>подстроке</w:t>
            </w:r>
            <w:r w:rsidRPr="00B551CB">
              <w:rPr>
                <w:lang w:val="en-US"/>
              </w:rPr>
              <w:br/>
              <w:t xml:space="preserve">        </w:t>
            </w:r>
            <w:r w:rsidRPr="00B551CB">
              <w:rPr>
                <w:lang w:val="en-US"/>
              </w:rPr>
              <w:tab/>
            </w:r>
            <w:r w:rsidRPr="00B551CB">
              <w:rPr>
                <w:color w:val="0000FF"/>
                <w:lang w:val="en-US"/>
              </w:rPr>
              <w:t>if</w:t>
            </w:r>
            <w:r w:rsidRPr="00B551CB">
              <w:rPr>
                <w:lang w:val="en-US"/>
              </w:rPr>
              <w:t xml:space="preserve"> (str[</w:t>
            </w:r>
            <w:proofErr w:type="spellStart"/>
            <w:r w:rsidRPr="00B551CB">
              <w:rPr>
                <w:lang w:val="en-US"/>
              </w:rPr>
              <w:t>i</w:t>
            </w:r>
            <w:proofErr w:type="spellEnd"/>
            <w:r w:rsidRPr="00B551CB">
              <w:rPr>
                <w:lang w:val="en-US"/>
              </w:rPr>
              <w:t xml:space="preserve"> + j] != </w:t>
            </w:r>
            <w:proofErr w:type="spellStart"/>
            <w:r w:rsidRPr="00B551CB">
              <w:rPr>
                <w:lang w:val="en-US"/>
              </w:rPr>
              <w:t>substr</w:t>
            </w:r>
            <w:proofErr w:type="spellEnd"/>
            <w:r w:rsidRPr="00B551CB">
              <w:rPr>
                <w:lang w:val="en-US"/>
              </w:rPr>
              <w:t>[j]) {</w:t>
            </w:r>
            <w:r w:rsidRPr="00B551CB">
              <w:rPr>
                <w:lang w:val="en-US"/>
              </w:rPr>
              <w:br/>
              <w:t xml:space="preserve">            </w:t>
            </w:r>
            <w:r w:rsidRPr="00B551CB">
              <w:rPr>
                <w:lang w:val="en-US"/>
              </w:rPr>
              <w:tab/>
              <w:t xml:space="preserve">found = </w:t>
            </w:r>
            <w:r w:rsidRPr="00B551CB">
              <w:rPr>
                <w:color w:val="0000FF"/>
                <w:lang w:val="en-US"/>
              </w:rPr>
              <w:t>false</w:t>
            </w:r>
            <w:r w:rsidRPr="00B551CB">
              <w:rPr>
                <w:lang w:val="en-US"/>
              </w:rPr>
              <w:t>;</w:t>
            </w:r>
            <w:r w:rsidRPr="00B551CB">
              <w:rPr>
                <w:lang w:val="en-US"/>
              </w:rPr>
              <w:br/>
              <w:t xml:space="preserve">            </w:t>
            </w:r>
            <w:r w:rsidRPr="00B551CB">
              <w:rPr>
                <w:lang w:val="en-US"/>
              </w:rPr>
              <w:tab/>
            </w:r>
            <w:r w:rsidRPr="00B551CB">
              <w:rPr>
                <w:color w:val="0000FF"/>
                <w:lang w:val="en-US"/>
              </w:rPr>
              <w:t>break</w:t>
            </w:r>
            <w:r w:rsidRPr="00B551CB">
              <w:rPr>
                <w:lang w:val="en-US"/>
              </w:rPr>
              <w:t>;</w:t>
            </w:r>
            <w:r w:rsidRPr="00B551CB">
              <w:rPr>
                <w:lang w:val="en-US"/>
              </w:rPr>
              <w:br/>
              <w:t xml:space="preserve">            }</w:t>
            </w:r>
            <w:r w:rsidRPr="00B551CB">
              <w:rPr>
                <w:lang w:val="en-US"/>
              </w:rPr>
              <w:br/>
              <w:t xml:space="preserve">        }</w:t>
            </w:r>
            <w:r w:rsidRPr="00B551CB">
              <w:rPr>
                <w:lang w:val="en-US"/>
              </w:rPr>
              <w:br/>
              <w:t xml:space="preserve">        </w:t>
            </w:r>
            <w:r w:rsidRPr="00B551CB">
              <w:rPr>
                <w:color w:val="0000FF"/>
                <w:lang w:val="en-US"/>
              </w:rPr>
              <w:t>if</w:t>
            </w:r>
            <w:r w:rsidRPr="00B551CB">
              <w:rPr>
                <w:lang w:val="en-US"/>
              </w:rPr>
              <w:t xml:space="preserve"> (found) {</w:t>
            </w:r>
            <w:r w:rsidRPr="00B551CB">
              <w:rPr>
                <w:lang w:val="en-US"/>
              </w:rPr>
              <w:br/>
              <w:t xml:space="preserve">            count++;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i</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 "</w:t>
            </w:r>
            <w:r w:rsidRPr="00B551CB">
              <w:rPr>
                <w:lang w:val="en-US"/>
              </w:rPr>
              <w:t>;</w:t>
            </w:r>
            <w:r w:rsidRPr="00B551CB">
              <w:rPr>
                <w:lang w:val="en-US"/>
              </w:rPr>
              <w:br/>
              <w:t xml:space="preserve">        }</w:t>
            </w:r>
            <w:r w:rsidRPr="00B551CB">
              <w:rPr>
                <w:lang w:val="en-US"/>
              </w:rPr>
              <w:br/>
              <w:t xml:space="preserve">    }</w:t>
            </w:r>
            <w:r w:rsidRPr="00B551CB">
              <w:rPr>
                <w:lang w:val="en-US"/>
              </w:rPr>
              <w:br/>
              <w:t xml:space="preserve"> </w:t>
            </w:r>
            <w:r w:rsidRPr="00B551CB">
              <w:rPr>
                <w:lang w:val="en-US"/>
              </w:rPr>
              <w:tab/>
            </w:r>
            <w:r w:rsidRPr="00B551CB">
              <w:rPr>
                <w:color w:val="0000FF"/>
                <w:lang w:val="en-US"/>
              </w:rPr>
              <w:t>if</w:t>
            </w:r>
            <w:r w:rsidRPr="00B551CB">
              <w:rPr>
                <w:lang w:val="en-US"/>
              </w:rPr>
              <w:t xml:space="preserve"> (count == 0)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Вхождений</w:t>
            </w:r>
            <w:r w:rsidRPr="00B551CB">
              <w:rPr>
                <w:color w:val="A31515"/>
                <w:lang w:val="en-US"/>
              </w:rPr>
              <w:t xml:space="preserve"> </w:t>
            </w:r>
            <w:r>
              <w:rPr>
                <w:color w:val="A31515"/>
              </w:rPr>
              <w:t>не</w:t>
            </w:r>
            <w:r w:rsidRPr="00B551CB">
              <w:rPr>
                <w:color w:val="A31515"/>
                <w:lang w:val="en-US"/>
              </w:rPr>
              <w:t xml:space="preserve"> </w:t>
            </w:r>
            <w:r>
              <w:rPr>
                <w:color w:val="A31515"/>
              </w:rPr>
              <w:t>найдено</w:t>
            </w:r>
            <w:r w:rsidRPr="00B551CB">
              <w:rPr>
                <w:color w:val="A31515"/>
                <w:lang w:val="en-US"/>
              </w:rPr>
              <w: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t>}</w:t>
            </w:r>
            <w:r w:rsidRPr="00B551CB">
              <w:rPr>
                <w:lang w:val="en-US"/>
              </w:rPr>
              <w:br/>
            </w:r>
            <w:r w:rsidRPr="00B551CB">
              <w:rPr>
                <w:lang w:val="en-US"/>
              </w:rPr>
              <w:tab/>
            </w:r>
            <w:r w:rsidRPr="00B551CB">
              <w:rPr>
                <w:color w:val="0000FF"/>
                <w:lang w:val="en-US"/>
              </w:rPr>
              <w:t>else</w:t>
            </w:r>
            <w:r w:rsidRPr="00B551CB">
              <w:rPr>
                <w:lang w:val="en-US"/>
              </w:rPr>
              <w:t xml:space="preserve">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"\n</w:t>
            </w:r>
            <w:r>
              <w:rPr>
                <w:color w:val="A31515"/>
              </w:rPr>
              <w:t>Общее</w:t>
            </w:r>
            <w:r w:rsidRPr="00B551CB">
              <w:rPr>
                <w:color w:val="A31515"/>
                <w:lang w:val="en-US"/>
              </w:rPr>
              <w:t xml:space="preserve"> </w:t>
            </w:r>
            <w:r>
              <w:rPr>
                <w:color w:val="A31515"/>
              </w:rPr>
              <w:t>количество</w:t>
            </w:r>
            <w:r w:rsidRPr="00B551CB">
              <w:rPr>
                <w:color w:val="A31515"/>
                <w:lang w:val="en-US"/>
              </w:rPr>
              <w:t xml:space="preserve"> </w:t>
            </w:r>
            <w:r>
              <w:rPr>
                <w:color w:val="A31515"/>
              </w:rPr>
              <w:t>вхождений</w:t>
            </w:r>
            <w:r w:rsidRPr="00B551CB">
              <w:rPr>
                <w:color w:val="A31515"/>
                <w:lang w:val="en-US"/>
              </w:rPr>
              <w:t>: "</w:t>
            </w:r>
            <w:r w:rsidRPr="00B551CB">
              <w:rPr>
                <w:lang w:val="en-US"/>
              </w:rPr>
              <w:t xml:space="preserve"> </w:t>
            </w:r>
            <w:r w:rsidRPr="00B551CB">
              <w:rPr>
                <w:color w:val="008080"/>
                <w:lang w:val="en-US"/>
              </w:rPr>
              <w:t>&lt;&lt;</w:t>
            </w:r>
            <w:r w:rsidRPr="00B551CB">
              <w:rPr>
                <w:lang w:val="en-US"/>
              </w:rPr>
              <w:t xml:space="preserve"> count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t>}</w:t>
            </w:r>
            <w:r w:rsidRPr="00B551CB">
              <w:rPr>
                <w:lang w:val="en-US"/>
              </w:rPr>
              <w:br/>
              <w:t xml:space="preserve"> </w:t>
            </w:r>
            <w:r w:rsidRPr="00B551CB">
              <w:rPr>
                <w:lang w:val="en-US"/>
              </w:rPr>
              <w:tab/>
              <w:t xml:space="preserve">// </w:t>
            </w:r>
            <w:r>
              <w:t>вывод</w:t>
            </w:r>
            <w:r w:rsidRPr="00B551CB">
              <w:rPr>
                <w:lang w:val="en-US"/>
              </w:rPr>
              <w:t>:</w:t>
            </w:r>
            <w:r w:rsidRPr="00B551CB">
              <w:rPr>
                <w:lang w:val="en-US"/>
              </w:rPr>
              <w:br/>
            </w:r>
            <w:r w:rsidRPr="00B551CB">
              <w:rPr>
                <w:lang w:val="en-US"/>
              </w:rPr>
              <w:tab/>
              <w:t>//0 2 4 8</w:t>
            </w:r>
            <w:r w:rsidRPr="00B551CB">
              <w:rPr>
                <w:lang w:val="en-US"/>
              </w:rPr>
              <w:br/>
            </w:r>
            <w:r w:rsidRPr="00B551CB">
              <w:rPr>
                <w:lang w:val="en-US"/>
              </w:rPr>
              <w:tab/>
              <w:t>//</w:t>
            </w:r>
            <w:r>
              <w:t>Общее</w:t>
            </w:r>
            <w:r w:rsidRPr="00B551CB">
              <w:rPr>
                <w:lang w:val="en-US"/>
              </w:rPr>
              <w:t xml:space="preserve"> </w:t>
            </w:r>
            <w:proofErr w:type="spellStart"/>
            <w:r>
              <w:t>количесвто</w:t>
            </w:r>
            <w:proofErr w:type="spellEnd"/>
            <w:r w:rsidRPr="00B551CB">
              <w:rPr>
                <w:lang w:val="en-US"/>
              </w:rPr>
              <w:t xml:space="preserve"> </w:t>
            </w:r>
            <w:r>
              <w:t>вхождений</w:t>
            </w:r>
            <w:r w:rsidRPr="00B551CB">
              <w:rPr>
                <w:lang w:val="en-US"/>
              </w:rPr>
              <w:t>: 4</w:t>
            </w:r>
            <w:r w:rsidRPr="00B551CB">
              <w:rPr>
                <w:lang w:val="en-US"/>
              </w:rPr>
              <w:br/>
              <w:t xml:space="preserve"> </w:t>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747CC3A1" w14:textId="77777777" w:rsidR="004E26FF" w:rsidRPr="00B551CB" w:rsidRDefault="00B551CB" w:rsidP="00B551CB">
      <w:pPr>
        <w:jc w:val="center"/>
        <w:rPr>
          <w:b/>
        </w:rPr>
      </w:pPr>
      <w:r w:rsidRPr="00B551CB">
        <w:rPr>
          <w:b/>
        </w:rPr>
        <w:lastRenderedPageBreak/>
        <w:t>Теоретические сведения № 2</w:t>
      </w:r>
    </w:p>
    <w:p w14:paraId="7169E328" w14:textId="77777777" w:rsidR="004E26FF" w:rsidRDefault="00B551CB" w:rsidP="00B551CB">
      <w:r>
        <w:t>Векторы аналогичны динамическим массивам с возможностью автоматического изменения размера при вставке или удалении элемента, а их хранение автоматически обрабатывается контейнером. Векторные элементы размещаются в непрерывной памяти, чтобы к ним можно было обращаться и перемещаться с помощью итераторов. В векторах данные вставляются в конце.</w:t>
      </w:r>
      <w:r>
        <w:br/>
      </w:r>
      <w:r>
        <w:rPr>
          <w:lang w:val="ru-RU"/>
        </w:rPr>
        <w:tab/>
      </w:r>
      <w:r>
        <w:t xml:space="preserve">В стандартной библиотеке C++ </w:t>
      </w:r>
      <w:r>
        <w:rPr>
          <w:i/>
        </w:rPr>
        <w:t>вектором</w:t>
      </w:r>
      <w:r>
        <w:t xml:space="preserve"> называется динамический массив, обеспечивающий быстрое добавление новых элементов в конец и меняющий свой размер при необходимости. </w:t>
      </w:r>
    </w:p>
    <w:p w14:paraId="063C767D" w14:textId="77777777" w:rsidR="004E26FF" w:rsidRDefault="00B551CB" w:rsidP="00B551CB">
      <w:r>
        <w:rPr>
          <w:noProof/>
          <w:lang w:val="en-US"/>
        </w:rPr>
        <w:lastRenderedPageBreak/>
        <w:drawing>
          <wp:inline distT="114300" distB="114300" distL="114300" distR="114300" wp14:anchorId="4B959CB0" wp14:editId="45A8E673">
            <wp:extent cx="4938395" cy="1254760"/>
            <wp:effectExtent l="0" t="0" r="14605" b="10160"/>
            <wp:docPr id="23" name="image28.png"/>
            <wp:cNvGraphicFramePr/>
            <a:graphic xmlns:a="http://schemas.openxmlformats.org/drawingml/2006/main">
              <a:graphicData uri="http://schemas.openxmlformats.org/drawingml/2006/picture">
                <pic:pic xmlns:pic="http://schemas.openxmlformats.org/drawingml/2006/picture">
                  <pic:nvPicPr>
                    <pic:cNvPr id="23" name="image28.png"/>
                    <pic:cNvPicPr preferRelativeResize="0"/>
                  </pic:nvPicPr>
                  <pic:blipFill>
                    <a:blip r:embed="rId12"/>
                    <a:srcRect/>
                    <a:stretch>
                      <a:fillRect/>
                    </a:stretch>
                  </pic:blipFill>
                  <pic:spPr>
                    <a:xfrm>
                      <a:off x="0" y="0"/>
                      <a:ext cx="4938713" cy="1255188"/>
                    </a:xfrm>
                    <a:prstGeom prst="rect">
                      <a:avLst/>
                    </a:prstGeom>
                  </pic:spPr>
                </pic:pic>
              </a:graphicData>
            </a:graphic>
          </wp:inline>
        </w:drawing>
      </w:r>
    </w:p>
    <w:p w14:paraId="589A3DC0" w14:textId="77777777" w:rsidR="004E26FF" w:rsidRDefault="00B551CB" w:rsidP="00B551CB">
      <w:r>
        <w:t>Сначала для создания вектора нам понадобится подключить библиотеку : &lt;</w:t>
      </w:r>
      <w:proofErr w:type="spellStart"/>
      <w:r>
        <w:t>vector</w:t>
      </w:r>
      <w:proofErr w:type="spellEnd"/>
      <w:r>
        <w:t>&gt;.</w:t>
      </w:r>
      <w:r>
        <w:br/>
      </w:r>
      <w:r>
        <w:rPr>
          <w:lang w:val="ru-RU"/>
        </w:rPr>
        <w:tab/>
      </w:r>
      <w:r>
        <w:t>Чтобы объявить вектор, нужно пользоваться конструкцией ниже:</w:t>
      </w:r>
    </w:p>
    <w:tbl>
      <w:tblPr>
        <w:tblStyle w:val="Style51"/>
        <w:tblW w:w="100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90"/>
      </w:tblGrid>
      <w:tr w:rsidR="004E26FF" w14:paraId="1A8BF431" w14:textId="77777777">
        <w:tc>
          <w:tcPr>
            <w:tcW w:w="10090" w:type="dxa"/>
            <w:shd w:val="clear" w:color="auto" w:fill="auto"/>
            <w:tcMar>
              <w:top w:w="100" w:type="dxa"/>
              <w:left w:w="100" w:type="dxa"/>
              <w:bottom w:w="100" w:type="dxa"/>
              <w:right w:w="100" w:type="dxa"/>
            </w:tcMar>
          </w:tcPr>
          <w:p w14:paraId="303FCC43" w14:textId="77777777" w:rsidR="004E26FF" w:rsidRDefault="00B551CB" w:rsidP="00B551CB">
            <w:proofErr w:type="spellStart"/>
            <w:r>
              <w:t>vector</w:t>
            </w:r>
            <w:proofErr w:type="spellEnd"/>
            <w:r>
              <w:t xml:space="preserve"> &lt; тип данных &gt; &lt;имя вектора&gt;;</w:t>
            </w:r>
          </w:p>
        </w:tc>
      </w:tr>
    </w:tbl>
    <w:p w14:paraId="0623CB14" w14:textId="77777777" w:rsidR="004E26FF" w:rsidRDefault="00B551CB" w:rsidP="00B551CB">
      <w:pPr>
        <w:rPr>
          <w:color w:val="303030"/>
        </w:rPr>
      </w:pPr>
      <w:r>
        <w:t xml:space="preserve">Элементы вектора должны быть одинакового типа, и этот тип должен быть известен при компиляции программы. Он задаётся в угловых скобках после </w:t>
      </w:r>
      <w:proofErr w:type="spellStart"/>
      <w:r>
        <w:t>std</w:t>
      </w:r>
      <w:proofErr w:type="spellEnd"/>
      <w:r>
        <w:t>::</w:t>
      </w:r>
      <w:proofErr w:type="spellStart"/>
      <w:r>
        <w:t>vector</w:t>
      </w:r>
      <w:proofErr w:type="spellEnd"/>
      <w:r>
        <w:t xml:space="preserve">: например, </w:t>
      </w:r>
      <w:proofErr w:type="spellStart"/>
      <w:r>
        <w:t>std</w:t>
      </w:r>
      <w:proofErr w:type="spellEnd"/>
      <w:r>
        <w:t>::</w:t>
      </w:r>
      <w:proofErr w:type="spellStart"/>
      <w:r>
        <w:t>vector</w:t>
      </w:r>
      <w:proofErr w:type="spellEnd"/>
      <w:r>
        <w:t>&lt;</w:t>
      </w:r>
      <w:proofErr w:type="spellStart"/>
      <w:r>
        <w:t>int</w:t>
      </w:r>
      <w:proofErr w:type="spellEnd"/>
      <w:r>
        <w:t xml:space="preserve">&gt; — это вектор целых чисел типа </w:t>
      </w:r>
      <w:proofErr w:type="spellStart"/>
      <w:r>
        <w:t>int</w:t>
      </w:r>
      <w:proofErr w:type="spellEnd"/>
      <w:r>
        <w:t xml:space="preserve">, а </w:t>
      </w:r>
      <w:proofErr w:type="spellStart"/>
      <w:r>
        <w:t>std</w:t>
      </w:r>
      <w:proofErr w:type="spellEnd"/>
      <w:r>
        <w:t>::</w:t>
      </w:r>
      <w:proofErr w:type="spellStart"/>
      <w:r>
        <w:t>vector</w:t>
      </w:r>
      <w:proofErr w:type="spellEnd"/>
      <w:r>
        <w:t>&lt;</w:t>
      </w:r>
      <w:proofErr w:type="spellStart"/>
      <w:r>
        <w:t>std</w:t>
      </w:r>
      <w:proofErr w:type="spellEnd"/>
      <w:r>
        <w:t>::</w:t>
      </w:r>
      <w:proofErr w:type="spellStart"/>
      <w:r>
        <w:t>string</w:t>
      </w:r>
      <w:proofErr w:type="spellEnd"/>
      <w:r>
        <w:t>&gt; — вектор строк.</w:t>
      </w:r>
      <w:r>
        <w:br/>
      </w:r>
      <w:r>
        <w:rPr>
          <w:lang w:val="ru-RU"/>
        </w:rPr>
        <w:tab/>
      </w:r>
      <w:r>
        <w:t>Мы можем инициализировать вектор одним из следующих способов:</w:t>
      </w:r>
    </w:p>
    <w:tbl>
      <w:tblPr>
        <w:tblStyle w:val="Style52"/>
        <w:tblW w:w="1007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77"/>
      </w:tblGrid>
      <w:tr w:rsidR="004E26FF" w14:paraId="79450C0E" w14:textId="77777777">
        <w:tc>
          <w:tcPr>
            <w:tcW w:w="10077" w:type="dxa"/>
            <w:shd w:val="clear" w:color="auto" w:fill="auto"/>
            <w:tcMar>
              <w:top w:w="100" w:type="dxa"/>
              <w:left w:w="100" w:type="dxa"/>
              <w:bottom w:w="100" w:type="dxa"/>
              <w:right w:w="100" w:type="dxa"/>
            </w:tcMar>
          </w:tcPr>
          <w:p w14:paraId="2632787D" w14:textId="77777777" w:rsidR="004E26FF" w:rsidRDefault="00B551CB" w:rsidP="00B551CB">
            <w:proofErr w:type="spellStart"/>
            <w:r>
              <w:t>std</w:t>
            </w:r>
            <w:proofErr w:type="spellEnd"/>
            <w:r>
              <w:t>::</w:t>
            </w:r>
            <w:proofErr w:type="spellStart"/>
            <w:r>
              <w:t>vector</w:t>
            </w:r>
            <w:proofErr w:type="spellEnd"/>
            <w:r>
              <w:t>&lt;</w:t>
            </w:r>
            <w:proofErr w:type="spellStart"/>
            <w:r>
              <w:rPr>
                <w:color w:val="0000FF"/>
              </w:rPr>
              <w:t>int</w:t>
            </w:r>
            <w:proofErr w:type="spellEnd"/>
            <w:r>
              <w:t xml:space="preserve">&gt; v1;          </w:t>
            </w:r>
            <w:r>
              <w:tab/>
              <w:t xml:space="preserve">             </w:t>
            </w:r>
            <w:r>
              <w:rPr>
                <w:color w:val="008000"/>
              </w:rPr>
              <w:t>// пустой вектор</w:t>
            </w:r>
            <w:r>
              <w:rPr>
                <w:color w:val="008000"/>
              </w:rPr>
              <w:br/>
            </w:r>
            <w:proofErr w:type="spellStart"/>
            <w:r>
              <w:t>std</w:t>
            </w:r>
            <w:proofErr w:type="spellEnd"/>
            <w:r>
              <w:t>::</w:t>
            </w:r>
            <w:proofErr w:type="spellStart"/>
            <w:r>
              <w:t>vector</w:t>
            </w:r>
            <w:proofErr w:type="spellEnd"/>
            <w:r>
              <w:t>&lt;</w:t>
            </w:r>
            <w:proofErr w:type="spellStart"/>
            <w:r>
              <w:rPr>
                <w:color w:val="0000FF"/>
              </w:rPr>
              <w:t>int</w:t>
            </w:r>
            <w:proofErr w:type="spellEnd"/>
            <w:r>
              <w:t xml:space="preserve">&gt; v2(v1);      </w:t>
            </w:r>
            <w:r>
              <w:tab/>
            </w:r>
            <w:r>
              <w:rPr>
                <w:color w:val="008000"/>
              </w:rPr>
              <w:t>// вектор v2 - копия вектора v1</w:t>
            </w:r>
            <w:r>
              <w:rPr>
                <w:color w:val="008000"/>
              </w:rPr>
              <w:br/>
            </w:r>
            <w:proofErr w:type="spellStart"/>
            <w:r>
              <w:t>std</w:t>
            </w:r>
            <w:proofErr w:type="spellEnd"/>
            <w:r>
              <w:t>::</w:t>
            </w:r>
            <w:proofErr w:type="spellStart"/>
            <w:r>
              <w:t>vector</w:t>
            </w:r>
            <w:proofErr w:type="spellEnd"/>
            <w:r>
              <w:t>&lt;</w:t>
            </w:r>
            <w:proofErr w:type="spellStart"/>
            <w:r>
              <w:rPr>
                <w:color w:val="0000FF"/>
              </w:rPr>
              <w:t>int</w:t>
            </w:r>
            <w:proofErr w:type="spellEnd"/>
            <w:r>
              <w:t xml:space="preserve">&gt; v3 = v1;     </w:t>
            </w:r>
            <w:r>
              <w:tab/>
            </w:r>
            <w:r>
              <w:rPr>
                <w:color w:val="008000"/>
              </w:rPr>
              <w:t>// вектор v3 - копия вектора v1</w:t>
            </w:r>
            <w:r>
              <w:rPr>
                <w:color w:val="008000"/>
              </w:rPr>
              <w:br/>
            </w:r>
            <w:proofErr w:type="spellStart"/>
            <w:r>
              <w:t>std</w:t>
            </w:r>
            <w:proofErr w:type="spellEnd"/>
            <w:r>
              <w:t>::</w:t>
            </w:r>
            <w:proofErr w:type="spellStart"/>
            <w:r>
              <w:t>vector</w:t>
            </w:r>
            <w:proofErr w:type="spellEnd"/>
            <w:r>
              <w:t>&lt;</w:t>
            </w:r>
            <w:proofErr w:type="spellStart"/>
            <w:r>
              <w:rPr>
                <w:color w:val="0000FF"/>
              </w:rPr>
              <w:t>int</w:t>
            </w:r>
            <w:proofErr w:type="spellEnd"/>
            <w:r>
              <w:t xml:space="preserve">&gt; v4(5);       </w:t>
            </w:r>
            <w:r>
              <w:tab/>
            </w:r>
            <w:r>
              <w:rPr>
                <w:color w:val="008000"/>
              </w:rPr>
              <w:t>// вектор v4 состоит из 5 чисел, каждое число равно 0</w:t>
            </w:r>
            <w:r>
              <w:rPr>
                <w:color w:val="008000"/>
              </w:rPr>
              <w:br/>
            </w:r>
            <w:proofErr w:type="spellStart"/>
            <w:r>
              <w:t>std</w:t>
            </w:r>
            <w:proofErr w:type="spellEnd"/>
            <w:r>
              <w:t>::</w:t>
            </w:r>
            <w:proofErr w:type="spellStart"/>
            <w:r>
              <w:t>vector</w:t>
            </w:r>
            <w:proofErr w:type="spellEnd"/>
            <w:r>
              <w:t>&lt;</w:t>
            </w:r>
            <w:proofErr w:type="spellStart"/>
            <w:r>
              <w:rPr>
                <w:color w:val="0000FF"/>
              </w:rPr>
              <w:t>int</w:t>
            </w:r>
            <w:proofErr w:type="spellEnd"/>
            <w:r>
              <w:t xml:space="preserve">&gt; v5(5, 2);    </w:t>
            </w:r>
            <w:r>
              <w:tab/>
            </w:r>
            <w:r>
              <w:rPr>
                <w:color w:val="008000"/>
              </w:rPr>
              <w:t>// вектор v5 состоит из 5 чисел, каждое число равно 2</w:t>
            </w:r>
            <w:r>
              <w:rPr>
                <w:color w:val="008000"/>
              </w:rPr>
              <w:br/>
            </w:r>
            <w:proofErr w:type="spellStart"/>
            <w:r>
              <w:t>std</w:t>
            </w:r>
            <w:proofErr w:type="spellEnd"/>
            <w:r>
              <w:t>::</w:t>
            </w:r>
            <w:proofErr w:type="spellStart"/>
            <w:r>
              <w:t>vector</w:t>
            </w:r>
            <w:proofErr w:type="spellEnd"/>
            <w:r>
              <w:t>&lt;</w:t>
            </w:r>
            <w:proofErr w:type="spellStart"/>
            <w:r>
              <w:rPr>
                <w:color w:val="0000FF"/>
              </w:rPr>
              <w:t>int</w:t>
            </w:r>
            <w:proofErr w:type="spellEnd"/>
            <w:r>
              <w:t xml:space="preserve">&gt; v6{ 1, 2, 4, 5 };      </w:t>
            </w:r>
            <w:r>
              <w:rPr>
                <w:color w:val="008000"/>
              </w:rPr>
              <w:t>// вектор v6 состоит из чисел 1, 2, 4, 5</w:t>
            </w:r>
            <w:r>
              <w:rPr>
                <w:color w:val="008000"/>
              </w:rPr>
              <w:br/>
            </w:r>
            <w:proofErr w:type="spellStart"/>
            <w:r>
              <w:t>std</w:t>
            </w:r>
            <w:proofErr w:type="spellEnd"/>
            <w:r>
              <w:t>::</w:t>
            </w:r>
            <w:proofErr w:type="spellStart"/>
            <w:r>
              <w:t>vector</w:t>
            </w:r>
            <w:proofErr w:type="spellEnd"/>
            <w:r>
              <w:t>&lt;</w:t>
            </w:r>
            <w:proofErr w:type="spellStart"/>
            <w:r>
              <w:rPr>
                <w:color w:val="0000FF"/>
              </w:rPr>
              <w:t>int</w:t>
            </w:r>
            <w:proofErr w:type="spellEnd"/>
            <w:r>
              <w:t xml:space="preserve">&gt; v7 = { 1, 2, 3, 5 };  </w:t>
            </w:r>
            <w:r>
              <w:rPr>
                <w:color w:val="008000"/>
              </w:rPr>
              <w:t>// вектор v7 состоит из чисел 1, 2, 4, 5</w:t>
            </w:r>
          </w:p>
        </w:tc>
      </w:tr>
    </w:tbl>
    <w:p w14:paraId="68EC5B36" w14:textId="77777777" w:rsidR="004E26FF" w:rsidRDefault="00B551CB" w:rsidP="00B551CB">
      <w:r>
        <w:t>Для обращения к элементам вектора можно использовать разные способы:</w:t>
      </w:r>
    </w:p>
    <w:p w14:paraId="4E7416A2" w14:textId="77777777" w:rsidR="004E26FF" w:rsidRDefault="00B551CB" w:rsidP="00B551CB">
      <w:pPr>
        <w:pStyle w:val="ab"/>
        <w:numPr>
          <w:ilvl w:val="0"/>
          <w:numId w:val="26"/>
        </w:numPr>
      </w:pPr>
      <w:r w:rsidRPr="00B551CB">
        <w:rPr>
          <w:b/>
        </w:rPr>
        <w:t>[</w:t>
      </w:r>
      <w:proofErr w:type="spellStart"/>
      <w:r w:rsidRPr="00B551CB">
        <w:rPr>
          <w:b/>
        </w:rPr>
        <w:t>index</w:t>
      </w:r>
      <w:proofErr w:type="spellEnd"/>
      <w:r w:rsidRPr="00B551CB">
        <w:rPr>
          <w:b/>
        </w:rPr>
        <w:t>]</w:t>
      </w:r>
      <w:r>
        <w:t>: получение элемента по индексу (также как и в массивах), индексация начинается с нуля</w:t>
      </w:r>
    </w:p>
    <w:p w14:paraId="569533E5" w14:textId="77777777" w:rsidR="004E26FF" w:rsidRDefault="00B551CB" w:rsidP="00B551CB">
      <w:pPr>
        <w:pStyle w:val="ab"/>
        <w:numPr>
          <w:ilvl w:val="0"/>
          <w:numId w:val="26"/>
        </w:numPr>
      </w:pPr>
      <w:proofErr w:type="spellStart"/>
      <w:r w:rsidRPr="00B551CB">
        <w:rPr>
          <w:b/>
        </w:rPr>
        <w:t>at</w:t>
      </w:r>
      <w:proofErr w:type="spellEnd"/>
      <w:r w:rsidRPr="00B551CB">
        <w:rPr>
          <w:b/>
        </w:rPr>
        <w:t>(</w:t>
      </w:r>
      <w:proofErr w:type="spellStart"/>
      <w:r w:rsidRPr="00B551CB">
        <w:rPr>
          <w:b/>
        </w:rPr>
        <w:t>index</w:t>
      </w:r>
      <w:proofErr w:type="spellEnd"/>
      <w:r w:rsidRPr="00B551CB">
        <w:rPr>
          <w:b/>
        </w:rPr>
        <w:t>)</w:t>
      </w:r>
      <w:r>
        <w:t>: функция возвращает элемент по индексу</w:t>
      </w:r>
    </w:p>
    <w:p w14:paraId="34F4B960" w14:textId="77777777" w:rsidR="004E26FF" w:rsidRDefault="00B551CB" w:rsidP="00B551CB">
      <w:pPr>
        <w:pStyle w:val="ab"/>
        <w:numPr>
          <w:ilvl w:val="0"/>
          <w:numId w:val="26"/>
        </w:numPr>
      </w:pPr>
      <w:proofErr w:type="spellStart"/>
      <w:proofErr w:type="gramStart"/>
      <w:r w:rsidRPr="00B551CB">
        <w:rPr>
          <w:b/>
        </w:rPr>
        <w:t>front</w:t>
      </w:r>
      <w:proofErr w:type="spellEnd"/>
      <w:r w:rsidRPr="00B551CB">
        <w:rPr>
          <w:b/>
        </w:rPr>
        <w:t>(</w:t>
      </w:r>
      <w:proofErr w:type="gramEnd"/>
      <w:r w:rsidRPr="00B551CB">
        <w:rPr>
          <w:b/>
        </w:rPr>
        <w:t>)</w:t>
      </w:r>
      <w:r>
        <w:t>: возвращает первый элемент</w:t>
      </w:r>
    </w:p>
    <w:p w14:paraId="2B7861E8" w14:textId="77777777" w:rsidR="004E26FF" w:rsidRDefault="00B551CB" w:rsidP="00B551CB">
      <w:pPr>
        <w:pStyle w:val="ab"/>
        <w:numPr>
          <w:ilvl w:val="0"/>
          <w:numId w:val="26"/>
        </w:numPr>
      </w:pPr>
      <w:proofErr w:type="spellStart"/>
      <w:proofErr w:type="gramStart"/>
      <w:r w:rsidRPr="00B551CB">
        <w:rPr>
          <w:b/>
        </w:rPr>
        <w:t>back</w:t>
      </w:r>
      <w:proofErr w:type="spellEnd"/>
      <w:r w:rsidRPr="00B551CB">
        <w:rPr>
          <w:b/>
        </w:rPr>
        <w:t>(</w:t>
      </w:r>
      <w:proofErr w:type="gramEnd"/>
      <w:r w:rsidRPr="00B551CB">
        <w:rPr>
          <w:b/>
        </w:rPr>
        <w:t>):</w:t>
      </w:r>
      <w:r>
        <w:t xml:space="preserve"> возвращает последний элемент</w:t>
      </w:r>
    </w:p>
    <w:tbl>
      <w:tblPr>
        <w:tblStyle w:val="Style53"/>
        <w:tblW w:w="99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43"/>
      </w:tblGrid>
      <w:tr w:rsidR="004E26FF" w14:paraId="3CF37287" w14:textId="77777777">
        <w:tc>
          <w:tcPr>
            <w:tcW w:w="9943" w:type="dxa"/>
            <w:shd w:val="clear" w:color="auto" w:fill="auto"/>
            <w:tcMar>
              <w:top w:w="100" w:type="dxa"/>
              <w:left w:w="100" w:type="dxa"/>
              <w:bottom w:w="100" w:type="dxa"/>
              <w:right w:w="100" w:type="dxa"/>
            </w:tcMar>
          </w:tcPr>
          <w:p w14:paraId="4450C671" w14:textId="77777777" w:rsidR="004E26FF" w:rsidRDefault="00B551CB" w:rsidP="00B551CB">
            <w:r>
              <w:rPr>
                <w:color w:val="808080"/>
              </w:rPr>
              <w:t xml:space="preserve">#include </w:t>
            </w:r>
            <w:r>
              <w:t>&lt;</w:t>
            </w:r>
            <w:proofErr w:type="spellStart"/>
            <w:r>
              <w:t>iostream</w:t>
            </w:r>
            <w:proofErr w:type="spellEnd"/>
            <w:r>
              <w:t>&gt;</w:t>
            </w:r>
            <w:r>
              <w:br/>
            </w:r>
            <w:r>
              <w:rPr>
                <w:color w:val="808080"/>
              </w:rPr>
              <w:t xml:space="preserve">#include </w:t>
            </w:r>
            <w:r>
              <w:t>&lt;</w:t>
            </w:r>
            <w:proofErr w:type="spellStart"/>
            <w:r>
              <w:t>vector</w:t>
            </w:r>
            <w:proofErr w:type="spellEnd"/>
            <w:r>
              <w:t>&gt;</w:t>
            </w:r>
          </w:p>
          <w:p w14:paraId="69D9A9A0" w14:textId="77777777" w:rsidR="004E26FF" w:rsidRDefault="00B551CB" w:rsidP="00B551CB">
            <w:pPr>
              <w:rPr>
                <w:color w:val="808080"/>
              </w:rPr>
            </w:pPr>
            <w:proofErr w:type="spellStart"/>
            <w:r>
              <w:t>using</w:t>
            </w:r>
            <w:proofErr w:type="spellEnd"/>
            <w:r>
              <w:rPr>
                <w:color w:val="808080"/>
              </w:rPr>
              <w:t xml:space="preserve"> </w:t>
            </w:r>
            <w:proofErr w:type="spellStart"/>
            <w:r>
              <w:t>namespace</w:t>
            </w:r>
            <w:proofErr w:type="spellEnd"/>
            <w:r>
              <w:rPr>
                <w:color w:val="808080"/>
              </w:rPr>
              <w:t xml:space="preserve"> </w:t>
            </w:r>
            <w:proofErr w:type="spellStart"/>
            <w:r>
              <w:rPr>
                <w:color w:val="808080"/>
              </w:rPr>
              <w:t>std</w:t>
            </w:r>
            <w:proofErr w:type="spellEnd"/>
            <w:r>
              <w:rPr>
                <w:color w:val="808080"/>
              </w:rPr>
              <w:t>;</w:t>
            </w:r>
          </w:p>
          <w:p w14:paraId="5E4D5164" w14:textId="77777777" w:rsidR="004E26FF" w:rsidRPr="00B551CB" w:rsidRDefault="00B551CB" w:rsidP="00B551CB">
            <w:pPr>
              <w:rPr>
                <w:color w:val="008000"/>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t xml:space="preserve">  </w:t>
            </w:r>
            <w:r w:rsidRPr="00B551CB">
              <w:rPr>
                <w:lang w:val="en-US"/>
              </w:rPr>
              <w:tab/>
            </w:r>
            <w:r w:rsidRPr="00B551CB">
              <w:rPr>
                <w:color w:val="2B91AF"/>
                <w:lang w:val="en-US"/>
              </w:rPr>
              <w:t>vector</w:t>
            </w:r>
            <w:r w:rsidRPr="00B551CB">
              <w:rPr>
                <w:lang w:val="en-US"/>
              </w:rPr>
              <w:t>&lt;</w:t>
            </w:r>
            <w:r w:rsidRPr="00B551CB">
              <w:rPr>
                <w:color w:val="0000FF"/>
                <w:lang w:val="en-US"/>
              </w:rPr>
              <w:t>int</w:t>
            </w:r>
            <w:r w:rsidRPr="00B551CB">
              <w:rPr>
                <w:lang w:val="en-US"/>
              </w:rPr>
              <w:t>&gt; numbers{ 1, 2, 3, 4, 5 };</w:t>
            </w:r>
            <w:r w:rsidRPr="00B551CB">
              <w:rPr>
                <w:lang w:val="en-US"/>
              </w:rPr>
              <w:br/>
            </w:r>
            <w:r w:rsidRPr="00B551CB">
              <w:rPr>
                <w:lang w:val="en-US"/>
              </w:rPr>
              <w:lastRenderedPageBreak/>
              <w:t xml:space="preserve">  </w:t>
            </w:r>
            <w:r w:rsidRPr="00B551CB">
              <w:rPr>
                <w:lang w:val="en-US"/>
              </w:rPr>
              <w:tab/>
            </w:r>
            <w:r w:rsidRPr="00B551CB">
              <w:rPr>
                <w:color w:val="0000FF"/>
                <w:lang w:val="en-US"/>
              </w:rPr>
              <w:t>int</w:t>
            </w:r>
            <w:r w:rsidRPr="00B551CB">
              <w:rPr>
                <w:lang w:val="en-US"/>
              </w:rPr>
              <w:t xml:space="preserve"> first = </w:t>
            </w:r>
            <w:proofErr w:type="spellStart"/>
            <w:r w:rsidRPr="00B551CB">
              <w:rPr>
                <w:lang w:val="en-US"/>
              </w:rPr>
              <w:t>numbers.front</w:t>
            </w:r>
            <w:proofErr w:type="spellEnd"/>
            <w:r w:rsidRPr="00B551CB">
              <w:rPr>
                <w:lang w:val="en-US"/>
              </w:rPr>
              <w:t>();</w:t>
            </w:r>
            <w:r w:rsidRPr="00B551CB">
              <w:rPr>
                <w:lang w:val="en-US"/>
              </w:rPr>
              <w:br/>
              <w:t xml:space="preserve">  </w:t>
            </w:r>
            <w:r w:rsidRPr="00B551CB">
              <w:rPr>
                <w:lang w:val="en-US"/>
              </w:rPr>
              <w:tab/>
            </w:r>
            <w:r w:rsidRPr="00B551CB">
              <w:rPr>
                <w:color w:val="0000FF"/>
                <w:lang w:val="en-US"/>
              </w:rPr>
              <w:t>int</w:t>
            </w:r>
            <w:r w:rsidRPr="00B551CB">
              <w:rPr>
                <w:lang w:val="en-US"/>
              </w:rPr>
              <w:t xml:space="preserve"> last = </w:t>
            </w:r>
            <w:proofErr w:type="spellStart"/>
            <w:r w:rsidRPr="00B551CB">
              <w:rPr>
                <w:lang w:val="en-US"/>
              </w:rPr>
              <w:t>numbers.back</w:t>
            </w:r>
            <w:proofErr w:type="spellEnd"/>
            <w:r w:rsidRPr="00B551CB">
              <w:rPr>
                <w:lang w:val="en-US"/>
              </w:rPr>
              <w:t>();</w:t>
            </w:r>
            <w:r w:rsidRPr="00B551CB">
              <w:rPr>
                <w:lang w:val="en-US"/>
              </w:rPr>
              <w:br/>
              <w:t xml:space="preserve">  </w:t>
            </w:r>
            <w:r w:rsidRPr="00B551CB">
              <w:rPr>
                <w:lang w:val="en-US"/>
              </w:rPr>
              <w:tab/>
            </w:r>
            <w:r w:rsidRPr="00B551CB">
              <w:rPr>
                <w:color w:val="0000FF"/>
                <w:lang w:val="en-US"/>
              </w:rPr>
              <w:t>int</w:t>
            </w:r>
            <w:r w:rsidRPr="00B551CB">
              <w:rPr>
                <w:lang w:val="en-US"/>
              </w:rPr>
              <w:t xml:space="preserve"> second = numbers</w:t>
            </w:r>
            <w:r w:rsidRPr="00B551CB">
              <w:rPr>
                <w:color w:val="008080"/>
                <w:lang w:val="en-US"/>
              </w:rPr>
              <w:t>[</w:t>
            </w:r>
            <w:r w:rsidRPr="00B551CB">
              <w:rPr>
                <w:lang w:val="en-US"/>
              </w:rPr>
              <w:t>1</w:t>
            </w:r>
            <w:r w:rsidRPr="00B551CB">
              <w:rPr>
                <w:color w:val="008080"/>
                <w:lang w:val="en-US"/>
              </w:rPr>
              <w:t>]</w:t>
            </w:r>
            <w:r w:rsidRPr="00B551CB">
              <w:rPr>
                <w:lang w:val="en-US"/>
              </w:rPr>
              <w:t>;</w:t>
            </w:r>
            <w:r w:rsidRPr="00B551CB">
              <w:rPr>
                <w:lang w:val="en-US"/>
              </w:rPr>
              <w:br/>
              <w:t xml:space="preserve">  </w:t>
            </w:r>
            <w:r w:rsidRPr="00B551CB">
              <w:rPr>
                <w:lang w:val="en-US"/>
              </w:rPr>
              <w:tab/>
            </w:r>
            <w:r w:rsidRPr="00B551CB">
              <w:rPr>
                <w:color w:val="0000FF"/>
                <w:lang w:val="en-US"/>
              </w:rPr>
              <w:t>int</w:t>
            </w:r>
            <w:r w:rsidRPr="00B551CB">
              <w:rPr>
                <w:lang w:val="en-US"/>
              </w:rPr>
              <w:t xml:space="preserve"> third = numbers.at(3);</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"first: "</w:t>
            </w:r>
            <w:r w:rsidRPr="00B551CB">
              <w:rPr>
                <w:lang w:val="en-US"/>
              </w:rPr>
              <w:t xml:space="preserve"> </w:t>
            </w:r>
            <w:r w:rsidRPr="00B551CB">
              <w:rPr>
                <w:color w:val="008080"/>
                <w:lang w:val="en-US"/>
              </w:rPr>
              <w:t>&lt;&lt;</w:t>
            </w:r>
            <w:r w:rsidRPr="00B551CB">
              <w:rPr>
                <w:lang w:val="en-US"/>
              </w:rPr>
              <w:t xml:space="preserve"> first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//first: 1</w:t>
            </w:r>
            <w:r w:rsidRPr="00B551CB">
              <w:rPr>
                <w:color w:val="008000"/>
                <w:lang w:val="en-US"/>
              </w:rPr>
              <w:br/>
            </w:r>
            <w:r w:rsidRPr="00B551CB">
              <w:rPr>
                <w:lang w:val="en-US"/>
              </w:rP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"second: "</w:t>
            </w:r>
            <w:r w:rsidRPr="00B551CB">
              <w:rPr>
                <w:lang w:val="en-US"/>
              </w:rPr>
              <w:t xml:space="preserve"> </w:t>
            </w:r>
            <w:r w:rsidRPr="00B551CB">
              <w:rPr>
                <w:color w:val="008080"/>
                <w:lang w:val="en-US"/>
              </w:rPr>
              <w:t>&lt;&lt;</w:t>
            </w:r>
            <w:r w:rsidRPr="00B551CB">
              <w:rPr>
                <w:lang w:val="en-US"/>
              </w:rPr>
              <w:t xml:space="preserve"> second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//second: 2</w:t>
            </w:r>
            <w:r w:rsidRPr="00B551CB">
              <w:rPr>
                <w:color w:val="008000"/>
                <w:lang w:val="en-US"/>
              </w:rPr>
              <w:br/>
            </w:r>
            <w:r w:rsidRPr="00B551CB">
              <w:rPr>
                <w:lang w:val="en-US"/>
              </w:rP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"last: "</w:t>
            </w:r>
            <w:r w:rsidRPr="00B551CB">
              <w:rPr>
                <w:lang w:val="en-US"/>
              </w:rPr>
              <w:t xml:space="preserve"> </w:t>
            </w:r>
            <w:r w:rsidRPr="00B551CB">
              <w:rPr>
                <w:color w:val="008080"/>
                <w:lang w:val="en-US"/>
              </w:rPr>
              <w:t>&lt;&lt;</w:t>
            </w:r>
            <w:r w:rsidRPr="00B551CB">
              <w:rPr>
                <w:lang w:val="en-US"/>
              </w:rPr>
              <w:t xml:space="preserve"> last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last: 5</w:t>
            </w:r>
            <w:r w:rsidRPr="00B551CB">
              <w:rPr>
                <w:color w:val="008000"/>
                <w:lang w:val="en-US"/>
              </w:rPr>
              <w:br/>
            </w:r>
            <w:r w:rsidRPr="00B551CB">
              <w:rPr>
                <w:lang w:val="en-US"/>
              </w:rP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"third: "</w:t>
            </w:r>
            <w:r w:rsidRPr="00B551CB">
              <w:rPr>
                <w:lang w:val="en-US"/>
              </w:rPr>
              <w:t xml:space="preserve"> </w:t>
            </w:r>
            <w:r w:rsidRPr="00B551CB">
              <w:rPr>
                <w:color w:val="008080"/>
                <w:lang w:val="en-US"/>
              </w:rPr>
              <w:t>&lt;&lt;</w:t>
            </w:r>
            <w:r w:rsidRPr="00B551CB">
              <w:rPr>
                <w:lang w:val="en-US"/>
              </w:rPr>
              <w:t xml:space="preserve"> third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//third:4</w:t>
            </w:r>
          </w:p>
          <w:p w14:paraId="5738433E" w14:textId="77777777" w:rsidR="004E26FF" w:rsidRPr="00B551CB" w:rsidRDefault="00B551CB" w:rsidP="00B551CB">
            <w:pPr>
              <w:rPr>
                <w:lang w:val="en-US"/>
              </w:rPr>
            </w:pPr>
            <w:r w:rsidRPr="00B551CB">
              <w:rPr>
                <w:lang w:val="en-US"/>
              </w:rPr>
              <w:t xml:space="preserve">   </w:t>
            </w:r>
            <w:r w:rsidRPr="00B551CB">
              <w:rPr>
                <w:lang w:val="en-US"/>
              </w:rPr>
              <w:tab/>
              <w:t>numbers</w:t>
            </w:r>
            <w:r w:rsidRPr="00B551CB">
              <w:rPr>
                <w:color w:val="008080"/>
                <w:lang w:val="en-US"/>
              </w:rPr>
              <w:t>[</w:t>
            </w:r>
            <w:r w:rsidRPr="00B551CB">
              <w:rPr>
                <w:lang w:val="en-US"/>
              </w:rPr>
              <w:t>0</w:t>
            </w:r>
            <w:r w:rsidRPr="00B551CB">
              <w:rPr>
                <w:color w:val="008080"/>
                <w:lang w:val="en-US"/>
              </w:rPr>
              <w:t>]</w:t>
            </w:r>
            <w:r w:rsidRPr="00B551CB">
              <w:rPr>
                <w:lang w:val="en-US"/>
              </w:rPr>
              <w:t xml:space="preserve"> = 6;  </w:t>
            </w:r>
            <w:r w:rsidRPr="00B551CB">
              <w:rPr>
                <w:color w:val="008000"/>
                <w:lang w:val="en-US"/>
              </w:rPr>
              <w:t xml:space="preserve">// </w:t>
            </w:r>
            <w:r>
              <w:rPr>
                <w:color w:val="008000"/>
              </w:rPr>
              <w:t>изменяем</w:t>
            </w:r>
            <w:r w:rsidRPr="00B551CB">
              <w:rPr>
                <w:color w:val="008000"/>
                <w:lang w:val="en-US"/>
              </w:rPr>
              <w:t xml:space="preserve"> </w:t>
            </w:r>
            <w:r>
              <w:rPr>
                <w:color w:val="008000"/>
              </w:rPr>
              <w:t>значение</w:t>
            </w:r>
            <w:r w:rsidRPr="00B551CB">
              <w:rPr>
                <w:color w:val="008000"/>
                <w:lang w:val="en-US"/>
              </w:rPr>
              <w:t xml:space="preserve"> </w:t>
            </w:r>
            <w:r w:rsidRPr="00B551CB">
              <w:rPr>
                <w:color w:val="008000"/>
                <w:lang w:val="en-US"/>
              </w:rPr>
              <w:br/>
            </w:r>
            <w:r w:rsidRPr="00B551CB">
              <w:rPr>
                <w:lang w:val="en-US"/>
              </w:rPr>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color w:val="008000"/>
                <w:lang w:val="en-US"/>
              </w:rPr>
              <w:t>// 6 2 3 4 5</w:t>
            </w:r>
            <w:r w:rsidRPr="00B551CB">
              <w:rPr>
                <w:color w:val="008000"/>
                <w:lang w:val="en-US"/>
              </w:rPr>
              <w:br/>
            </w:r>
            <w:r w:rsidRPr="00B551CB">
              <w:rPr>
                <w:lang w:val="en-US"/>
              </w:rP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tab/>
            </w:r>
            <w:r w:rsidRPr="00B551CB">
              <w:rPr>
                <w:color w:val="0000FF"/>
                <w:lang w:val="en-US"/>
              </w:rPr>
              <w:t>return</w:t>
            </w:r>
            <w:r w:rsidRPr="00B551CB">
              <w:rPr>
                <w:lang w:val="en-US"/>
              </w:rPr>
              <w:t xml:space="preserve"> 0;</w:t>
            </w:r>
          </w:p>
          <w:p w14:paraId="24787A2A" w14:textId="77777777" w:rsidR="004E26FF" w:rsidRDefault="00B551CB" w:rsidP="00B551CB">
            <w:r>
              <w:t>}</w:t>
            </w:r>
          </w:p>
        </w:tc>
      </w:tr>
    </w:tbl>
    <w:p w14:paraId="627D73A4" w14:textId="77777777" w:rsidR="004E26FF" w:rsidRDefault="00B551CB" w:rsidP="00B551CB">
      <w:r>
        <w:lastRenderedPageBreak/>
        <w:t xml:space="preserve">Чтобы узнать общее количество элементов в векторе, можно воспользоваться функцией </w:t>
      </w:r>
      <w:proofErr w:type="spellStart"/>
      <w:r>
        <w:rPr>
          <w:rFonts w:eastAsia="Roboto Mono"/>
          <w:b/>
        </w:rPr>
        <w:t>size</w:t>
      </w:r>
      <w:proofErr w:type="spellEnd"/>
      <w:r>
        <w:t>:</w:t>
      </w:r>
    </w:p>
    <w:tbl>
      <w:tblPr>
        <w:tblStyle w:val="Style54"/>
        <w:tblW w:w="99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57"/>
      </w:tblGrid>
      <w:tr w:rsidR="004E26FF" w:rsidRPr="0069169C" w14:paraId="21D7B8DD" w14:textId="77777777">
        <w:tc>
          <w:tcPr>
            <w:tcW w:w="9957" w:type="dxa"/>
            <w:shd w:val="clear" w:color="auto" w:fill="auto"/>
            <w:tcMar>
              <w:top w:w="100" w:type="dxa"/>
              <w:left w:w="100" w:type="dxa"/>
              <w:bottom w:w="100" w:type="dxa"/>
              <w:right w:w="100" w:type="dxa"/>
            </w:tcMar>
          </w:tcPr>
          <w:p w14:paraId="01CA492D" w14:textId="77777777" w:rsidR="004E26FF" w:rsidRPr="00B551CB" w:rsidRDefault="00B551CB" w:rsidP="00B551CB">
            <w:pPr>
              <w:rPr>
                <w:lang w:val="en-US"/>
              </w:rPr>
            </w:pPr>
            <w:r w:rsidRPr="00B551CB">
              <w:rPr>
                <w:color w:val="808080"/>
                <w:lang w:val="en-US"/>
              </w:rPr>
              <w:t>#include</w:t>
            </w:r>
            <w:r w:rsidRPr="00B551CB">
              <w:rPr>
                <w:color w:val="354541"/>
                <w:lang w:val="en-US"/>
              </w:rPr>
              <w:t xml:space="preserve"> </w:t>
            </w:r>
            <w:r w:rsidRPr="00B551CB">
              <w:rPr>
                <w:lang w:val="en-US"/>
              </w:rPr>
              <w:t>&lt;iostream&gt;</w:t>
            </w:r>
            <w:r w:rsidRPr="00B551CB">
              <w:rPr>
                <w:lang w:val="en-US"/>
              </w:rPr>
              <w:br/>
            </w:r>
            <w:r w:rsidRPr="00B551CB">
              <w:rPr>
                <w:color w:val="808080"/>
                <w:lang w:val="en-US"/>
              </w:rPr>
              <w:t>#include</w:t>
            </w:r>
            <w:r w:rsidRPr="00B551CB">
              <w:rPr>
                <w:color w:val="354541"/>
                <w:lang w:val="en-US"/>
              </w:rPr>
              <w:t xml:space="preserve"> </w:t>
            </w:r>
            <w:r w:rsidRPr="00B551CB">
              <w:rPr>
                <w:lang w:val="en-US"/>
              </w:rPr>
              <w:t>&lt;vector&gt;</w:t>
            </w:r>
          </w:p>
          <w:p w14:paraId="4865FAB8" w14:textId="77777777" w:rsidR="004E26FF" w:rsidRPr="00B551CB" w:rsidRDefault="00B551CB" w:rsidP="00B551CB">
            <w:pPr>
              <w:rPr>
                <w:color w:val="354541"/>
                <w:lang w:val="en-US"/>
              </w:rPr>
            </w:pPr>
            <w:r w:rsidRPr="00B551CB">
              <w:rPr>
                <w:lang w:val="en-US"/>
              </w:rPr>
              <w:t>using</w:t>
            </w:r>
            <w:r w:rsidRPr="00B551CB">
              <w:rPr>
                <w:color w:val="354541"/>
                <w:lang w:val="en-US"/>
              </w:rPr>
              <w:t xml:space="preserve"> </w:t>
            </w:r>
            <w:r w:rsidRPr="00B551CB">
              <w:rPr>
                <w:lang w:val="en-US"/>
              </w:rPr>
              <w:t>namespace</w:t>
            </w:r>
            <w:r w:rsidRPr="00B551CB">
              <w:rPr>
                <w:color w:val="354541"/>
                <w:lang w:val="en-US"/>
              </w:rPr>
              <w:t xml:space="preserve"> std;</w:t>
            </w:r>
          </w:p>
          <w:p w14:paraId="0B50479B"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vector</w:t>
            </w:r>
            <w:r w:rsidRPr="00B551CB">
              <w:rPr>
                <w:lang w:val="en-US"/>
              </w:rPr>
              <w:t>&lt;</w:t>
            </w:r>
            <w:r w:rsidRPr="00B551CB">
              <w:rPr>
                <w:color w:val="0000FF"/>
                <w:lang w:val="en-US"/>
              </w:rPr>
              <w:t>int</w:t>
            </w:r>
            <w:r w:rsidRPr="00B551CB">
              <w:rPr>
                <w:lang w:val="en-US"/>
              </w:rPr>
              <w:t>&gt; numbers{ 1, 2, 3, 4, 5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numbers.size</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"\n"</w:t>
            </w:r>
            <w:r w:rsidRPr="00B551CB">
              <w:rPr>
                <w:lang w:val="en-US"/>
              </w:rPr>
              <w:t>;</w:t>
            </w:r>
            <w:r w:rsidRPr="00B551CB">
              <w:rPr>
                <w:color w:val="008000"/>
                <w:lang w:val="en-US"/>
              </w:rPr>
              <w:t>// 5</w:t>
            </w:r>
            <w:r w:rsidRPr="00B551CB">
              <w:rPr>
                <w:color w:val="008000"/>
                <w:lang w:val="en-US"/>
              </w:rPr>
              <w:br/>
            </w:r>
            <w:r w:rsidRPr="00B551CB">
              <w:rPr>
                <w:lang w:val="en-US"/>
              </w:rPr>
              <w:t xml:space="preserve"> </w:t>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6BDBA88F" w14:textId="77777777" w:rsidR="004E26FF" w:rsidRDefault="00B551CB" w:rsidP="00B551CB">
      <w:r>
        <w:t xml:space="preserve">С помощью функции </w:t>
      </w:r>
      <w:proofErr w:type="spellStart"/>
      <w:r>
        <w:rPr>
          <w:rFonts w:eastAsia="Roboto Mono"/>
          <w:b/>
        </w:rPr>
        <w:t>push_</w:t>
      </w:r>
      <w:proofErr w:type="gramStart"/>
      <w:r>
        <w:rPr>
          <w:rFonts w:eastAsia="Roboto Mono"/>
          <w:b/>
        </w:rPr>
        <w:t>back</w:t>
      </w:r>
      <w:proofErr w:type="spellEnd"/>
      <w:r>
        <w:rPr>
          <w:rFonts w:eastAsia="Roboto Mono"/>
          <w:b/>
        </w:rPr>
        <w:t>(</w:t>
      </w:r>
      <w:proofErr w:type="gramEnd"/>
      <w:r>
        <w:rPr>
          <w:rFonts w:eastAsia="Roboto Mono"/>
          <w:b/>
        </w:rPr>
        <w:t>)</w:t>
      </w:r>
      <w:r>
        <w:t xml:space="preserve"> мы можем добавить ячейку в конец вектора. А функция </w:t>
      </w:r>
      <w:proofErr w:type="spellStart"/>
      <w:r>
        <w:rPr>
          <w:rFonts w:eastAsia="Roboto Mono"/>
          <w:b/>
        </w:rPr>
        <w:t>pop_</w:t>
      </w:r>
      <w:proofErr w:type="gramStart"/>
      <w:r>
        <w:rPr>
          <w:rFonts w:eastAsia="Roboto Mono"/>
          <w:b/>
        </w:rPr>
        <w:t>back</w:t>
      </w:r>
      <w:proofErr w:type="spellEnd"/>
      <w:r>
        <w:rPr>
          <w:rFonts w:eastAsia="Roboto Mono"/>
          <w:b/>
        </w:rPr>
        <w:t>(</w:t>
      </w:r>
      <w:proofErr w:type="gramEnd"/>
      <w:r>
        <w:rPr>
          <w:rFonts w:eastAsia="Roboto Mono"/>
          <w:b/>
        </w:rPr>
        <w:t>)</w:t>
      </w:r>
      <w:r>
        <w:t xml:space="preserve"> все делает наоборот — удаляет одну ячейку в конце вектора.</w:t>
      </w:r>
    </w:p>
    <w:tbl>
      <w:tblPr>
        <w:tblStyle w:val="Style55"/>
        <w:tblW w:w="10014" w:type="dxa"/>
        <w:tblInd w:w="-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14"/>
      </w:tblGrid>
      <w:tr w:rsidR="004E26FF" w:rsidRPr="0069169C" w14:paraId="6456B9C6" w14:textId="77777777">
        <w:tc>
          <w:tcPr>
            <w:tcW w:w="10014" w:type="dxa"/>
            <w:shd w:val="clear" w:color="auto" w:fill="auto"/>
            <w:tcMar>
              <w:top w:w="100" w:type="dxa"/>
              <w:left w:w="100" w:type="dxa"/>
              <w:bottom w:w="100" w:type="dxa"/>
              <w:right w:w="100" w:type="dxa"/>
            </w:tcMar>
          </w:tcPr>
          <w:p w14:paraId="64DE7194"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&lt;vector&gt;</w:t>
            </w:r>
          </w:p>
          <w:p w14:paraId="44B82FE1" w14:textId="77777777" w:rsidR="004E26FF" w:rsidRPr="00B551CB" w:rsidRDefault="00B551CB" w:rsidP="00B551CB">
            <w:pPr>
              <w:rPr>
                <w:lang w:val="en-US"/>
              </w:rPr>
            </w:pPr>
            <w:r w:rsidRPr="00B551CB">
              <w:rPr>
                <w:lang w:val="en-US"/>
              </w:rPr>
              <w:t>using namespace std;</w:t>
            </w:r>
          </w:p>
          <w:p w14:paraId="6911A0E7"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t xml:space="preserve">  </w:t>
            </w:r>
            <w:r w:rsidRPr="00B551CB">
              <w:rPr>
                <w:lang w:val="en-US"/>
              </w:rPr>
              <w:tab/>
            </w:r>
            <w:r w:rsidRPr="00B551CB">
              <w:rPr>
                <w:color w:val="2B91AF"/>
                <w:lang w:val="en-US"/>
              </w:rPr>
              <w:t>vector</w:t>
            </w:r>
            <w:r w:rsidRPr="00B551CB">
              <w:rPr>
                <w:lang w:val="en-US"/>
              </w:rPr>
              <w:t>&lt;</w:t>
            </w:r>
            <w:r w:rsidRPr="00B551CB">
              <w:rPr>
                <w:color w:val="0000FF"/>
                <w:lang w:val="en-US"/>
              </w:rPr>
              <w:t>int</w:t>
            </w:r>
            <w:r w:rsidRPr="00B551CB">
              <w:rPr>
                <w:lang w:val="en-US"/>
              </w:rPr>
              <w:t>&gt; numbers{ 1, 2, 3, 4, 5 };</w:t>
            </w:r>
            <w:r w:rsidRPr="00B551CB">
              <w:rPr>
                <w:lang w:val="en-US"/>
              </w:rPr>
              <w:br/>
              <w:t xml:space="preserve">  </w:t>
            </w:r>
            <w:r w:rsidRPr="00B551CB">
              <w:rPr>
                <w:lang w:val="en-US"/>
              </w:rPr>
              <w:tab/>
            </w:r>
            <w:proofErr w:type="spellStart"/>
            <w:r w:rsidRPr="00B551CB">
              <w:rPr>
                <w:lang w:val="en-US"/>
              </w:rPr>
              <w:t>numbers.push_back</w:t>
            </w:r>
            <w:proofErr w:type="spellEnd"/>
            <w:r w:rsidRPr="00B551CB">
              <w:rPr>
                <w:lang w:val="en-US"/>
              </w:rPr>
              <w:t>(6);</w:t>
            </w:r>
            <w:r w:rsidRPr="00B551CB">
              <w:rPr>
                <w:lang w:val="en-US"/>
              </w:rPr>
              <w:br/>
              <w:t xml:space="preserve">  </w:t>
            </w:r>
            <w:r w:rsidRPr="00B551CB">
              <w:rPr>
                <w:lang w:val="en-US"/>
              </w:rPr>
              <w:tab/>
            </w:r>
            <w:proofErr w:type="spellStart"/>
            <w:r w:rsidRPr="00B551CB">
              <w:rPr>
                <w:lang w:val="en-US"/>
              </w:rPr>
              <w:t>numbers.push_back</w:t>
            </w:r>
            <w:proofErr w:type="spellEnd"/>
            <w:r w:rsidRPr="00B551CB">
              <w:rPr>
                <w:lang w:val="en-US"/>
              </w:rPr>
              <w:t>(7);</w:t>
            </w:r>
            <w:r w:rsidRPr="00B551CB">
              <w:rPr>
                <w:lang w:val="en-US"/>
              </w:rPr>
              <w:tab/>
            </w:r>
            <w:r w:rsidRPr="00B551CB">
              <w:rPr>
                <w:lang w:val="en-US"/>
              </w:rPr>
              <w:br/>
              <w:t xml:space="preserve">  </w:t>
            </w:r>
            <w:r w:rsidRPr="00B551CB">
              <w:rPr>
                <w:lang w:val="en-US"/>
              </w:rPr>
              <w:tab/>
            </w:r>
            <w:proofErr w:type="spellStart"/>
            <w:r w:rsidRPr="00B551CB">
              <w:rPr>
                <w:lang w:val="en-US"/>
              </w:rPr>
              <w:t>numbers.push_back</w:t>
            </w:r>
            <w:proofErr w:type="spellEnd"/>
            <w:r w:rsidRPr="00B551CB">
              <w:rPr>
                <w:lang w:val="en-US"/>
              </w:rPr>
              <w:t xml:space="preserve">(8);  </w:t>
            </w:r>
            <w:r w:rsidRPr="00B551CB">
              <w:rPr>
                <w:lang w:val="en-US"/>
              </w:rPr>
              <w:br/>
            </w:r>
            <w:r w:rsidRPr="00B551CB">
              <w:rPr>
                <w:lang w:val="en-US"/>
              </w:rPr>
              <w:lastRenderedPageBreak/>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 </w:t>
            </w:r>
            <w:proofErr w:type="spellStart"/>
            <w:r w:rsidRPr="00B551CB">
              <w:rPr>
                <w:lang w:val="en-US"/>
              </w:rPr>
              <w:t>i</w:t>
            </w:r>
            <w:proofErr w:type="spellEnd"/>
            <w:r w:rsidRPr="00B551CB">
              <w:rPr>
                <w:lang w:val="en-US"/>
              </w:rPr>
              <w:t xml:space="preserve"> &lt; </w:t>
            </w:r>
            <w:proofErr w:type="spellStart"/>
            <w:r w:rsidRPr="00B551CB">
              <w:rPr>
                <w:lang w:val="en-US"/>
              </w:rPr>
              <w:t>numbers.size</w:t>
            </w:r>
            <w:proofErr w:type="spellEnd"/>
            <w:r w:rsidRPr="00B551CB">
              <w:rPr>
                <w:lang w:val="en-US"/>
              </w:rPr>
              <w:t xml:space="preserve">(); </w:t>
            </w:r>
            <w:proofErr w:type="spellStart"/>
            <w:r w:rsidRPr="00B551CB">
              <w:rPr>
                <w:lang w:val="en-US"/>
              </w:rPr>
              <w:t>i</w:t>
            </w:r>
            <w:proofErr w:type="spellEnd"/>
            <w:r w:rsidRPr="00B551CB">
              <w:rPr>
                <w:lang w:val="en-US"/>
              </w:rPr>
              <w:t>++)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numbers</w:t>
            </w:r>
            <w:r w:rsidRPr="00B551CB">
              <w:rPr>
                <w:color w:val="008080"/>
                <w:lang w:val="en-US"/>
              </w:rPr>
              <w:t>[</w:t>
            </w:r>
            <w:proofErr w:type="spellStart"/>
            <w:r w:rsidRPr="00B551CB">
              <w:rPr>
                <w:lang w:val="en-US"/>
              </w:rPr>
              <w:t>i</w:t>
            </w:r>
            <w:proofErr w:type="spellEnd"/>
            <w:r w:rsidRPr="00B551CB">
              <w:rPr>
                <w:color w:val="008080"/>
                <w:lang w:val="en-US"/>
              </w:rPr>
              <w:t>]</w:t>
            </w:r>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 "</w:t>
            </w:r>
            <w:r w:rsidRPr="00B551CB">
              <w:rPr>
                <w:lang w:val="en-US"/>
              </w:rPr>
              <w:t>;</w:t>
            </w:r>
            <w:r w:rsidRPr="00B551CB">
              <w:rPr>
                <w:lang w:val="en-US"/>
              </w:rPr>
              <w:br/>
              <w:t xml:space="preserve">  </w:t>
            </w:r>
            <w:r w:rsidRPr="00B551CB">
              <w:rPr>
                <w:lang w:val="en-US"/>
              </w:rPr>
              <w:tab/>
              <w:t>}</w:t>
            </w:r>
            <w:r w:rsidRPr="00B551CB">
              <w:rPr>
                <w:color w:val="008000"/>
                <w:lang w:val="en-US"/>
              </w:rPr>
              <w:t>// 1 2 3 4 5 6 7 8</w:t>
            </w:r>
            <w:r w:rsidRPr="00B551CB">
              <w:rPr>
                <w:color w:val="008000"/>
                <w:lang w:val="en-US"/>
              </w:rPr>
              <w:br/>
            </w:r>
            <w:r w:rsidRPr="00B551CB">
              <w:rPr>
                <w:lang w:val="en-US"/>
              </w:rP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tab/>
            </w:r>
            <w:proofErr w:type="spellStart"/>
            <w:r w:rsidRPr="00B551CB">
              <w:rPr>
                <w:lang w:val="en-US"/>
              </w:rPr>
              <w:t>numbers.pop_back</w:t>
            </w:r>
            <w:proofErr w:type="spellEnd"/>
            <w:r w:rsidRPr="00B551CB">
              <w:rPr>
                <w:lang w:val="en-US"/>
              </w:rPr>
              <w:t xml:space="preserve">(); </w:t>
            </w:r>
            <w:r w:rsidRPr="00B551CB">
              <w:rPr>
                <w:lang w:val="en-US"/>
              </w:rPr>
              <w:br/>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 </w:t>
            </w:r>
            <w:proofErr w:type="spellStart"/>
            <w:r w:rsidRPr="00B551CB">
              <w:rPr>
                <w:lang w:val="en-US"/>
              </w:rPr>
              <w:t>i</w:t>
            </w:r>
            <w:proofErr w:type="spellEnd"/>
            <w:r w:rsidRPr="00B551CB">
              <w:rPr>
                <w:lang w:val="en-US"/>
              </w:rPr>
              <w:t xml:space="preserve"> &lt; </w:t>
            </w:r>
            <w:proofErr w:type="spellStart"/>
            <w:r w:rsidRPr="00B551CB">
              <w:rPr>
                <w:lang w:val="en-US"/>
              </w:rPr>
              <w:t>numbers.size</w:t>
            </w:r>
            <w:proofErr w:type="spellEnd"/>
            <w:r w:rsidRPr="00B551CB">
              <w:rPr>
                <w:lang w:val="en-US"/>
              </w:rPr>
              <w:t xml:space="preserve">(); </w:t>
            </w:r>
            <w:proofErr w:type="spellStart"/>
            <w:r w:rsidRPr="00B551CB">
              <w:rPr>
                <w:lang w:val="en-US"/>
              </w:rPr>
              <w:t>i</w:t>
            </w:r>
            <w:proofErr w:type="spellEnd"/>
            <w:r w:rsidRPr="00B551CB">
              <w:rPr>
                <w:lang w:val="en-US"/>
              </w:rPr>
              <w:t>++)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numbers</w:t>
            </w:r>
            <w:r w:rsidRPr="00B551CB">
              <w:rPr>
                <w:color w:val="008080"/>
                <w:lang w:val="en-US"/>
              </w:rPr>
              <w:t>[</w:t>
            </w:r>
            <w:proofErr w:type="spellStart"/>
            <w:r w:rsidRPr="00B551CB">
              <w:rPr>
                <w:lang w:val="en-US"/>
              </w:rPr>
              <w:t>i</w:t>
            </w:r>
            <w:proofErr w:type="spellEnd"/>
            <w:r w:rsidRPr="00B551CB">
              <w:rPr>
                <w:color w:val="008080"/>
                <w:lang w:val="en-US"/>
              </w:rPr>
              <w:t>]</w:t>
            </w:r>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 "</w:t>
            </w:r>
            <w:r w:rsidRPr="00B551CB">
              <w:rPr>
                <w:lang w:val="en-US"/>
              </w:rPr>
              <w:t>;</w:t>
            </w:r>
            <w:r w:rsidRPr="00B551CB">
              <w:rPr>
                <w:lang w:val="en-US"/>
              </w:rPr>
              <w:br/>
              <w:t xml:space="preserve">  </w:t>
            </w:r>
            <w:r w:rsidRPr="00B551CB">
              <w:rPr>
                <w:lang w:val="en-US"/>
              </w:rPr>
              <w:tab/>
              <w:t>}</w:t>
            </w:r>
            <w:r w:rsidRPr="00B551CB">
              <w:rPr>
                <w:color w:val="008000"/>
                <w:lang w:val="en-US"/>
              </w:rPr>
              <w:t xml:space="preserve">// 1 2 3 4 5 6 7 </w:t>
            </w:r>
            <w:r w:rsidRPr="00B551CB">
              <w:rPr>
                <w:color w:val="008000"/>
                <w:lang w:val="en-US"/>
              </w:rPr>
              <w:br/>
            </w:r>
            <w:r w:rsidRPr="00B551CB">
              <w:rPr>
                <w:lang w:val="en-US"/>
              </w:rP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6E21C46F" w14:textId="77777777" w:rsidR="004E26FF" w:rsidRDefault="00B551CB" w:rsidP="00B551CB">
      <w:pPr>
        <w:rPr>
          <w:rFonts w:eastAsia="Roboto Mono"/>
        </w:rPr>
      </w:pPr>
      <w:r>
        <w:lastRenderedPageBreak/>
        <w:t>Добавление элементов в другие части вектора или их удаление неэффективно, так как требует сдвига соседних элементов. Поэтому отдельных функций, например, для добавления или удаления элементов из начала у вектора нет.</w:t>
      </w:r>
      <w:r>
        <w:br/>
      </w:r>
      <w:r>
        <w:rPr>
          <w:lang w:val="ru-RU"/>
        </w:rPr>
        <w:tab/>
      </w:r>
      <w:r>
        <w:t>Удалить все элементы из вектора можно с помощью функции</w:t>
      </w:r>
      <w:r>
        <w:rPr>
          <w:b/>
        </w:rPr>
        <w:t xml:space="preserve"> </w:t>
      </w:r>
      <w:proofErr w:type="spellStart"/>
      <w:r>
        <w:rPr>
          <w:rFonts w:eastAsia="Roboto Mono"/>
          <w:b/>
        </w:rPr>
        <w:t>clear</w:t>
      </w:r>
      <w:proofErr w:type="spellEnd"/>
      <w:r>
        <w:rPr>
          <w:rFonts w:eastAsia="Roboto Mono"/>
        </w:rPr>
        <w:t>.</w:t>
      </w:r>
    </w:p>
    <w:tbl>
      <w:tblPr>
        <w:tblStyle w:val="Style56"/>
        <w:tblW w:w="998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83"/>
      </w:tblGrid>
      <w:tr w:rsidR="004E26FF" w:rsidRPr="0069169C" w14:paraId="1475FD2C" w14:textId="77777777">
        <w:tc>
          <w:tcPr>
            <w:tcW w:w="9983" w:type="dxa"/>
            <w:shd w:val="clear" w:color="auto" w:fill="auto"/>
            <w:tcMar>
              <w:top w:w="100" w:type="dxa"/>
              <w:left w:w="100" w:type="dxa"/>
              <w:bottom w:w="100" w:type="dxa"/>
              <w:right w:w="100" w:type="dxa"/>
            </w:tcMar>
          </w:tcPr>
          <w:p w14:paraId="2079B88F" w14:textId="77777777" w:rsidR="004E26FF" w:rsidRPr="00B551CB" w:rsidRDefault="00B551CB" w:rsidP="00B551CB">
            <w:pPr>
              <w:rPr>
                <w:lang w:val="en-US"/>
              </w:rPr>
            </w:pPr>
            <w:r w:rsidRPr="00B551CB">
              <w:rPr>
                <w:color w:val="808080"/>
                <w:lang w:val="en-US"/>
              </w:rPr>
              <w:t>#include</w:t>
            </w:r>
            <w:r w:rsidRPr="00B551CB">
              <w:rPr>
                <w:color w:val="354541"/>
                <w:lang w:val="en-US"/>
              </w:rPr>
              <w:t xml:space="preserve"> </w:t>
            </w:r>
            <w:r w:rsidRPr="00B551CB">
              <w:rPr>
                <w:lang w:val="en-US"/>
              </w:rPr>
              <w:t>&lt;iostream&gt;</w:t>
            </w:r>
            <w:r w:rsidRPr="00B551CB">
              <w:rPr>
                <w:lang w:val="en-US"/>
              </w:rPr>
              <w:br/>
            </w:r>
            <w:r w:rsidRPr="00B551CB">
              <w:rPr>
                <w:color w:val="808080"/>
                <w:lang w:val="en-US"/>
              </w:rPr>
              <w:t>#include</w:t>
            </w:r>
            <w:r w:rsidRPr="00B551CB">
              <w:rPr>
                <w:color w:val="354541"/>
                <w:lang w:val="en-US"/>
              </w:rPr>
              <w:t xml:space="preserve"> </w:t>
            </w:r>
            <w:r w:rsidRPr="00B551CB">
              <w:rPr>
                <w:lang w:val="en-US"/>
              </w:rPr>
              <w:t>&lt;vector&gt;</w:t>
            </w:r>
          </w:p>
          <w:p w14:paraId="78A9FE84" w14:textId="77777777" w:rsidR="004E26FF" w:rsidRPr="00B551CB" w:rsidRDefault="00B551CB" w:rsidP="00B551CB">
            <w:pPr>
              <w:rPr>
                <w:color w:val="354541"/>
                <w:lang w:val="en-US"/>
              </w:rPr>
            </w:pPr>
            <w:r w:rsidRPr="00B551CB">
              <w:rPr>
                <w:lang w:val="en-US"/>
              </w:rPr>
              <w:t>using</w:t>
            </w:r>
            <w:r w:rsidRPr="00B551CB">
              <w:rPr>
                <w:color w:val="354541"/>
                <w:lang w:val="en-US"/>
              </w:rPr>
              <w:t xml:space="preserve"> </w:t>
            </w:r>
            <w:r w:rsidRPr="00B551CB">
              <w:rPr>
                <w:lang w:val="en-US"/>
              </w:rPr>
              <w:t>namespace</w:t>
            </w:r>
            <w:r w:rsidRPr="00B551CB">
              <w:rPr>
                <w:color w:val="354541"/>
                <w:lang w:val="en-US"/>
              </w:rPr>
              <w:t xml:space="preserve"> std;</w:t>
            </w:r>
          </w:p>
          <w:p w14:paraId="2C96137A"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t xml:space="preserve">  </w:t>
            </w:r>
            <w:r w:rsidRPr="00B551CB">
              <w:rPr>
                <w:lang w:val="en-US"/>
              </w:rPr>
              <w:tab/>
            </w:r>
            <w:r w:rsidRPr="00B551CB">
              <w:rPr>
                <w:color w:val="2B91AF"/>
                <w:lang w:val="en-US"/>
              </w:rPr>
              <w:t>vector</w:t>
            </w:r>
            <w:r w:rsidRPr="00B551CB">
              <w:rPr>
                <w:lang w:val="en-US"/>
              </w:rPr>
              <w:t>&lt;</w:t>
            </w:r>
            <w:r w:rsidRPr="00B551CB">
              <w:rPr>
                <w:color w:val="0000FF"/>
                <w:lang w:val="en-US"/>
              </w:rPr>
              <w:t>int</w:t>
            </w:r>
            <w:r w:rsidRPr="00B551CB">
              <w:rPr>
                <w:lang w:val="en-US"/>
              </w:rPr>
              <w:t>&gt; numbers{ 1, 2, 3, 4, 5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"Before clear:"</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xml:space="preserve">// 1 2 3 4 5 </w:t>
            </w:r>
            <w:r w:rsidRPr="00B551CB">
              <w:rPr>
                <w:color w:val="008000"/>
                <w:lang w:val="en-US"/>
              </w:rPr>
              <w:br/>
            </w:r>
            <w:r w:rsidRPr="00B551CB">
              <w:rPr>
                <w:lang w:val="en-US"/>
              </w:rPr>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 </w:t>
            </w:r>
            <w:proofErr w:type="spellStart"/>
            <w:r w:rsidRPr="00B551CB">
              <w:rPr>
                <w:lang w:val="en-US"/>
              </w:rPr>
              <w:t>i</w:t>
            </w:r>
            <w:proofErr w:type="spellEnd"/>
            <w:r w:rsidRPr="00B551CB">
              <w:rPr>
                <w:lang w:val="en-US"/>
              </w:rPr>
              <w:t xml:space="preserve"> &lt; </w:t>
            </w:r>
            <w:proofErr w:type="spellStart"/>
            <w:r w:rsidRPr="00B551CB">
              <w:rPr>
                <w:lang w:val="en-US"/>
              </w:rPr>
              <w:t>numbers.size</w:t>
            </w:r>
            <w:proofErr w:type="spellEnd"/>
            <w:r w:rsidRPr="00B551CB">
              <w:rPr>
                <w:lang w:val="en-US"/>
              </w:rPr>
              <w:t xml:space="preserve">(); </w:t>
            </w:r>
            <w:proofErr w:type="spellStart"/>
            <w:r w:rsidRPr="00B551CB">
              <w:rPr>
                <w:lang w:val="en-US"/>
              </w:rPr>
              <w:t>i</w:t>
            </w:r>
            <w:proofErr w:type="spellEnd"/>
            <w:r w:rsidRPr="00B551CB">
              <w:rPr>
                <w:lang w:val="en-US"/>
              </w:rPr>
              <w:t>++)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numbers</w:t>
            </w:r>
            <w:r w:rsidRPr="00B551CB">
              <w:rPr>
                <w:color w:val="008080"/>
                <w:lang w:val="en-US"/>
              </w:rPr>
              <w:t>[</w:t>
            </w:r>
            <w:proofErr w:type="spellStart"/>
            <w:r w:rsidRPr="00B551CB">
              <w:rPr>
                <w:lang w:val="en-US"/>
              </w:rPr>
              <w:t>i</w:t>
            </w:r>
            <w:proofErr w:type="spellEnd"/>
            <w:r w:rsidRPr="00B551CB">
              <w:rPr>
                <w:color w:val="008080"/>
                <w:lang w:val="en-US"/>
              </w:rPr>
              <w:t>]</w:t>
            </w:r>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 "</w:t>
            </w:r>
            <w:r w:rsidRPr="00B551CB">
              <w:rPr>
                <w:lang w:val="en-US"/>
              </w:rPr>
              <w:t>;</w:t>
            </w:r>
            <w:r w:rsidRPr="00B551CB">
              <w:rPr>
                <w:lang w:val="en-US"/>
              </w:rPr>
              <w:br/>
              <w:t xml:space="preserve">  </w:t>
            </w:r>
            <w:r w:rsidRPr="00B551CB">
              <w:rPr>
                <w:lang w:val="en-US"/>
              </w:rPr>
              <w:tab/>
              <w:t>}</w:t>
            </w:r>
            <w:r w:rsidRPr="00B551CB">
              <w:rPr>
                <w:lang w:val="en-US"/>
              </w:rPr>
              <w:br/>
              <w:t xml:space="preserve">  </w:t>
            </w:r>
            <w:r w:rsidRPr="00B551CB">
              <w:rPr>
                <w:lang w:val="en-US"/>
              </w:rPr>
              <w:tab/>
            </w:r>
            <w:proofErr w:type="spellStart"/>
            <w:r w:rsidRPr="00B551CB">
              <w:rPr>
                <w:lang w:val="en-US"/>
              </w:rPr>
              <w:t>numbers.clear</w:t>
            </w:r>
            <w:proofErr w:type="spellEnd"/>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"After clear:"</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xml:space="preserve">// </w:t>
            </w:r>
            <w:r>
              <w:rPr>
                <w:color w:val="008000"/>
              </w:rPr>
              <w:t>вывод</w:t>
            </w:r>
            <w:r w:rsidRPr="00B551CB">
              <w:rPr>
                <w:color w:val="008000"/>
                <w:lang w:val="en-US"/>
              </w:rPr>
              <w:t xml:space="preserve"> </w:t>
            </w:r>
            <w:r>
              <w:rPr>
                <w:color w:val="008000"/>
              </w:rPr>
              <w:t>пустой</w:t>
            </w:r>
            <w:r w:rsidRPr="00B551CB">
              <w:rPr>
                <w:color w:val="008000"/>
                <w:lang w:val="en-US"/>
              </w:rPr>
              <w:t xml:space="preserve"> </w:t>
            </w:r>
            <w:r>
              <w:rPr>
                <w:color w:val="008000"/>
              </w:rPr>
              <w:t>строки</w:t>
            </w:r>
            <w:r w:rsidRPr="00B551CB">
              <w:rPr>
                <w:color w:val="008000"/>
                <w:lang w:val="en-US"/>
              </w:rPr>
              <w:br/>
            </w:r>
            <w:r w:rsidRPr="00B551CB">
              <w:rPr>
                <w:lang w:val="en-US"/>
              </w:rPr>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 </w:t>
            </w:r>
            <w:proofErr w:type="spellStart"/>
            <w:r w:rsidRPr="00B551CB">
              <w:rPr>
                <w:lang w:val="en-US"/>
              </w:rPr>
              <w:t>i</w:t>
            </w:r>
            <w:proofErr w:type="spellEnd"/>
            <w:r w:rsidRPr="00B551CB">
              <w:rPr>
                <w:lang w:val="en-US"/>
              </w:rPr>
              <w:t xml:space="preserve"> &lt; </w:t>
            </w:r>
            <w:proofErr w:type="spellStart"/>
            <w:r w:rsidRPr="00B551CB">
              <w:rPr>
                <w:lang w:val="en-US"/>
              </w:rPr>
              <w:t>numbers.size</w:t>
            </w:r>
            <w:proofErr w:type="spellEnd"/>
            <w:r w:rsidRPr="00B551CB">
              <w:rPr>
                <w:lang w:val="en-US"/>
              </w:rPr>
              <w:t xml:space="preserve">(); </w:t>
            </w:r>
            <w:proofErr w:type="spellStart"/>
            <w:r w:rsidRPr="00B551CB">
              <w:rPr>
                <w:lang w:val="en-US"/>
              </w:rPr>
              <w:t>i</w:t>
            </w:r>
            <w:proofErr w:type="spellEnd"/>
            <w:r w:rsidRPr="00B551CB">
              <w:rPr>
                <w:lang w:val="en-US"/>
              </w:rPr>
              <w:t>++)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numbers</w:t>
            </w:r>
            <w:r w:rsidRPr="00B551CB">
              <w:rPr>
                <w:color w:val="008080"/>
                <w:lang w:val="en-US"/>
              </w:rPr>
              <w:t>[</w:t>
            </w:r>
            <w:proofErr w:type="spellStart"/>
            <w:r w:rsidRPr="00B551CB">
              <w:rPr>
                <w:lang w:val="en-US"/>
              </w:rPr>
              <w:t>i</w:t>
            </w:r>
            <w:proofErr w:type="spellEnd"/>
            <w:r w:rsidRPr="00B551CB">
              <w:rPr>
                <w:color w:val="008080"/>
                <w:lang w:val="en-US"/>
              </w:rPr>
              <w:t>]</w:t>
            </w:r>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 "</w:t>
            </w:r>
            <w:r w:rsidRPr="00B551CB">
              <w:rPr>
                <w:lang w:val="en-US"/>
              </w:rPr>
              <w:t>;</w:t>
            </w:r>
            <w:r w:rsidRPr="00B551CB">
              <w:rPr>
                <w:lang w:val="en-US"/>
              </w:rPr>
              <w:br/>
              <w:t xml:space="preserve">  </w:t>
            </w:r>
            <w:r w:rsidRPr="00B551CB">
              <w:rPr>
                <w:lang w:val="en-US"/>
              </w:rPr>
              <w:tab/>
              <w:t>}</w:t>
            </w:r>
            <w:r w:rsidRPr="00B551CB">
              <w:rPr>
                <w:lang w:val="en-US"/>
              </w:rPr>
              <w:br/>
              <w:t xml:space="preserve">  </w:t>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0D7E5043" w14:textId="77777777" w:rsidR="004E26FF" w:rsidRPr="006B2266" w:rsidRDefault="00B551CB" w:rsidP="006B2266">
      <w:pPr>
        <w:jc w:val="center"/>
        <w:rPr>
          <w:rStyle w:val="af"/>
        </w:rPr>
      </w:pPr>
      <w:r w:rsidRPr="006B2266">
        <w:rPr>
          <w:rStyle w:val="af"/>
        </w:rPr>
        <w:t>Задания к лабораторной работе № 3</w:t>
      </w:r>
    </w:p>
    <w:p w14:paraId="41D9D48F" w14:textId="77777777" w:rsidR="004E26FF" w:rsidRPr="006B2266" w:rsidRDefault="00B551CB" w:rsidP="00B551CB">
      <w:pPr>
        <w:rPr>
          <w:rStyle w:val="af"/>
        </w:rPr>
      </w:pPr>
      <w:r w:rsidRPr="006B2266">
        <w:rPr>
          <w:rStyle w:val="af"/>
        </w:rPr>
        <w:t>Задание 1.</w:t>
      </w:r>
    </w:p>
    <w:p w14:paraId="5CBC50F5" w14:textId="77777777" w:rsidR="004E26FF" w:rsidRDefault="00B551CB" w:rsidP="00B551CB">
      <w:r>
        <w:t xml:space="preserve">В вашей </w:t>
      </w:r>
      <w:proofErr w:type="spellStart"/>
      <w:r>
        <w:t>бд</w:t>
      </w:r>
      <w:proofErr w:type="spellEnd"/>
      <w:r>
        <w:t xml:space="preserve"> сделайте так, чтобы строковые поля в структуре могли состоять из нескольких строк. Перепишите ввод этих элементов используя </w:t>
      </w:r>
      <w:proofErr w:type="spellStart"/>
      <w:r>
        <w:t>getline</w:t>
      </w:r>
      <w:proofErr w:type="spellEnd"/>
      <w:r>
        <w:t>.</w:t>
      </w:r>
    </w:p>
    <w:p w14:paraId="3F7AAD22" w14:textId="77777777" w:rsidR="004E26FF" w:rsidRDefault="00B551CB" w:rsidP="00B551CB">
      <w:r>
        <w:lastRenderedPageBreak/>
        <w:t>Например: ФИО клиента записывается не как три отдельные поля в структуре: Фамилия, Имя, Отчество, а как одно и вводится с клавиатуры сразу.</w:t>
      </w:r>
    </w:p>
    <w:tbl>
      <w:tblPr>
        <w:tblStyle w:val="Style57"/>
        <w:tblW w:w="100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10"/>
      </w:tblGrid>
      <w:tr w:rsidR="004E26FF" w14:paraId="1420248A" w14:textId="77777777">
        <w:tc>
          <w:tcPr>
            <w:tcW w:w="10010" w:type="dxa"/>
            <w:shd w:val="clear" w:color="auto" w:fill="auto"/>
            <w:tcMar>
              <w:top w:w="100" w:type="dxa"/>
              <w:left w:w="100" w:type="dxa"/>
              <w:bottom w:w="100" w:type="dxa"/>
              <w:right w:w="100" w:type="dxa"/>
            </w:tcMar>
          </w:tcPr>
          <w:p w14:paraId="6050BAEE" w14:textId="77777777" w:rsidR="004E26FF" w:rsidRDefault="00B551CB" w:rsidP="00B551CB">
            <w:r>
              <w:rPr>
                <w:noProof/>
                <w:lang w:val="en-US"/>
              </w:rPr>
              <w:drawing>
                <wp:inline distT="114300" distB="114300" distL="114300" distR="114300" wp14:anchorId="7B9DB3CC" wp14:editId="6C079A22">
                  <wp:extent cx="4495800" cy="1771650"/>
                  <wp:effectExtent l="0" t="0" r="0" b="1143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13"/>
                          <a:srcRect t="17710" r="14025"/>
                          <a:stretch>
                            <a:fillRect/>
                          </a:stretch>
                        </pic:blipFill>
                        <pic:spPr>
                          <a:xfrm>
                            <a:off x="0" y="0"/>
                            <a:ext cx="4495800" cy="1771650"/>
                          </a:xfrm>
                          <a:prstGeom prst="rect">
                            <a:avLst/>
                          </a:prstGeom>
                        </pic:spPr>
                      </pic:pic>
                    </a:graphicData>
                  </a:graphic>
                </wp:inline>
              </w:drawing>
            </w:r>
          </w:p>
        </w:tc>
      </w:tr>
      <w:tr w:rsidR="004E26FF" w14:paraId="50327F8E" w14:textId="77777777">
        <w:tc>
          <w:tcPr>
            <w:tcW w:w="10010" w:type="dxa"/>
            <w:shd w:val="clear" w:color="auto" w:fill="auto"/>
            <w:tcMar>
              <w:top w:w="100" w:type="dxa"/>
              <w:left w:w="100" w:type="dxa"/>
              <w:bottom w:w="100" w:type="dxa"/>
              <w:right w:w="100" w:type="dxa"/>
            </w:tcMar>
          </w:tcPr>
          <w:p w14:paraId="30268113" w14:textId="77777777" w:rsidR="004E26FF" w:rsidRDefault="00B551CB" w:rsidP="00B551CB">
            <w:r>
              <w:rPr>
                <w:noProof/>
                <w:lang w:val="en-US"/>
              </w:rPr>
              <w:drawing>
                <wp:inline distT="114300" distB="114300" distL="114300" distR="114300" wp14:anchorId="7AB10275" wp14:editId="73B8494C">
                  <wp:extent cx="4476750" cy="876300"/>
                  <wp:effectExtent l="0" t="0" r="3810" b="762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0"/>
                        </pic:nvPicPr>
                        <pic:blipFill>
                          <a:blip r:embed="rId14"/>
                          <a:srcRect l="1260" t="5553"/>
                          <a:stretch>
                            <a:fillRect/>
                          </a:stretch>
                        </pic:blipFill>
                        <pic:spPr>
                          <a:xfrm>
                            <a:off x="0" y="0"/>
                            <a:ext cx="4476750" cy="876300"/>
                          </a:xfrm>
                          <a:prstGeom prst="rect">
                            <a:avLst/>
                          </a:prstGeom>
                        </pic:spPr>
                      </pic:pic>
                    </a:graphicData>
                  </a:graphic>
                </wp:inline>
              </w:drawing>
            </w:r>
          </w:p>
        </w:tc>
      </w:tr>
    </w:tbl>
    <w:p w14:paraId="3C5459A1" w14:textId="77777777" w:rsidR="004E26FF" w:rsidRPr="006B2266" w:rsidRDefault="00B551CB" w:rsidP="00B551CB">
      <w:pPr>
        <w:rPr>
          <w:rStyle w:val="af"/>
        </w:rPr>
      </w:pPr>
      <w:r w:rsidRPr="006B2266">
        <w:rPr>
          <w:rStyle w:val="af"/>
        </w:rPr>
        <w:t>Задание 2.</w:t>
      </w:r>
    </w:p>
    <w:p w14:paraId="0AFF56AD" w14:textId="77777777" w:rsidR="004E26FF" w:rsidRDefault="00B551CB" w:rsidP="00B551CB">
      <w:r>
        <w:t xml:space="preserve">Для вашей </w:t>
      </w:r>
      <w:proofErr w:type="spellStart"/>
      <w:r>
        <w:t>бд</w:t>
      </w:r>
      <w:proofErr w:type="spellEnd"/>
      <w:r>
        <w:t xml:space="preserve"> осуществите фильтрацию по строчным элементам структуры (например поле имя клиента или название продукта и </w:t>
      </w:r>
      <w:proofErr w:type="spellStart"/>
      <w:r>
        <w:t>тд</w:t>
      </w:r>
      <w:proofErr w:type="spellEnd"/>
      <w:r>
        <w:t>). Фильтрация должна работать следующим образом: при вводе с клавиатуры подстроки, в консоль выводятся элементы массива структур, содержащие данную подстроку в поле, по которому происходит фильтрация.</w:t>
      </w:r>
    </w:p>
    <w:p w14:paraId="00ACCE85" w14:textId="77777777" w:rsidR="004E26FF" w:rsidRDefault="00B551CB" w:rsidP="00B551CB">
      <w:r>
        <w:t>Пример: Вариант 1. Гостиница.</w:t>
      </w:r>
    </w:p>
    <w:p w14:paraId="007B631E" w14:textId="77777777" w:rsidR="004E26FF" w:rsidRDefault="00B551CB" w:rsidP="00B551CB">
      <w:r>
        <w:t>Фильтрация комнат по уровню комфорта.</w:t>
      </w:r>
    </w:p>
    <w:tbl>
      <w:tblPr>
        <w:tblStyle w:val="Style58"/>
        <w:tblW w:w="101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30"/>
      </w:tblGrid>
      <w:tr w:rsidR="004E26FF" w14:paraId="51C15BF0" w14:textId="77777777">
        <w:tc>
          <w:tcPr>
            <w:tcW w:w="10130" w:type="dxa"/>
            <w:shd w:val="clear" w:color="auto" w:fill="auto"/>
            <w:tcMar>
              <w:top w:w="100" w:type="dxa"/>
              <w:left w:w="100" w:type="dxa"/>
              <w:bottom w:w="100" w:type="dxa"/>
              <w:right w:w="100" w:type="dxa"/>
            </w:tcMar>
          </w:tcPr>
          <w:p w14:paraId="18961C1E" w14:textId="77777777" w:rsidR="004E26FF" w:rsidRDefault="00B551CB" w:rsidP="00B551CB">
            <w:r>
              <w:rPr>
                <w:noProof/>
                <w:lang w:val="en-US"/>
              </w:rPr>
              <w:drawing>
                <wp:inline distT="114300" distB="114300" distL="114300" distR="114300" wp14:anchorId="7FE0E01E" wp14:editId="7102D44F">
                  <wp:extent cx="4352925" cy="923925"/>
                  <wp:effectExtent l="0" t="0" r="5715" b="5715"/>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15"/>
                          <a:srcRect r="2141"/>
                          <a:stretch>
                            <a:fillRect/>
                          </a:stretch>
                        </pic:blipFill>
                        <pic:spPr>
                          <a:xfrm>
                            <a:off x="0" y="0"/>
                            <a:ext cx="4352925" cy="923925"/>
                          </a:xfrm>
                          <a:prstGeom prst="rect">
                            <a:avLst/>
                          </a:prstGeom>
                        </pic:spPr>
                      </pic:pic>
                    </a:graphicData>
                  </a:graphic>
                </wp:inline>
              </w:drawing>
            </w:r>
          </w:p>
        </w:tc>
      </w:tr>
      <w:tr w:rsidR="004E26FF" w14:paraId="0F919C8C" w14:textId="77777777">
        <w:tc>
          <w:tcPr>
            <w:tcW w:w="10130" w:type="dxa"/>
            <w:shd w:val="clear" w:color="auto" w:fill="auto"/>
            <w:tcMar>
              <w:top w:w="100" w:type="dxa"/>
              <w:left w:w="100" w:type="dxa"/>
              <w:bottom w:w="100" w:type="dxa"/>
              <w:right w:w="100" w:type="dxa"/>
            </w:tcMar>
          </w:tcPr>
          <w:p w14:paraId="01F0D7C0" w14:textId="77777777" w:rsidR="004E26FF" w:rsidRDefault="00B551CB" w:rsidP="00B551CB">
            <w:r>
              <w:rPr>
                <w:noProof/>
                <w:lang w:val="en-US"/>
              </w:rPr>
              <w:drawing>
                <wp:inline distT="114300" distB="114300" distL="114300" distR="114300" wp14:anchorId="1497CCD1" wp14:editId="1E9939FB">
                  <wp:extent cx="4305300" cy="1333500"/>
                  <wp:effectExtent l="0" t="0" r="7620" b="7620"/>
                  <wp:docPr id="26" name="image14.png"/>
                  <wp:cNvGraphicFramePr/>
                  <a:graphic xmlns:a="http://schemas.openxmlformats.org/drawingml/2006/main">
                    <a:graphicData uri="http://schemas.openxmlformats.org/drawingml/2006/picture">
                      <pic:pic xmlns:pic="http://schemas.openxmlformats.org/drawingml/2006/picture">
                        <pic:nvPicPr>
                          <pic:cNvPr id="26" name="image14.png"/>
                          <pic:cNvPicPr preferRelativeResize="0"/>
                        </pic:nvPicPr>
                        <pic:blipFill>
                          <a:blip r:embed="rId16"/>
                          <a:srcRect/>
                          <a:stretch>
                            <a:fillRect/>
                          </a:stretch>
                        </pic:blipFill>
                        <pic:spPr>
                          <a:xfrm>
                            <a:off x="0" y="0"/>
                            <a:ext cx="4305300" cy="1333500"/>
                          </a:xfrm>
                          <a:prstGeom prst="rect">
                            <a:avLst/>
                          </a:prstGeom>
                        </pic:spPr>
                      </pic:pic>
                    </a:graphicData>
                  </a:graphic>
                </wp:inline>
              </w:drawing>
            </w:r>
          </w:p>
        </w:tc>
      </w:tr>
      <w:tr w:rsidR="004E26FF" w14:paraId="135EC148" w14:textId="77777777">
        <w:tc>
          <w:tcPr>
            <w:tcW w:w="10130" w:type="dxa"/>
            <w:shd w:val="clear" w:color="auto" w:fill="auto"/>
            <w:tcMar>
              <w:top w:w="100" w:type="dxa"/>
              <w:left w:w="100" w:type="dxa"/>
              <w:bottom w:w="100" w:type="dxa"/>
              <w:right w:w="100" w:type="dxa"/>
            </w:tcMar>
          </w:tcPr>
          <w:p w14:paraId="602F5863" w14:textId="77777777" w:rsidR="004E26FF" w:rsidRDefault="00B551CB" w:rsidP="00B551CB">
            <w:r>
              <w:rPr>
                <w:noProof/>
                <w:lang w:val="en-US"/>
              </w:rPr>
              <w:lastRenderedPageBreak/>
              <w:drawing>
                <wp:inline distT="114300" distB="114300" distL="114300" distR="114300" wp14:anchorId="775213AB" wp14:editId="22C97DE2">
                  <wp:extent cx="2495550" cy="2510155"/>
                  <wp:effectExtent l="0" t="0" r="3810" b="4445"/>
                  <wp:docPr id="22" name="image25.png"/>
                  <wp:cNvGraphicFramePr/>
                  <a:graphic xmlns:a="http://schemas.openxmlformats.org/drawingml/2006/main">
                    <a:graphicData uri="http://schemas.openxmlformats.org/drawingml/2006/picture">
                      <pic:pic xmlns:pic="http://schemas.openxmlformats.org/drawingml/2006/picture">
                        <pic:nvPicPr>
                          <pic:cNvPr id="22" name="image25.png"/>
                          <pic:cNvPicPr preferRelativeResize="0"/>
                        </pic:nvPicPr>
                        <pic:blipFill>
                          <a:blip r:embed="rId17"/>
                          <a:srcRect/>
                          <a:stretch>
                            <a:fillRect/>
                          </a:stretch>
                        </pic:blipFill>
                        <pic:spPr>
                          <a:xfrm>
                            <a:off x="0" y="0"/>
                            <a:ext cx="2495550" cy="2510404"/>
                          </a:xfrm>
                          <a:prstGeom prst="rect">
                            <a:avLst/>
                          </a:prstGeom>
                        </pic:spPr>
                      </pic:pic>
                    </a:graphicData>
                  </a:graphic>
                </wp:inline>
              </w:drawing>
            </w:r>
          </w:p>
        </w:tc>
      </w:tr>
    </w:tbl>
    <w:p w14:paraId="3529AF8A" w14:textId="77777777" w:rsidR="004E26FF" w:rsidRPr="006B2266" w:rsidRDefault="00B551CB" w:rsidP="00B551CB">
      <w:pPr>
        <w:rPr>
          <w:rStyle w:val="af"/>
        </w:rPr>
      </w:pPr>
      <w:r w:rsidRPr="006B2266">
        <w:rPr>
          <w:rStyle w:val="af"/>
        </w:rPr>
        <w:t>Задание 3.</w:t>
      </w:r>
    </w:p>
    <w:p w14:paraId="1B400672" w14:textId="77777777" w:rsidR="004E26FF" w:rsidRDefault="00B551CB" w:rsidP="00B551CB">
      <w:r>
        <w:t>Написать программу, в которой нужно создать два вектора и объединить их, вывести на экран все уникальные элементы.</w:t>
      </w:r>
    </w:p>
    <w:p w14:paraId="0243F791" w14:textId="77777777" w:rsidR="004E26FF" w:rsidRPr="006B2266" w:rsidRDefault="00B551CB" w:rsidP="00B551CB">
      <w:pPr>
        <w:rPr>
          <w:rStyle w:val="af"/>
        </w:rPr>
      </w:pPr>
      <w:r w:rsidRPr="006B2266">
        <w:rPr>
          <w:rStyle w:val="af"/>
        </w:rPr>
        <w:t>Задание 4.</w:t>
      </w:r>
    </w:p>
    <w:p w14:paraId="047D3957" w14:textId="77777777" w:rsidR="004E26FF" w:rsidRDefault="00B551CB" w:rsidP="00B551CB">
      <w:r>
        <w:t xml:space="preserve">Создать матрицу из массивов </w:t>
      </w:r>
      <w:proofErr w:type="spellStart"/>
      <w:r>
        <w:t>vector</w:t>
      </w:r>
      <w:proofErr w:type="spellEnd"/>
      <w:r>
        <w:t>. В данной матрице удалить любую одну строку с наибольшим количеством нулей.</w:t>
      </w:r>
    </w:p>
    <w:p w14:paraId="530D72E8" w14:textId="77777777" w:rsidR="004E26FF" w:rsidRDefault="004E26FF" w:rsidP="00B551CB"/>
    <w:p w14:paraId="45FE16DF" w14:textId="77777777" w:rsidR="004E26FF" w:rsidRPr="006B2266" w:rsidRDefault="00B551CB" w:rsidP="006B2266">
      <w:pPr>
        <w:jc w:val="center"/>
        <w:rPr>
          <w:rStyle w:val="af"/>
        </w:rPr>
      </w:pPr>
      <w:r w:rsidRPr="006B2266">
        <w:rPr>
          <w:rStyle w:val="af"/>
        </w:rPr>
        <w:t>Контрольные вопросы</w:t>
      </w:r>
    </w:p>
    <w:p w14:paraId="3FC04972" w14:textId="77777777" w:rsidR="004E26FF" w:rsidRDefault="00B551CB" w:rsidP="00B551CB">
      <w:pPr>
        <w:pStyle w:val="ab"/>
        <w:numPr>
          <w:ilvl w:val="0"/>
          <w:numId w:val="27"/>
        </w:numPr>
      </w:pPr>
      <w:r>
        <w:t xml:space="preserve">Назовите основные методы работы со строками </w:t>
      </w:r>
      <w:proofErr w:type="spellStart"/>
      <w:r>
        <w:t>string</w:t>
      </w:r>
      <w:proofErr w:type="spellEnd"/>
      <w:r>
        <w:t>.</w:t>
      </w:r>
    </w:p>
    <w:p w14:paraId="4ECE6B7C" w14:textId="77777777" w:rsidR="004E26FF" w:rsidRDefault="00B551CB" w:rsidP="00B551CB">
      <w:pPr>
        <w:pStyle w:val="ab"/>
        <w:numPr>
          <w:ilvl w:val="0"/>
          <w:numId w:val="28"/>
        </w:numPr>
      </w:pPr>
      <w:r>
        <w:t xml:space="preserve">Преимущества строк типа </w:t>
      </w:r>
      <w:proofErr w:type="spellStart"/>
      <w:r>
        <w:t>string</w:t>
      </w:r>
      <w:proofErr w:type="spellEnd"/>
      <w:r>
        <w:t>.</w:t>
      </w:r>
    </w:p>
    <w:p w14:paraId="5FFE626A" w14:textId="77777777" w:rsidR="004E26FF" w:rsidRDefault="00B551CB" w:rsidP="00B551CB">
      <w:pPr>
        <w:pStyle w:val="ab"/>
        <w:numPr>
          <w:ilvl w:val="0"/>
          <w:numId w:val="28"/>
        </w:numPr>
      </w:pPr>
      <w:r>
        <w:t xml:space="preserve">Особенности и проблемы в использовании </w:t>
      </w:r>
      <w:proofErr w:type="spellStart"/>
      <w:proofErr w:type="gramStart"/>
      <w:r>
        <w:t>getline</w:t>
      </w:r>
      <w:proofErr w:type="spellEnd"/>
      <w:r>
        <w:t>(</w:t>
      </w:r>
      <w:proofErr w:type="gramEnd"/>
      <w:r>
        <w:t>).</w:t>
      </w:r>
    </w:p>
    <w:p w14:paraId="3D126BB4" w14:textId="77777777" w:rsidR="004E26FF" w:rsidRDefault="00B551CB" w:rsidP="00B551CB">
      <w:pPr>
        <w:pStyle w:val="ab"/>
        <w:numPr>
          <w:ilvl w:val="0"/>
          <w:numId w:val="28"/>
        </w:numPr>
      </w:pPr>
      <w:r>
        <w:t xml:space="preserve">Что из себя представляет метод </w:t>
      </w:r>
      <w:proofErr w:type="spellStart"/>
      <w:proofErr w:type="gramStart"/>
      <w:r>
        <w:t>cin.ignore</w:t>
      </w:r>
      <w:proofErr w:type="spellEnd"/>
      <w:proofErr w:type="gramEnd"/>
      <w:r>
        <w:t>()?</w:t>
      </w:r>
    </w:p>
    <w:p w14:paraId="06BAA126" w14:textId="77777777" w:rsidR="004E26FF" w:rsidRDefault="00B551CB" w:rsidP="00B551CB">
      <w:pPr>
        <w:pStyle w:val="ab"/>
        <w:numPr>
          <w:ilvl w:val="0"/>
          <w:numId w:val="28"/>
        </w:numPr>
      </w:pPr>
      <w:r>
        <w:t>Что такое фильтрация данных?</w:t>
      </w:r>
    </w:p>
    <w:p w14:paraId="40C4F098" w14:textId="77777777" w:rsidR="004E26FF" w:rsidRDefault="00B551CB" w:rsidP="00B551CB">
      <w:pPr>
        <w:pStyle w:val="ab"/>
        <w:numPr>
          <w:ilvl w:val="0"/>
          <w:numId w:val="28"/>
        </w:numPr>
      </w:pPr>
      <w:r>
        <w:t>Алгоритм поиска подстроки в строке.</w:t>
      </w:r>
    </w:p>
    <w:p w14:paraId="5E4EBD20" w14:textId="77777777" w:rsidR="004E26FF" w:rsidRDefault="00B551CB" w:rsidP="00B551CB">
      <w:pPr>
        <w:pStyle w:val="ab"/>
        <w:numPr>
          <w:ilvl w:val="0"/>
          <w:numId w:val="28"/>
        </w:numPr>
      </w:pPr>
      <w:r>
        <w:t xml:space="preserve">Что такое </w:t>
      </w:r>
      <w:proofErr w:type="spellStart"/>
      <w:r>
        <w:t>vector</w:t>
      </w:r>
      <w:proofErr w:type="spellEnd"/>
      <w:r>
        <w:t xml:space="preserve"> в C++?</w:t>
      </w:r>
    </w:p>
    <w:p w14:paraId="0DBA6086" w14:textId="77777777" w:rsidR="004E26FF" w:rsidRDefault="00B551CB" w:rsidP="00B551CB">
      <w:pPr>
        <w:pStyle w:val="ab"/>
        <w:numPr>
          <w:ilvl w:val="0"/>
          <w:numId w:val="28"/>
        </w:numPr>
      </w:pPr>
      <w:r>
        <w:t xml:space="preserve">Как объявить и инициализировать </w:t>
      </w:r>
      <w:proofErr w:type="spellStart"/>
      <w:r>
        <w:t>vector</w:t>
      </w:r>
      <w:proofErr w:type="spellEnd"/>
      <w:r>
        <w:t xml:space="preserve"> в C++?</w:t>
      </w:r>
    </w:p>
    <w:p w14:paraId="4215BDBC" w14:textId="77777777" w:rsidR="004E26FF" w:rsidRDefault="00B551CB" w:rsidP="00B551CB">
      <w:pPr>
        <w:pStyle w:val="ab"/>
        <w:numPr>
          <w:ilvl w:val="0"/>
          <w:numId w:val="28"/>
        </w:numPr>
      </w:pPr>
      <w:r>
        <w:t xml:space="preserve">Как добавить элемент в конец </w:t>
      </w:r>
      <w:proofErr w:type="spellStart"/>
      <w:r>
        <w:t>vector</w:t>
      </w:r>
      <w:proofErr w:type="spellEnd"/>
      <w:r>
        <w:t xml:space="preserve"> в C++?</w:t>
      </w:r>
    </w:p>
    <w:p w14:paraId="571CB2F5" w14:textId="77777777" w:rsidR="004E26FF" w:rsidRDefault="00B551CB" w:rsidP="00B551CB">
      <w:pPr>
        <w:pStyle w:val="ab"/>
        <w:numPr>
          <w:ilvl w:val="0"/>
          <w:numId w:val="28"/>
        </w:numPr>
      </w:pPr>
      <w:r>
        <w:t xml:space="preserve">Как удалить элемент из </w:t>
      </w:r>
      <w:proofErr w:type="spellStart"/>
      <w:r>
        <w:t>vector</w:t>
      </w:r>
      <w:proofErr w:type="spellEnd"/>
      <w:r>
        <w:t xml:space="preserve"> в C++?</w:t>
      </w:r>
    </w:p>
    <w:p w14:paraId="030A3CCC" w14:textId="77777777" w:rsidR="004E26FF" w:rsidRDefault="00B551CB" w:rsidP="00B551CB">
      <w:pPr>
        <w:pStyle w:val="ab"/>
        <w:numPr>
          <w:ilvl w:val="0"/>
          <w:numId w:val="28"/>
        </w:numPr>
      </w:pPr>
      <w:r>
        <w:t xml:space="preserve">Как получить доступ к элементу </w:t>
      </w:r>
      <w:proofErr w:type="spellStart"/>
      <w:r>
        <w:t>vector</w:t>
      </w:r>
      <w:proofErr w:type="spellEnd"/>
      <w:r>
        <w:t xml:space="preserve"> по индексу в C++?</w:t>
      </w:r>
    </w:p>
    <w:p w14:paraId="3ACAFEC7" w14:textId="77777777" w:rsidR="004E26FF" w:rsidRDefault="00B551CB" w:rsidP="00B551CB">
      <w:pPr>
        <w:pStyle w:val="ab"/>
        <w:numPr>
          <w:ilvl w:val="0"/>
          <w:numId w:val="28"/>
        </w:numPr>
      </w:pPr>
      <w:r>
        <w:t xml:space="preserve">Как получить размер </w:t>
      </w:r>
      <w:proofErr w:type="spellStart"/>
      <w:r>
        <w:t>vector</w:t>
      </w:r>
      <w:proofErr w:type="spellEnd"/>
      <w:r>
        <w:t xml:space="preserve"> в C++?</w:t>
      </w:r>
    </w:p>
    <w:p w14:paraId="189CF9A1" w14:textId="77777777" w:rsidR="004E26FF" w:rsidRPr="006B2266" w:rsidRDefault="00B551CB" w:rsidP="006B2266">
      <w:pPr>
        <w:jc w:val="center"/>
        <w:rPr>
          <w:rStyle w:val="af"/>
        </w:rPr>
      </w:pPr>
      <w:r w:rsidRPr="006B2266">
        <w:rPr>
          <w:rStyle w:val="af"/>
        </w:rPr>
        <w:t>Дополнительные задания</w:t>
      </w:r>
    </w:p>
    <w:p w14:paraId="59215E18" w14:textId="77777777" w:rsidR="004E26FF" w:rsidRPr="006B2266" w:rsidRDefault="00B551CB" w:rsidP="00B551CB">
      <w:pPr>
        <w:rPr>
          <w:rStyle w:val="af"/>
        </w:rPr>
      </w:pPr>
      <w:r w:rsidRPr="006B2266">
        <w:rPr>
          <w:rStyle w:val="af"/>
        </w:rPr>
        <w:t>Дополнительное задание 1.</w:t>
      </w:r>
    </w:p>
    <w:p w14:paraId="702398EE" w14:textId="77777777" w:rsidR="004E26FF" w:rsidRDefault="00B551CB" w:rsidP="00B551CB">
      <w:r>
        <w:t xml:space="preserve">В вашей БД реализовать функцию проверки номера телефона на валидность при вводе. Используя методы для работы со строками </w:t>
      </w:r>
      <w:proofErr w:type="spellStart"/>
      <w:r>
        <w:t>string</w:t>
      </w:r>
      <w:proofErr w:type="spellEnd"/>
      <w:r>
        <w:t xml:space="preserve"> проверьте, что введенный номер соответствует одному из способов представления:</w:t>
      </w:r>
    </w:p>
    <w:p w14:paraId="20AED6FA" w14:textId="77777777" w:rsidR="004E26FF" w:rsidRDefault="00B551CB" w:rsidP="00B551CB">
      <w:r>
        <w:t>+375(XX)XXX-XX-XX</w:t>
      </w:r>
      <w:r>
        <w:tab/>
      </w:r>
      <w:r>
        <w:tab/>
        <w:t>или</w:t>
      </w:r>
      <w:r>
        <w:tab/>
        <w:t>80(XX)XXX-XX-XX</w:t>
      </w:r>
    </w:p>
    <w:p w14:paraId="6E79F9AD" w14:textId="77777777" w:rsidR="004E26FF" w:rsidRPr="006B2266" w:rsidRDefault="00B551CB" w:rsidP="00B551CB">
      <w:pPr>
        <w:rPr>
          <w:rStyle w:val="af"/>
        </w:rPr>
      </w:pPr>
      <w:r w:rsidRPr="006B2266">
        <w:rPr>
          <w:rStyle w:val="af"/>
        </w:rPr>
        <w:lastRenderedPageBreak/>
        <w:t>Дополнительное задание 2.</w:t>
      </w:r>
    </w:p>
    <w:p w14:paraId="586C5F47" w14:textId="77777777" w:rsidR="004E26FF" w:rsidRDefault="00B551CB" w:rsidP="00B551CB">
      <w:r>
        <w:t xml:space="preserve">Напишите программу, которая запрашивает у пользователя последовательность целых чисел и сохраняет их в контейнере </w:t>
      </w:r>
      <w:proofErr w:type="spellStart"/>
      <w:r>
        <w:t>vector</w:t>
      </w:r>
      <w:proofErr w:type="spellEnd"/>
      <w:r>
        <w:t>. Затем программа должна удалить все дубликаты из этой последовательности и вывести на экран новую последовательность.</w:t>
      </w:r>
    </w:p>
    <w:p w14:paraId="50900354" w14:textId="77777777" w:rsidR="004E26FF" w:rsidRPr="006B2266" w:rsidRDefault="00B551CB" w:rsidP="00B551CB">
      <w:pPr>
        <w:rPr>
          <w:rStyle w:val="af"/>
        </w:rPr>
      </w:pPr>
      <w:r w:rsidRPr="006B2266">
        <w:rPr>
          <w:rStyle w:val="af"/>
        </w:rPr>
        <w:t>Дополнительное задание 3.</w:t>
      </w:r>
    </w:p>
    <w:p w14:paraId="3FDC93DE" w14:textId="77777777" w:rsidR="004E26FF" w:rsidRDefault="00B551CB" w:rsidP="00B551CB">
      <w:r>
        <w:t>Осуществить реализацию стека или очереди при помощи вектора</w:t>
      </w:r>
    </w:p>
    <w:p w14:paraId="0C218A23" w14:textId="77777777" w:rsidR="004E26FF" w:rsidRDefault="00B551CB" w:rsidP="00B551CB">
      <w:pPr>
        <w:rPr>
          <w:lang w:val="ru-RU"/>
        </w:rPr>
      </w:pPr>
      <w:r>
        <w:rPr>
          <w:lang w:val="ru-RU"/>
        </w:rPr>
        <w:br w:type="page"/>
      </w:r>
    </w:p>
    <w:p w14:paraId="7DBD160F" w14:textId="77777777" w:rsidR="004E26FF" w:rsidRDefault="00B551CB" w:rsidP="00B551CB">
      <w:pPr>
        <w:pStyle w:val="ac"/>
      </w:pPr>
      <w:bookmarkStart w:id="3" w:name="_Toc134567466"/>
      <w:r>
        <w:lastRenderedPageBreak/>
        <w:t xml:space="preserve">Лабораторная работа № 4 Двоичные и текстовые файлы. Запись/чтение массива структур в файл. </w:t>
      </w:r>
      <w:proofErr w:type="spellStart"/>
      <w:r>
        <w:t>Deque</w:t>
      </w:r>
      <w:bookmarkEnd w:id="3"/>
      <w:proofErr w:type="spellEnd"/>
    </w:p>
    <w:p w14:paraId="5A044A3D" w14:textId="77777777" w:rsidR="004E26FF" w:rsidRDefault="00B551CB" w:rsidP="00B551CB">
      <w:r>
        <w:rPr>
          <w:b/>
        </w:rPr>
        <w:t>Цель:</w:t>
      </w:r>
      <w:r>
        <w:t xml:space="preserve"> ознакомиться с отличиями между двоичными и текстовыми файлами; изучить основные методы работы с файлами, научиться работать с контейнером &lt;</w:t>
      </w:r>
      <w:proofErr w:type="spellStart"/>
      <w:r>
        <w:t>deque</w:t>
      </w:r>
      <w:proofErr w:type="spellEnd"/>
      <w:r>
        <w:t>&gt;</w:t>
      </w:r>
    </w:p>
    <w:p w14:paraId="71A0EBAF" w14:textId="77777777" w:rsidR="004E26FF" w:rsidRPr="00B551CB" w:rsidRDefault="00B551CB" w:rsidP="00B551CB">
      <w:pPr>
        <w:jc w:val="center"/>
        <w:rPr>
          <w:b/>
        </w:rPr>
      </w:pPr>
      <w:r w:rsidRPr="00B551CB">
        <w:rPr>
          <w:b/>
        </w:rPr>
        <w:t>Теоретические сведения № 1</w:t>
      </w:r>
    </w:p>
    <w:p w14:paraId="457E9D7F" w14:textId="77777777" w:rsidR="004E26FF" w:rsidRDefault="00B551CB" w:rsidP="00B551CB">
      <w:r>
        <w:rPr>
          <w:b/>
        </w:rPr>
        <w:t>Файл</w:t>
      </w:r>
      <w:r>
        <w:t xml:space="preserve"> - это набор данных, который хранится на компьютере или другом устройстве хранения данных. Файлы используются для хранения информации, которую можно обрабатывать или использовать позже. Они обычно имеют уникальное имя и расширение, которое указывает на тип данных, содержащихся в файле. </w:t>
      </w:r>
    </w:p>
    <w:p w14:paraId="256CF3F8" w14:textId="77777777" w:rsidR="004E26FF" w:rsidRDefault="00B551CB" w:rsidP="00B551CB">
      <w:r>
        <w:rPr>
          <w:b/>
        </w:rPr>
        <w:t>Текстовые файлы</w:t>
      </w:r>
      <w:r>
        <w:t xml:space="preserve"> - это файлы, которые содержат символы, которые можно прочитать и интерпретировать как текст. Такие файлы, как правило, содержат данные, которые могут быть прочитаны и изменены с помощью текстовых редакторов, таких как блокнот.</w:t>
      </w:r>
      <w:r>
        <w:br/>
      </w:r>
      <w:r>
        <w:tab/>
      </w:r>
      <w:r>
        <w:rPr>
          <w:b/>
        </w:rPr>
        <w:t>Двоичные файлы</w:t>
      </w:r>
      <w:r>
        <w:t xml:space="preserve"> - это файлы, которые содержат данные в бинарном формате, то есть данные, которые не могут быть прочитаны и поняты как текст. Такие файлы, как правило, содержат данные, которые могут быть прочитаны и обработаны только компьютером, например, изображения, звуковые файлы, исполняемые файлы и другие файлы, содержащие бинарные данные.</w:t>
      </w:r>
    </w:p>
    <w:p w14:paraId="5FD83AF9" w14:textId="77777777" w:rsidR="004E26FF" w:rsidRDefault="00B551CB" w:rsidP="00B551CB">
      <w:r>
        <w:t>Двоичные файлы и текстовые файлы отличаются не только типом данных, но и методами работы с ними. Например, если мы записываем цифру «4» в текстовый файл, то она записывается как символ, и для ее хранения нужен один байт. Текстовый файл, содержащий запись: «145687», будет иметь размер шести байт.</w:t>
      </w:r>
      <w:r>
        <w:br/>
      </w:r>
      <w:r>
        <w:rPr>
          <w:lang w:val="ru-RU"/>
        </w:rPr>
        <w:tab/>
      </w:r>
      <w:r>
        <w:t xml:space="preserve">Однако, если записать целое число 145 687 в двоичный файл, то он будет иметь размер четыре байта, так как именно столько необходимо для хранения данных типа </w:t>
      </w:r>
      <w:proofErr w:type="spellStart"/>
      <w:r>
        <w:t>int</w:t>
      </w:r>
      <w:proofErr w:type="spellEnd"/>
      <w:r>
        <w:t xml:space="preserve">. Таким образом, двоичные файлы позволяют более эффективно использовать память компьютера, поскольку они хранят данные в бинарном формате, который занимает меньше места, чем текстовый формат. </w:t>
      </w:r>
    </w:p>
    <w:p w14:paraId="055B400C" w14:textId="77777777" w:rsidR="004E26FF" w:rsidRDefault="00B551CB" w:rsidP="00B551CB">
      <w:r>
        <w:t>Работа с файлами</w:t>
      </w:r>
    </w:p>
    <w:p w14:paraId="18B4BAD1" w14:textId="77777777" w:rsidR="004E26FF" w:rsidRDefault="00B551CB" w:rsidP="00B551CB">
      <w:r>
        <w:t>Для работы с файлами в программировании используются специальные типы данных, называемые потоками. Поток</w:t>
      </w:r>
      <w:r>
        <w:rPr>
          <w:b/>
        </w:rPr>
        <w:t xml:space="preserve"> </w:t>
      </w:r>
      <w:proofErr w:type="spellStart"/>
      <w:r>
        <w:rPr>
          <w:b/>
        </w:rPr>
        <w:t>ifstream</w:t>
      </w:r>
      <w:proofErr w:type="spellEnd"/>
      <w:r>
        <w:t xml:space="preserve"> служит для работы с файлами в режиме чтения, а поток </w:t>
      </w:r>
      <w:proofErr w:type="spellStart"/>
      <w:r>
        <w:rPr>
          <w:b/>
        </w:rPr>
        <w:t>ofstream</w:t>
      </w:r>
      <w:proofErr w:type="spellEnd"/>
      <w:r>
        <w:t xml:space="preserve"> - в режиме записи. Если нужно работать с файлом как с потоком ввода-вывода, то используется поток </w:t>
      </w:r>
      <w:proofErr w:type="spellStart"/>
      <w:r>
        <w:rPr>
          <w:b/>
        </w:rPr>
        <w:t>fstream</w:t>
      </w:r>
      <w:proofErr w:type="spellEnd"/>
      <w:r>
        <w:rPr>
          <w:b/>
        </w:rPr>
        <w:t>.</w:t>
      </w:r>
      <w:r>
        <w:t xml:space="preserve"> </w:t>
      </w:r>
    </w:p>
    <w:p w14:paraId="686FAF14" w14:textId="77777777" w:rsidR="004E26FF" w:rsidRDefault="00B551CB" w:rsidP="00B551CB">
      <w:r>
        <w:t xml:space="preserve">Класс </w:t>
      </w:r>
      <w:proofErr w:type="spellStart"/>
      <w:r>
        <w:t>ifstream</w:t>
      </w:r>
      <w:proofErr w:type="spellEnd"/>
    </w:p>
    <w:p w14:paraId="1F9C733A" w14:textId="77777777" w:rsidR="004E26FF" w:rsidRDefault="00B551CB" w:rsidP="00B551CB">
      <w:r>
        <w:t>Для чтения файлов в C++ используются потоки данных (</w:t>
      </w:r>
      <w:proofErr w:type="spellStart"/>
      <w:r>
        <w:t>streams</w:t>
      </w:r>
      <w:proofErr w:type="spellEnd"/>
      <w:r>
        <w:t xml:space="preserve">). В данном случае, для работы с текстовыми файлами, используются объекты класса </w:t>
      </w:r>
      <w:proofErr w:type="spellStart"/>
      <w:r>
        <w:t>ifstream</w:t>
      </w:r>
      <w:proofErr w:type="spellEnd"/>
      <w:r>
        <w:t>.</w:t>
      </w:r>
    </w:p>
    <w:p w14:paraId="4FFD2D32" w14:textId="77777777" w:rsidR="004E26FF" w:rsidRDefault="00B551CB" w:rsidP="00B551CB">
      <w:r>
        <w:t>Примеры открытия файла для чтения:</w:t>
      </w:r>
    </w:p>
    <w:p w14:paraId="3EBBA8B0" w14:textId="77777777" w:rsidR="004E26FF" w:rsidRDefault="00B551CB" w:rsidP="00B551CB">
      <w:r>
        <w:t xml:space="preserve">1. Открытие файла с помощью метода </w:t>
      </w:r>
      <w:proofErr w:type="spellStart"/>
      <w:proofErr w:type="gramStart"/>
      <w:r>
        <w:t>open</w:t>
      </w:r>
      <w:proofErr w:type="spellEnd"/>
      <w:r>
        <w:t>(</w:t>
      </w:r>
      <w:proofErr w:type="gramEnd"/>
      <w:r>
        <w:t>):</w:t>
      </w:r>
    </w:p>
    <w:p w14:paraId="40433364" w14:textId="77777777" w:rsidR="004E26FF" w:rsidRDefault="004E26FF" w:rsidP="00B551CB"/>
    <w:tbl>
      <w:tblPr>
        <w:tblStyle w:val="Style59"/>
        <w:tblW w:w="1031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17"/>
      </w:tblGrid>
      <w:tr w:rsidR="004E26FF" w14:paraId="34A9D5A2" w14:textId="77777777">
        <w:tc>
          <w:tcPr>
            <w:tcW w:w="10317" w:type="dxa"/>
            <w:shd w:val="clear" w:color="auto" w:fill="auto"/>
            <w:tcMar>
              <w:top w:w="100" w:type="dxa"/>
              <w:left w:w="100" w:type="dxa"/>
              <w:bottom w:w="100" w:type="dxa"/>
              <w:right w:w="100" w:type="dxa"/>
            </w:tcMar>
          </w:tcPr>
          <w:p w14:paraId="6D1759CB" w14:textId="77777777" w:rsidR="004E26FF" w:rsidRDefault="00B551CB" w:rsidP="00B551CB">
            <w:r>
              <w:rPr>
                <w:color w:val="808080"/>
              </w:rPr>
              <w:t>#include</w:t>
            </w:r>
            <w:r>
              <w:t xml:space="preserve"> &lt;</w:t>
            </w:r>
            <w:proofErr w:type="spellStart"/>
            <w:r>
              <w:t>fstream</w:t>
            </w:r>
            <w:proofErr w:type="spellEnd"/>
            <w:r>
              <w:t>&gt;</w:t>
            </w:r>
          </w:p>
          <w:p w14:paraId="33DCB21D" w14:textId="77777777" w:rsidR="004E26FF" w:rsidRDefault="00B551CB" w:rsidP="00B551CB">
            <w:proofErr w:type="spellStart"/>
            <w:r>
              <w:rPr>
                <w:color w:val="0000FF"/>
              </w:rPr>
              <w:t>int</w:t>
            </w:r>
            <w:proofErr w:type="spellEnd"/>
            <w:r>
              <w:t xml:space="preserve"> </w:t>
            </w:r>
            <w:proofErr w:type="spellStart"/>
            <w:r>
              <w:t>main</w:t>
            </w:r>
            <w:proofErr w:type="spellEnd"/>
            <w:r>
              <w:t>() {</w:t>
            </w:r>
            <w:r>
              <w:br/>
              <w:t xml:space="preserve">    </w:t>
            </w:r>
            <w:proofErr w:type="spellStart"/>
            <w:r>
              <w:t>std</w:t>
            </w:r>
            <w:proofErr w:type="spellEnd"/>
            <w:r>
              <w:t>::</w:t>
            </w:r>
            <w:proofErr w:type="spellStart"/>
            <w:r>
              <w:rPr>
                <w:color w:val="2B91AF"/>
              </w:rPr>
              <w:t>ifstream</w:t>
            </w:r>
            <w:proofErr w:type="spellEnd"/>
            <w:r>
              <w:t xml:space="preserve"> </w:t>
            </w:r>
            <w:proofErr w:type="spellStart"/>
            <w:r>
              <w:t>file</w:t>
            </w:r>
            <w:proofErr w:type="spellEnd"/>
            <w:r>
              <w:t>;</w:t>
            </w:r>
            <w:r>
              <w:br/>
              <w:t xml:space="preserve">    </w:t>
            </w:r>
            <w:proofErr w:type="spellStart"/>
            <w:r>
              <w:t>file.open</w:t>
            </w:r>
            <w:proofErr w:type="spellEnd"/>
            <w:r>
              <w:t>(</w:t>
            </w:r>
            <w:r>
              <w:rPr>
                <w:color w:val="A31515"/>
              </w:rPr>
              <w:t>"C:/file.txt"</w:t>
            </w:r>
            <w:r>
              <w:t xml:space="preserve">); // Открытие файла с помощью метода </w:t>
            </w:r>
            <w:proofErr w:type="spellStart"/>
            <w:r>
              <w:t>open</w:t>
            </w:r>
            <w:proofErr w:type="spellEnd"/>
            <w:r>
              <w:t>()</w:t>
            </w:r>
            <w:r>
              <w:br/>
              <w:t xml:space="preserve">    </w:t>
            </w:r>
            <w:proofErr w:type="spellStart"/>
            <w:r>
              <w:rPr>
                <w:color w:val="0000FF"/>
              </w:rPr>
              <w:t>if</w:t>
            </w:r>
            <w:proofErr w:type="spellEnd"/>
            <w:r>
              <w:t xml:space="preserve"> (</w:t>
            </w:r>
            <w:proofErr w:type="spellStart"/>
            <w:r>
              <w:t>file.is_open</w:t>
            </w:r>
            <w:proofErr w:type="spellEnd"/>
            <w:r>
              <w:t>()) { // Проверка открытия файла</w:t>
            </w:r>
            <w:r>
              <w:br/>
              <w:t xml:space="preserve">        // Файл успешно открыт, можно читать из него данные</w:t>
            </w:r>
            <w:r>
              <w:br/>
              <w:t xml:space="preserve">    }</w:t>
            </w:r>
            <w:r>
              <w:br/>
              <w:t xml:space="preserve">    </w:t>
            </w:r>
            <w:proofErr w:type="spellStart"/>
            <w:r>
              <w:rPr>
                <w:color w:val="0000FF"/>
              </w:rPr>
              <w:t>else</w:t>
            </w:r>
            <w:proofErr w:type="spellEnd"/>
            <w:r>
              <w:t xml:space="preserve"> {</w:t>
            </w:r>
            <w:r>
              <w:br/>
              <w:t xml:space="preserve">        // Произошла ошибка при открытии файла</w:t>
            </w:r>
            <w:r>
              <w:br/>
              <w:t xml:space="preserve">        </w:t>
            </w:r>
            <w:proofErr w:type="spellStart"/>
            <w:r>
              <w:rPr>
                <w:color w:val="0000FF"/>
              </w:rPr>
              <w:t>return</w:t>
            </w:r>
            <w:proofErr w:type="spellEnd"/>
            <w:r>
              <w:t xml:space="preserve"> -1;</w:t>
            </w:r>
            <w:r>
              <w:br/>
              <w:t xml:space="preserve">    }</w:t>
            </w:r>
            <w:r>
              <w:br/>
            </w:r>
            <w:r>
              <w:br/>
              <w:t xml:space="preserve">    </w:t>
            </w:r>
            <w:proofErr w:type="spellStart"/>
            <w:r>
              <w:t>file.close</w:t>
            </w:r>
            <w:proofErr w:type="spellEnd"/>
            <w:r>
              <w:t>(); // Закрытие файла</w:t>
            </w:r>
            <w:r>
              <w:br/>
              <w:t xml:space="preserve">    </w:t>
            </w:r>
            <w:proofErr w:type="spellStart"/>
            <w:r>
              <w:rPr>
                <w:color w:val="0000FF"/>
              </w:rPr>
              <w:t>return</w:t>
            </w:r>
            <w:proofErr w:type="spellEnd"/>
            <w:r>
              <w:t xml:space="preserve"> 0;</w:t>
            </w:r>
            <w:r>
              <w:br/>
              <w:t>}</w:t>
            </w:r>
          </w:p>
        </w:tc>
      </w:tr>
    </w:tbl>
    <w:p w14:paraId="72756C2F" w14:textId="77777777" w:rsidR="004E26FF" w:rsidRDefault="00B551CB" w:rsidP="00B551CB">
      <w:r>
        <w:t>2. Открытие файла с помощью конструктора:</w:t>
      </w:r>
    </w:p>
    <w:tbl>
      <w:tblPr>
        <w:tblStyle w:val="Style60"/>
        <w:tblW w:w="102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63"/>
      </w:tblGrid>
      <w:tr w:rsidR="004E26FF" w14:paraId="0BF5574E" w14:textId="77777777">
        <w:trPr>
          <w:trHeight w:val="3528"/>
        </w:trPr>
        <w:tc>
          <w:tcPr>
            <w:tcW w:w="10263" w:type="dxa"/>
            <w:shd w:val="clear" w:color="auto" w:fill="auto"/>
            <w:tcMar>
              <w:top w:w="100" w:type="dxa"/>
              <w:left w:w="100" w:type="dxa"/>
              <w:bottom w:w="100" w:type="dxa"/>
              <w:right w:w="100" w:type="dxa"/>
            </w:tcMar>
          </w:tcPr>
          <w:p w14:paraId="1DC43A17" w14:textId="77777777" w:rsidR="004E26FF" w:rsidRDefault="00B551CB" w:rsidP="00B551CB">
            <w:r>
              <w:rPr>
                <w:color w:val="808080"/>
              </w:rPr>
              <w:t>#include</w:t>
            </w:r>
            <w:r>
              <w:t xml:space="preserve"> </w:t>
            </w:r>
            <w:r>
              <w:rPr>
                <w:color w:val="A31515"/>
              </w:rPr>
              <w:t>&lt;</w:t>
            </w:r>
            <w:proofErr w:type="spellStart"/>
            <w:r>
              <w:rPr>
                <w:color w:val="A31515"/>
              </w:rPr>
              <w:t>fstream</w:t>
            </w:r>
            <w:proofErr w:type="spellEnd"/>
            <w:r>
              <w:rPr>
                <w:color w:val="A31515"/>
              </w:rPr>
              <w:t>&gt;</w:t>
            </w:r>
            <w:r>
              <w:rPr>
                <w:color w:val="A31515"/>
              </w:rPr>
              <w:br/>
            </w:r>
            <w:proofErr w:type="spellStart"/>
            <w:r>
              <w:rPr>
                <w:color w:val="0000FF"/>
              </w:rPr>
              <w:t>using</w:t>
            </w:r>
            <w:proofErr w:type="spellEnd"/>
            <w:r>
              <w:t xml:space="preserve"> </w:t>
            </w:r>
            <w:proofErr w:type="spellStart"/>
            <w:r>
              <w:rPr>
                <w:color w:val="0000FF"/>
              </w:rPr>
              <w:t>namespace</w:t>
            </w:r>
            <w:proofErr w:type="spellEnd"/>
            <w:r>
              <w:t xml:space="preserve"> </w:t>
            </w:r>
            <w:proofErr w:type="spellStart"/>
            <w:r>
              <w:t>std</w:t>
            </w:r>
            <w:proofErr w:type="spellEnd"/>
            <w:r>
              <w:t>;</w:t>
            </w:r>
            <w:r>
              <w:br/>
              <w:t xml:space="preserve"> </w:t>
            </w:r>
            <w:r>
              <w:br/>
            </w:r>
            <w:proofErr w:type="spellStart"/>
            <w:r>
              <w:rPr>
                <w:color w:val="0000FF"/>
              </w:rPr>
              <w:t>int</w:t>
            </w:r>
            <w:proofErr w:type="spellEnd"/>
            <w:r>
              <w:t xml:space="preserve"> </w:t>
            </w:r>
            <w:proofErr w:type="spellStart"/>
            <w:r>
              <w:t>main</w:t>
            </w:r>
            <w:proofErr w:type="spellEnd"/>
            <w:r>
              <w:t>()</w:t>
            </w:r>
            <w:r>
              <w:br/>
              <w:t>{</w:t>
            </w:r>
            <w:r>
              <w:br/>
            </w:r>
            <w:r>
              <w:tab/>
            </w:r>
            <w:proofErr w:type="spellStart"/>
            <w:r>
              <w:rPr>
                <w:color w:val="2B91AF"/>
              </w:rPr>
              <w:t>ifstream</w:t>
            </w:r>
            <w:proofErr w:type="spellEnd"/>
            <w:r>
              <w:t xml:space="preserve"> </w:t>
            </w:r>
            <w:proofErr w:type="spellStart"/>
            <w:r>
              <w:t>file</w:t>
            </w:r>
            <w:proofErr w:type="spellEnd"/>
            <w:r>
              <w:t>(</w:t>
            </w:r>
            <w:r>
              <w:rPr>
                <w:color w:val="A31515"/>
              </w:rPr>
              <w:t>"C:/file.txt"</w:t>
            </w:r>
            <w:r>
              <w:t>);  // Открытие файла с помощью конструктора</w:t>
            </w:r>
            <w:r>
              <w:br/>
            </w:r>
            <w:r>
              <w:tab/>
            </w:r>
            <w:proofErr w:type="spellStart"/>
            <w:r>
              <w:rPr>
                <w:color w:val="0000FF"/>
              </w:rPr>
              <w:t>if</w:t>
            </w:r>
            <w:proofErr w:type="spellEnd"/>
            <w:r>
              <w:t xml:space="preserve"> (</w:t>
            </w:r>
            <w:r>
              <w:rPr>
                <w:color w:val="008080"/>
              </w:rPr>
              <w:t>!</w:t>
            </w:r>
            <w:proofErr w:type="spellStart"/>
            <w:r>
              <w:t>file</w:t>
            </w:r>
            <w:proofErr w:type="spellEnd"/>
            <w:r>
              <w:t>) { // Проверка открытия файла</w:t>
            </w:r>
            <w:r>
              <w:br/>
            </w:r>
            <w:r>
              <w:tab/>
            </w:r>
            <w:r>
              <w:tab/>
              <w:t>// Произошла ошибка при открытии файла</w:t>
            </w:r>
            <w:r>
              <w:br/>
            </w:r>
            <w:r>
              <w:tab/>
            </w:r>
            <w:r>
              <w:tab/>
            </w:r>
            <w:proofErr w:type="spellStart"/>
            <w:r>
              <w:rPr>
                <w:color w:val="0000FF"/>
              </w:rPr>
              <w:t>return</w:t>
            </w:r>
            <w:proofErr w:type="spellEnd"/>
            <w:r>
              <w:t xml:space="preserve"> -1;</w:t>
            </w:r>
            <w:r>
              <w:br/>
            </w:r>
            <w:r>
              <w:tab/>
              <w:t>}</w:t>
            </w:r>
            <w:r>
              <w:br/>
            </w:r>
            <w:r>
              <w:tab/>
            </w:r>
            <w:proofErr w:type="spellStart"/>
            <w:r>
              <w:rPr>
                <w:color w:val="0000FF"/>
              </w:rPr>
              <w:t>else</w:t>
            </w:r>
            <w:proofErr w:type="spellEnd"/>
            <w:r>
              <w:t xml:space="preserve"> {</w:t>
            </w:r>
            <w:r>
              <w:br/>
            </w:r>
            <w:r>
              <w:tab/>
            </w:r>
            <w:r>
              <w:tab/>
              <w:t>// Файл успешно открыт, можно читать из него данные</w:t>
            </w:r>
            <w:r>
              <w:br/>
            </w:r>
            <w:r>
              <w:tab/>
            </w:r>
            <w:r>
              <w:tab/>
            </w:r>
            <w:proofErr w:type="spellStart"/>
            <w:r>
              <w:rPr>
                <w:color w:val="0000FF"/>
              </w:rPr>
              <w:t>return</w:t>
            </w:r>
            <w:proofErr w:type="spellEnd"/>
            <w:r>
              <w:t xml:space="preserve"> 1;</w:t>
            </w:r>
            <w:r>
              <w:br/>
            </w:r>
            <w:r>
              <w:tab/>
              <w:t>}</w:t>
            </w:r>
            <w:r>
              <w:br/>
            </w:r>
            <w:r>
              <w:tab/>
            </w:r>
            <w:proofErr w:type="spellStart"/>
            <w:r>
              <w:t>file.close</w:t>
            </w:r>
            <w:proofErr w:type="spellEnd"/>
            <w:r>
              <w:t>(); // Закрытие файла</w:t>
            </w:r>
            <w:r>
              <w:br/>
            </w:r>
            <w:r>
              <w:br/>
            </w:r>
            <w:r>
              <w:tab/>
            </w:r>
            <w:proofErr w:type="spellStart"/>
            <w:r>
              <w:rPr>
                <w:color w:val="0000FF"/>
              </w:rPr>
              <w:t>return</w:t>
            </w:r>
            <w:proofErr w:type="spellEnd"/>
            <w:r>
              <w:t xml:space="preserve"> 0;</w:t>
            </w:r>
            <w:r>
              <w:br/>
              <w:t>}</w:t>
            </w:r>
          </w:p>
        </w:tc>
      </w:tr>
    </w:tbl>
    <w:p w14:paraId="5E2301BB" w14:textId="77777777" w:rsidR="004E26FF" w:rsidRDefault="00B551CB" w:rsidP="00B551CB">
      <w:r>
        <w:t xml:space="preserve">Как показано в примере выше, для проверки успешности открытия файла, можно использовать метод </w:t>
      </w:r>
      <w:proofErr w:type="spellStart"/>
      <w:r>
        <w:t>is_</w:t>
      </w:r>
      <w:proofErr w:type="gramStart"/>
      <w:r>
        <w:t>open</w:t>
      </w:r>
      <w:proofErr w:type="spellEnd"/>
      <w:r>
        <w:t>(</w:t>
      </w:r>
      <w:proofErr w:type="gramEnd"/>
      <w:r>
        <w:t xml:space="preserve">). Этот метод возвращает </w:t>
      </w:r>
      <w:proofErr w:type="spellStart"/>
      <w:r>
        <w:t>true</w:t>
      </w:r>
      <w:proofErr w:type="spellEnd"/>
      <w:r>
        <w:t xml:space="preserve">, если файл успешно открыт, и </w:t>
      </w:r>
      <w:proofErr w:type="spellStart"/>
      <w:r>
        <w:t>false</w:t>
      </w:r>
      <w:proofErr w:type="spellEnd"/>
      <w:r>
        <w:t xml:space="preserve"> в противном случае. Также можно использовать логическое </w:t>
      </w:r>
      <w:r>
        <w:lastRenderedPageBreak/>
        <w:t xml:space="preserve">выражение с оператором "!", чтобы проверить, не равна ли переменная файла нулю. Также после работы с файлом его нужно закрыть методом </w:t>
      </w:r>
      <w:proofErr w:type="spellStart"/>
      <w:proofErr w:type="gramStart"/>
      <w:r>
        <w:t>close</w:t>
      </w:r>
      <w:proofErr w:type="spellEnd"/>
      <w:r>
        <w:t>(</w:t>
      </w:r>
      <w:proofErr w:type="gramEnd"/>
      <w:r>
        <w:t>).</w:t>
      </w:r>
    </w:p>
    <w:p w14:paraId="00065E32" w14:textId="77777777" w:rsidR="004E26FF" w:rsidRDefault="00B551CB" w:rsidP="00B551CB">
      <w:r>
        <w:t>Чтение из файла</w:t>
      </w:r>
    </w:p>
    <w:p w14:paraId="0F584FED" w14:textId="77777777" w:rsidR="004E26FF" w:rsidRDefault="00B551CB" w:rsidP="00B551CB">
      <w:r>
        <w:t>Существует несколько методов чтения данных из файла:</w:t>
      </w:r>
    </w:p>
    <w:p w14:paraId="49FEED92" w14:textId="77777777" w:rsidR="004E26FF" w:rsidRDefault="00B551CB" w:rsidP="00B551CB">
      <w:r>
        <w:t xml:space="preserve">1. Метод </w:t>
      </w:r>
      <w:proofErr w:type="spellStart"/>
      <w:proofErr w:type="gramStart"/>
      <w:r>
        <w:t>getline</w:t>
      </w:r>
      <w:proofErr w:type="spellEnd"/>
      <w:r>
        <w:t>(</w:t>
      </w:r>
      <w:proofErr w:type="gramEnd"/>
      <w:r>
        <w:t>) - позволяет считать строку из файла до символа новой строки или до конца файла. Пример:</w:t>
      </w:r>
    </w:p>
    <w:tbl>
      <w:tblPr>
        <w:tblStyle w:val="Style61"/>
        <w:tblW w:w="1018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83"/>
      </w:tblGrid>
      <w:tr w:rsidR="004E26FF" w:rsidRPr="0069169C" w14:paraId="64571AF3" w14:textId="77777777">
        <w:tc>
          <w:tcPr>
            <w:tcW w:w="10183" w:type="dxa"/>
            <w:shd w:val="clear" w:color="auto" w:fill="auto"/>
            <w:tcMar>
              <w:top w:w="100" w:type="dxa"/>
              <w:left w:w="100" w:type="dxa"/>
              <w:bottom w:w="100" w:type="dxa"/>
              <w:right w:w="100" w:type="dxa"/>
            </w:tcMar>
          </w:tcPr>
          <w:p w14:paraId="53ECE38E" w14:textId="77777777" w:rsidR="004E26FF" w:rsidRPr="00B551CB" w:rsidRDefault="00B551CB" w:rsidP="00B551CB">
            <w:pPr>
              <w:rPr>
                <w:lang w:val="en-US"/>
              </w:rPr>
            </w:pPr>
            <w:r w:rsidRPr="00B551CB">
              <w:rPr>
                <w:color w:val="808080"/>
                <w:lang w:val="en-US"/>
              </w:rPr>
              <w:t>#include</w:t>
            </w:r>
            <w:r w:rsidRPr="00B551CB">
              <w:rPr>
                <w:lang w:val="en-US"/>
              </w:rPr>
              <w:t xml:space="preserve"> &lt;</w:t>
            </w:r>
            <w:proofErr w:type="spellStart"/>
            <w:r w:rsidRPr="00B551CB">
              <w:rPr>
                <w:lang w:val="en-US"/>
              </w:rPr>
              <w:t>fstream</w:t>
            </w:r>
            <w:proofErr w:type="spellEnd"/>
            <w:r w:rsidRPr="00B551CB">
              <w:rPr>
                <w:lang w:val="en-US"/>
              </w:rPr>
              <w:t>&gt;</w:t>
            </w:r>
          </w:p>
          <w:p w14:paraId="41E2AD55"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&lt;string&gt;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 </w:t>
            </w:r>
          </w:p>
          <w:p w14:paraId="30205B30" w14:textId="77777777" w:rsidR="004E26FF" w:rsidRPr="00B551CB" w:rsidRDefault="00B551CB" w:rsidP="00B551CB">
            <w:pPr>
              <w:rPr>
                <w:lang w:val="en-US"/>
              </w:rPr>
            </w:pPr>
            <w:r w:rsidRPr="00B551CB">
              <w:rPr>
                <w:color w:val="0000FF"/>
                <w:lang w:val="en-US"/>
              </w:rPr>
              <w:t>int</w:t>
            </w:r>
            <w:r w:rsidRPr="00B551CB">
              <w:rPr>
                <w:lang w:val="en-US"/>
              </w:rPr>
              <w:t xml:space="preserve"> main() {</w:t>
            </w:r>
            <w:r w:rsidRPr="00B551CB">
              <w:rPr>
                <w:lang w:val="en-US"/>
              </w:rPr>
              <w:br/>
              <w:t xml:space="preserve">    </w:t>
            </w:r>
            <w:proofErr w:type="spellStart"/>
            <w:r w:rsidRPr="00B551CB">
              <w:rPr>
                <w:lang w:val="en-US"/>
              </w:rPr>
              <w:t>setlocale</w:t>
            </w:r>
            <w:proofErr w:type="spellEnd"/>
            <w:r w:rsidRPr="00B551CB">
              <w:rPr>
                <w:lang w:val="en-US"/>
              </w:rPr>
              <w:t>(</w:t>
            </w:r>
            <w:r w:rsidRPr="00B551CB">
              <w:rPr>
                <w:color w:val="6F008A"/>
                <w:lang w:val="en-US"/>
              </w:rPr>
              <w:t>LC_ALL</w:t>
            </w:r>
            <w:r w:rsidRPr="00B551CB">
              <w:rPr>
                <w:lang w:val="en-US"/>
              </w:rPr>
              <w:t xml:space="preserve">, </w:t>
            </w:r>
            <w:r w:rsidRPr="00B551CB">
              <w:rPr>
                <w:color w:val="A31515"/>
                <w:lang w:val="en-US"/>
              </w:rPr>
              <w:t>"</w:t>
            </w:r>
            <w:proofErr w:type="spellStart"/>
            <w:r w:rsidRPr="00B551CB">
              <w:rPr>
                <w:color w:val="A31515"/>
                <w:lang w:val="en-US"/>
              </w:rPr>
              <w:t>rus</w:t>
            </w:r>
            <w:proofErr w:type="spellEnd"/>
            <w:r w:rsidRPr="00B551CB">
              <w:rPr>
                <w:color w:val="A31515"/>
                <w:lang w:val="en-US"/>
              </w:rPr>
              <w:t>"</w:t>
            </w:r>
            <w:r w:rsidRPr="00B551CB">
              <w:rPr>
                <w:lang w:val="en-US"/>
              </w:rPr>
              <w:t>);</w:t>
            </w:r>
            <w:r w:rsidRPr="00B551CB">
              <w:rPr>
                <w:lang w:val="en-US"/>
              </w:rPr>
              <w:br/>
              <w:t xml:space="preserve">    </w:t>
            </w:r>
            <w:proofErr w:type="spellStart"/>
            <w:r w:rsidRPr="00B551CB">
              <w:rPr>
                <w:color w:val="2B91AF"/>
                <w:lang w:val="en-US"/>
              </w:rPr>
              <w:t>ifstream</w:t>
            </w:r>
            <w:proofErr w:type="spellEnd"/>
            <w:r w:rsidRPr="00B551CB">
              <w:rPr>
                <w:lang w:val="en-US"/>
              </w:rPr>
              <w:t xml:space="preserve"> file(</w:t>
            </w:r>
            <w:r w:rsidRPr="00B551CB">
              <w:rPr>
                <w:color w:val="A31515"/>
                <w:lang w:val="en-US"/>
              </w:rPr>
              <w:t>"C:/file.txt"</w:t>
            </w:r>
            <w:r w:rsidRPr="00B551CB">
              <w:rPr>
                <w:lang w:val="en-US"/>
              </w:rPr>
              <w:t>);</w:t>
            </w:r>
            <w:r w:rsidRPr="00B551CB">
              <w:rPr>
                <w:lang w:val="en-US"/>
              </w:rPr>
              <w:br/>
              <w:t xml:space="preserve">    </w:t>
            </w:r>
            <w:r w:rsidRPr="00B551CB">
              <w:rPr>
                <w:color w:val="0000FF"/>
                <w:lang w:val="en-US"/>
              </w:rPr>
              <w:t>if</w:t>
            </w:r>
            <w:r w:rsidRPr="00B551CB">
              <w:rPr>
                <w:lang w:val="en-US"/>
              </w:rPr>
              <w:t xml:space="preserve"> (!</w:t>
            </w:r>
            <w:proofErr w:type="spellStart"/>
            <w:r w:rsidRPr="00B551CB">
              <w:rPr>
                <w:lang w:val="en-US"/>
              </w:rPr>
              <w:t>file.is_open</w:t>
            </w:r>
            <w:proofErr w:type="spellEnd"/>
            <w:r w:rsidRPr="00B551CB">
              <w:rPr>
                <w:lang w:val="en-US"/>
              </w:rPr>
              <w:t>()) {</w:t>
            </w:r>
            <w:r w:rsidRPr="00B551CB">
              <w:rPr>
                <w:lang w:val="en-US"/>
              </w:rPr>
              <w:br/>
              <w:t xml:space="preserve">        </w:t>
            </w:r>
            <w:proofErr w:type="spellStart"/>
            <w:r w:rsidRPr="00B551CB">
              <w:rPr>
                <w:lang w:val="en-US"/>
              </w:rPr>
              <w:t>cerr</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Файл</w:t>
            </w:r>
            <w:r w:rsidRPr="00B551CB">
              <w:rPr>
                <w:color w:val="A31515"/>
                <w:lang w:val="en-US"/>
              </w:rPr>
              <w:t xml:space="preserve"> </w:t>
            </w:r>
            <w:r>
              <w:rPr>
                <w:color w:val="A31515"/>
              </w:rPr>
              <w:t>не</w:t>
            </w:r>
            <w:r w:rsidRPr="00B551CB">
              <w:rPr>
                <w:color w:val="A31515"/>
                <w:lang w:val="en-US"/>
              </w:rPr>
              <w:t xml:space="preserve"> </w:t>
            </w:r>
            <w:r>
              <w:rPr>
                <w:color w:val="A31515"/>
              </w:rPr>
              <w:t>может</w:t>
            </w:r>
            <w:r w:rsidRPr="00B551CB">
              <w:rPr>
                <w:color w:val="A31515"/>
                <w:lang w:val="en-US"/>
              </w:rPr>
              <w:t xml:space="preserve"> </w:t>
            </w:r>
            <w:r>
              <w:rPr>
                <w:color w:val="A31515"/>
              </w:rPr>
              <w:t>быть</w:t>
            </w:r>
            <w:r w:rsidRPr="00B551CB">
              <w:rPr>
                <w:color w:val="A31515"/>
                <w:lang w:val="en-US"/>
              </w:rPr>
              <w:t xml:space="preserve"> </w:t>
            </w:r>
            <w:r>
              <w:rPr>
                <w:color w:val="A31515"/>
              </w:rPr>
              <w:t>открыт</w:t>
            </w:r>
            <w:r w:rsidRPr="00B551CB">
              <w:rPr>
                <w:color w:val="A31515"/>
                <w:lang w:val="en-US"/>
              </w:rPr>
              <w:t>!"</w:t>
            </w:r>
            <w:r w:rsidRPr="00B551CB">
              <w:rPr>
                <w:lang w:val="en-US"/>
              </w:rPr>
              <w:t>;</w:t>
            </w:r>
            <w:r w:rsidRPr="00B551CB">
              <w:rPr>
                <w:lang w:val="en-US"/>
              </w:rPr>
              <w:br/>
              <w:t xml:space="preserve">        </w:t>
            </w:r>
            <w:r w:rsidRPr="00B551CB">
              <w:rPr>
                <w:color w:val="0000FF"/>
                <w:lang w:val="en-US"/>
              </w:rPr>
              <w:t>return</w:t>
            </w:r>
            <w:r w:rsidRPr="00B551CB">
              <w:rPr>
                <w:lang w:val="en-US"/>
              </w:rPr>
              <w:t xml:space="preserve"> 1;</w:t>
            </w:r>
            <w:r w:rsidRPr="00B551CB">
              <w:rPr>
                <w:lang w:val="en-US"/>
              </w:rPr>
              <w:br/>
              <w:t xml:space="preserve">    }</w:t>
            </w:r>
            <w:r w:rsidRPr="00B551CB">
              <w:rPr>
                <w:lang w:val="en-US"/>
              </w:rPr>
              <w:br/>
            </w:r>
            <w:r w:rsidRPr="00B551CB">
              <w:rPr>
                <w:lang w:val="en-US"/>
              </w:rPr>
              <w:br/>
              <w:t xml:space="preserve">    </w:t>
            </w:r>
            <w:r w:rsidRPr="00B551CB">
              <w:rPr>
                <w:color w:val="2B91AF"/>
                <w:lang w:val="en-US"/>
              </w:rPr>
              <w:t>string</w:t>
            </w:r>
            <w:r w:rsidRPr="00B551CB">
              <w:rPr>
                <w:lang w:val="en-US"/>
              </w:rPr>
              <w:t xml:space="preserve"> line;</w:t>
            </w:r>
            <w:r w:rsidRPr="00B551CB">
              <w:rPr>
                <w:lang w:val="en-US"/>
              </w:rPr>
              <w:br/>
              <w:t xml:space="preserve">    </w:t>
            </w:r>
            <w:r w:rsidRPr="00B551CB">
              <w:rPr>
                <w:color w:val="0000FF"/>
                <w:lang w:val="en-US"/>
              </w:rPr>
              <w:t>while</w:t>
            </w:r>
            <w:r w:rsidRPr="00B551CB">
              <w:rPr>
                <w:lang w:val="en-US"/>
              </w:rPr>
              <w:t xml:space="preserve"> (</w:t>
            </w:r>
            <w:proofErr w:type="spellStart"/>
            <w:r w:rsidRPr="00B551CB">
              <w:rPr>
                <w:lang w:val="en-US"/>
              </w:rPr>
              <w:t>getline</w:t>
            </w:r>
            <w:proofErr w:type="spellEnd"/>
            <w:r w:rsidRPr="00B551CB">
              <w:rPr>
                <w:lang w:val="en-US"/>
              </w:rPr>
              <w:t>(file, line))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line;</w:t>
            </w:r>
            <w:r w:rsidRPr="00B551CB">
              <w:rPr>
                <w:lang w:val="en-US"/>
              </w:rPr>
              <w:br/>
              <w:t xml:space="preserve">    }</w:t>
            </w:r>
            <w:r w:rsidRPr="00B551CB">
              <w:rPr>
                <w:lang w:val="en-US"/>
              </w:rPr>
              <w:br/>
            </w:r>
            <w:r w:rsidRPr="00B551CB">
              <w:rPr>
                <w:lang w:val="en-US"/>
              </w:rPr>
              <w:br/>
              <w:t xml:space="preserve">    </w:t>
            </w:r>
            <w:proofErr w:type="spellStart"/>
            <w:r w:rsidRPr="00B551CB">
              <w:rPr>
                <w:lang w:val="en-US"/>
              </w:rPr>
              <w:t>file.close</w:t>
            </w:r>
            <w:proofErr w:type="spellEnd"/>
            <w:r w:rsidRPr="00B551CB">
              <w:rPr>
                <w:lang w:val="en-US"/>
              </w:rPr>
              <w:t>();</w:t>
            </w:r>
            <w:r w:rsidRPr="00B551CB">
              <w:rPr>
                <w:lang w:val="en-US"/>
              </w:rPr>
              <w:br/>
            </w:r>
            <w:r w:rsidRPr="00B551CB">
              <w:rPr>
                <w:lang w:val="en-US"/>
              </w:rPr>
              <w:br/>
              <w:t xml:space="preserve">    </w:t>
            </w:r>
            <w:r w:rsidRPr="00B551CB">
              <w:rPr>
                <w:color w:val="0000FF"/>
                <w:lang w:val="en-US"/>
              </w:rPr>
              <w:t>return</w:t>
            </w:r>
            <w:r w:rsidRPr="00B551CB">
              <w:rPr>
                <w:lang w:val="en-US"/>
              </w:rPr>
              <w:t xml:space="preserve"> 0;</w:t>
            </w:r>
            <w:r w:rsidRPr="00B551CB">
              <w:rPr>
                <w:lang w:val="en-US"/>
              </w:rPr>
              <w:br/>
              <w:t>}</w:t>
            </w:r>
          </w:p>
        </w:tc>
      </w:tr>
    </w:tbl>
    <w:p w14:paraId="7CB1C64C" w14:textId="77777777" w:rsidR="004E26FF" w:rsidRDefault="00B551CB" w:rsidP="00B551CB">
      <w:r>
        <w:t xml:space="preserve">2. </w:t>
      </w:r>
      <w:proofErr w:type="gramStart"/>
      <w:r>
        <w:t>Оператор &gt;</w:t>
      </w:r>
      <w:proofErr w:type="gramEnd"/>
      <w:r>
        <w:t>&gt; - позволяет считывать данные из файла по одному слову или числу. Пример:</w:t>
      </w:r>
    </w:p>
    <w:tbl>
      <w:tblPr>
        <w:tblStyle w:val="Style62"/>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3"/>
      </w:tblGrid>
      <w:tr w:rsidR="004E26FF" w:rsidRPr="0069169C" w14:paraId="6710A5B9" w14:textId="77777777">
        <w:tc>
          <w:tcPr>
            <w:tcW w:w="10143" w:type="dxa"/>
            <w:shd w:val="clear" w:color="auto" w:fill="auto"/>
            <w:tcMar>
              <w:top w:w="100" w:type="dxa"/>
              <w:left w:w="100" w:type="dxa"/>
              <w:bottom w:w="100" w:type="dxa"/>
              <w:right w:w="100" w:type="dxa"/>
            </w:tcMar>
          </w:tcPr>
          <w:p w14:paraId="4B1152A3" w14:textId="77777777" w:rsidR="004E26FF" w:rsidRPr="00B551CB" w:rsidRDefault="00B551CB" w:rsidP="00B551CB">
            <w:pPr>
              <w:rPr>
                <w:lang w:val="en-US"/>
              </w:rPr>
            </w:pPr>
            <w:r w:rsidRPr="00B551CB">
              <w:rPr>
                <w:color w:val="808080"/>
                <w:lang w:val="en-US"/>
              </w:rPr>
              <w:t>#include</w:t>
            </w:r>
            <w:r w:rsidRPr="00B551CB">
              <w:rPr>
                <w:lang w:val="en-US"/>
              </w:rPr>
              <w:t xml:space="preserve"> &lt;</w:t>
            </w:r>
            <w:proofErr w:type="spellStart"/>
            <w:r w:rsidRPr="00B551CB">
              <w:rPr>
                <w:lang w:val="en-US"/>
              </w:rPr>
              <w:t>fstream</w:t>
            </w:r>
            <w:proofErr w:type="spellEnd"/>
            <w:r w:rsidRPr="00B551CB">
              <w:rPr>
                <w:lang w:val="en-US"/>
              </w:rPr>
              <w:t>&gt;</w:t>
            </w:r>
            <w:r w:rsidRPr="00B551CB">
              <w:rPr>
                <w:lang w:val="en-US"/>
              </w:rPr>
              <w:br/>
            </w:r>
            <w:r w:rsidRPr="00B551CB">
              <w:rPr>
                <w:color w:val="808080"/>
                <w:lang w:val="en-US"/>
              </w:rPr>
              <w:t>#include</w:t>
            </w:r>
            <w:r w:rsidRPr="00B551CB">
              <w:rPr>
                <w:lang w:val="en-US"/>
              </w:rPr>
              <w:t xml:space="preserve"> &lt;iostream&gt;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 </w:t>
            </w:r>
          </w:p>
          <w:p w14:paraId="729C08F5" w14:textId="77777777" w:rsidR="004E26FF" w:rsidRPr="00B551CB" w:rsidRDefault="00B551CB" w:rsidP="00B551CB">
            <w:pPr>
              <w:rPr>
                <w:highlight w:val="white"/>
                <w:lang w:val="en-US"/>
              </w:rPr>
            </w:pPr>
            <w:r w:rsidRPr="00B551CB">
              <w:rPr>
                <w:color w:val="0000FF"/>
                <w:lang w:val="en-US"/>
              </w:rPr>
              <w:t>int</w:t>
            </w:r>
            <w:r w:rsidRPr="00B551CB">
              <w:rPr>
                <w:lang w:val="en-US"/>
              </w:rPr>
              <w:t xml:space="preserve"> main() {</w:t>
            </w:r>
            <w:r w:rsidRPr="00B551CB">
              <w:rPr>
                <w:lang w:val="en-US"/>
              </w:rPr>
              <w:br/>
              <w:t xml:space="preserve">    </w:t>
            </w:r>
            <w:proofErr w:type="spellStart"/>
            <w:r w:rsidRPr="00B551CB">
              <w:rPr>
                <w:lang w:val="en-US"/>
              </w:rPr>
              <w:t>setlocale</w:t>
            </w:r>
            <w:proofErr w:type="spellEnd"/>
            <w:r w:rsidRPr="00B551CB">
              <w:rPr>
                <w:lang w:val="en-US"/>
              </w:rPr>
              <w:t>(</w:t>
            </w:r>
            <w:r w:rsidRPr="00B551CB">
              <w:rPr>
                <w:color w:val="6F008A"/>
                <w:lang w:val="en-US"/>
              </w:rPr>
              <w:t>LC_ALL</w:t>
            </w:r>
            <w:r w:rsidRPr="00B551CB">
              <w:rPr>
                <w:lang w:val="en-US"/>
              </w:rPr>
              <w:t xml:space="preserve">, </w:t>
            </w:r>
            <w:r w:rsidRPr="00B551CB">
              <w:rPr>
                <w:color w:val="A31515"/>
                <w:lang w:val="en-US"/>
              </w:rPr>
              <w:t>"</w:t>
            </w:r>
            <w:proofErr w:type="spellStart"/>
            <w:r w:rsidRPr="00B551CB">
              <w:rPr>
                <w:color w:val="A31515"/>
                <w:lang w:val="en-US"/>
              </w:rPr>
              <w:t>rus</w:t>
            </w:r>
            <w:proofErr w:type="spellEnd"/>
            <w:r w:rsidRPr="00B551CB">
              <w:rPr>
                <w:color w:val="A31515"/>
                <w:lang w:val="en-US"/>
              </w:rPr>
              <w:t>"</w:t>
            </w:r>
            <w:r w:rsidRPr="00B551CB">
              <w:rPr>
                <w:lang w:val="en-US"/>
              </w:rPr>
              <w:t>);</w:t>
            </w:r>
            <w:r w:rsidRPr="00B551CB">
              <w:rPr>
                <w:lang w:val="en-US"/>
              </w:rPr>
              <w:br/>
              <w:t xml:space="preserve">    </w:t>
            </w:r>
            <w:proofErr w:type="spellStart"/>
            <w:r w:rsidRPr="00B551CB">
              <w:rPr>
                <w:color w:val="2B91AF"/>
                <w:lang w:val="en-US"/>
              </w:rPr>
              <w:t>ifstream</w:t>
            </w:r>
            <w:proofErr w:type="spellEnd"/>
            <w:r w:rsidRPr="00B551CB">
              <w:rPr>
                <w:lang w:val="en-US"/>
              </w:rPr>
              <w:t xml:space="preserve"> file(</w:t>
            </w:r>
            <w:r w:rsidRPr="00B551CB">
              <w:rPr>
                <w:color w:val="A31515"/>
                <w:lang w:val="en-US"/>
              </w:rPr>
              <w:t>"C:/file.txt"</w:t>
            </w:r>
            <w:r w:rsidRPr="00B551CB">
              <w:rPr>
                <w:lang w:val="en-US"/>
              </w:rPr>
              <w:t>);</w:t>
            </w:r>
            <w:r w:rsidRPr="00B551CB">
              <w:rPr>
                <w:lang w:val="en-US"/>
              </w:rPr>
              <w:br/>
              <w:t xml:space="preserve">    </w:t>
            </w:r>
            <w:r w:rsidRPr="00B551CB">
              <w:rPr>
                <w:color w:val="0000FF"/>
                <w:lang w:val="en-US"/>
              </w:rPr>
              <w:t>if</w:t>
            </w:r>
            <w:r w:rsidRPr="00B551CB">
              <w:rPr>
                <w:lang w:val="en-US"/>
              </w:rPr>
              <w:t xml:space="preserve"> (!</w:t>
            </w:r>
            <w:proofErr w:type="spellStart"/>
            <w:r w:rsidRPr="00B551CB">
              <w:rPr>
                <w:lang w:val="en-US"/>
              </w:rPr>
              <w:t>file.is_open</w:t>
            </w:r>
            <w:proofErr w:type="spellEnd"/>
            <w:r w:rsidRPr="00B551CB">
              <w:rPr>
                <w:lang w:val="en-US"/>
              </w:rPr>
              <w:t>()) {</w:t>
            </w:r>
            <w:r w:rsidRPr="00B551CB">
              <w:rPr>
                <w:lang w:val="en-US"/>
              </w:rPr>
              <w:br/>
              <w:t xml:space="preserve">        </w:t>
            </w:r>
            <w:proofErr w:type="spellStart"/>
            <w:r w:rsidRPr="00B551CB">
              <w:rPr>
                <w:lang w:val="en-US"/>
              </w:rPr>
              <w:t>cerr</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Файл</w:t>
            </w:r>
            <w:r w:rsidRPr="00B551CB">
              <w:rPr>
                <w:color w:val="A31515"/>
                <w:lang w:val="en-US"/>
              </w:rPr>
              <w:t xml:space="preserve"> </w:t>
            </w:r>
            <w:r>
              <w:rPr>
                <w:color w:val="A31515"/>
              </w:rPr>
              <w:t>не</w:t>
            </w:r>
            <w:r w:rsidRPr="00B551CB">
              <w:rPr>
                <w:color w:val="A31515"/>
                <w:lang w:val="en-US"/>
              </w:rPr>
              <w:t xml:space="preserve"> </w:t>
            </w:r>
            <w:r>
              <w:rPr>
                <w:color w:val="A31515"/>
              </w:rPr>
              <w:t>может</w:t>
            </w:r>
            <w:r w:rsidRPr="00B551CB">
              <w:rPr>
                <w:color w:val="A31515"/>
                <w:lang w:val="en-US"/>
              </w:rPr>
              <w:t xml:space="preserve"> </w:t>
            </w:r>
            <w:r>
              <w:rPr>
                <w:color w:val="A31515"/>
              </w:rPr>
              <w:t>быть</w:t>
            </w:r>
            <w:r w:rsidRPr="00B551CB">
              <w:rPr>
                <w:color w:val="A31515"/>
                <w:lang w:val="en-US"/>
              </w:rPr>
              <w:t xml:space="preserve"> </w:t>
            </w:r>
            <w:r>
              <w:rPr>
                <w:color w:val="A31515"/>
              </w:rPr>
              <w:t>открыт</w:t>
            </w:r>
            <w:r w:rsidRPr="00B551CB">
              <w:rPr>
                <w:color w:val="A31515"/>
                <w:lang w:val="en-US"/>
              </w:rPr>
              <w:t>!"</w:t>
            </w:r>
            <w:r w:rsidRPr="00B551CB">
              <w:rPr>
                <w:lang w:val="en-US"/>
              </w:rPr>
              <w:t>;</w:t>
            </w:r>
            <w:r w:rsidRPr="00B551CB">
              <w:rPr>
                <w:lang w:val="en-US"/>
              </w:rPr>
              <w:br/>
            </w:r>
            <w:r w:rsidRPr="00B551CB">
              <w:rPr>
                <w:lang w:val="en-US"/>
              </w:rPr>
              <w:lastRenderedPageBreak/>
              <w:t xml:space="preserve">        </w:t>
            </w:r>
            <w:r w:rsidRPr="00B551CB">
              <w:rPr>
                <w:color w:val="0000FF"/>
                <w:lang w:val="en-US"/>
              </w:rPr>
              <w:t>return</w:t>
            </w:r>
            <w:r w:rsidRPr="00B551CB">
              <w:rPr>
                <w:lang w:val="en-US"/>
              </w:rPr>
              <w:t xml:space="preserve"> 1;</w:t>
            </w:r>
            <w:r w:rsidRPr="00B551CB">
              <w:rPr>
                <w:lang w:val="en-US"/>
              </w:rPr>
              <w:br/>
              <w:t xml:space="preserve">    }</w:t>
            </w:r>
            <w:r w:rsidRPr="00B551CB">
              <w:rPr>
                <w:lang w:val="en-US"/>
              </w:rPr>
              <w:br/>
            </w:r>
            <w:r w:rsidRPr="00B551CB">
              <w:rPr>
                <w:lang w:val="en-US"/>
              </w:rPr>
              <w:br/>
              <w:t xml:space="preserve">    </w:t>
            </w:r>
            <w:r w:rsidRPr="00B551CB">
              <w:rPr>
                <w:color w:val="0000FF"/>
                <w:lang w:val="en-US"/>
              </w:rPr>
              <w:t>int</w:t>
            </w:r>
            <w:r w:rsidRPr="00B551CB">
              <w:rPr>
                <w:lang w:val="en-US"/>
              </w:rPr>
              <w:t xml:space="preserve"> number;</w:t>
            </w:r>
            <w:r w:rsidRPr="00B551CB">
              <w:rPr>
                <w:lang w:val="en-US"/>
              </w:rPr>
              <w:br/>
              <w:t xml:space="preserve">    </w:t>
            </w:r>
            <w:r w:rsidRPr="00B551CB">
              <w:rPr>
                <w:color w:val="0000FF"/>
                <w:lang w:val="en-US"/>
              </w:rPr>
              <w:t>while</w:t>
            </w:r>
            <w:r w:rsidRPr="00B551CB">
              <w:rPr>
                <w:lang w:val="en-US"/>
              </w:rPr>
              <w:t xml:space="preserve"> (file </w:t>
            </w:r>
            <w:r w:rsidRPr="00B551CB">
              <w:rPr>
                <w:color w:val="008080"/>
                <w:lang w:val="en-US"/>
              </w:rPr>
              <w:t>&gt;&gt;</w:t>
            </w:r>
            <w:r w:rsidRPr="00B551CB">
              <w:rPr>
                <w:lang w:val="en-US"/>
              </w:rPr>
              <w:t xml:space="preserve"> number)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number;</w:t>
            </w:r>
            <w:r w:rsidRPr="00B551CB">
              <w:rPr>
                <w:lang w:val="en-US"/>
              </w:rPr>
              <w:br/>
              <w:t xml:space="preserve">    }</w:t>
            </w:r>
            <w:r w:rsidRPr="00B551CB">
              <w:rPr>
                <w:lang w:val="en-US"/>
              </w:rPr>
              <w:br/>
            </w:r>
            <w:r w:rsidRPr="00B551CB">
              <w:rPr>
                <w:lang w:val="en-US"/>
              </w:rPr>
              <w:br/>
              <w:t xml:space="preserve">    </w:t>
            </w:r>
            <w:proofErr w:type="spellStart"/>
            <w:r w:rsidRPr="00B551CB">
              <w:rPr>
                <w:lang w:val="en-US"/>
              </w:rPr>
              <w:t>file.close</w:t>
            </w:r>
            <w:proofErr w:type="spellEnd"/>
            <w:r w:rsidRPr="00B551CB">
              <w:rPr>
                <w:lang w:val="en-US"/>
              </w:rPr>
              <w:t>();</w:t>
            </w:r>
            <w:r w:rsidRPr="00B551CB">
              <w:rPr>
                <w:lang w:val="en-US"/>
              </w:rPr>
              <w:br/>
            </w:r>
            <w:r w:rsidRPr="00B551CB">
              <w:rPr>
                <w:lang w:val="en-US"/>
              </w:rPr>
              <w:br/>
              <w:t xml:space="preserve">    </w:t>
            </w:r>
            <w:r w:rsidRPr="00B551CB">
              <w:rPr>
                <w:color w:val="0000FF"/>
                <w:lang w:val="en-US"/>
              </w:rPr>
              <w:t>return</w:t>
            </w:r>
            <w:r w:rsidRPr="00B551CB">
              <w:rPr>
                <w:lang w:val="en-US"/>
              </w:rPr>
              <w:t xml:space="preserve"> 0;</w:t>
            </w:r>
            <w:r w:rsidRPr="00B551CB">
              <w:rPr>
                <w:lang w:val="en-US"/>
              </w:rPr>
              <w:br/>
              <w:t>}</w:t>
            </w:r>
          </w:p>
        </w:tc>
      </w:tr>
    </w:tbl>
    <w:p w14:paraId="04B29AD4" w14:textId="77777777" w:rsidR="004E26FF" w:rsidRDefault="00B551CB" w:rsidP="00B551CB">
      <w:r>
        <w:lastRenderedPageBreak/>
        <w:t xml:space="preserve">3. Метод </w:t>
      </w:r>
      <w:proofErr w:type="spellStart"/>
      <w:proofErr w:type="gramStart"/>
      <w:r>
        <w:t>get</w:t>
      </w:r>
      <w:proofErr w:type="spellEnd"/>
      <w:r>
        <w:t>(</w:t>
      </w:r>
      <w:proofErr w:type="gramEnd"/>
      <w:r>
        <w:t xml:space="preserve">) - позволяет считывать данные из файла по одному символу. </w:t>
      </w:r>
    </w:p>
    <w:tbl>
      <w:tblPr>
        <w:tblStyle w:val="Style63"/>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3"/>
      </w:tblGrid>
      <w:tr w:rsidR="004E26FF" w:rsidRPr="0069169C" w14:paraId="35566D7A" w14:textId="77777777">
        <w:tc>
          <w:tcPr>
            <w:tcW w:w="10143" w:type="dxa"/>
            <w:shd w:val="clear" w:color="auto" w:fill="auto"/>
            <w:tcMar>
              <w:top w:w="100" w:type="dxa"/>
              <w:left w:w="100" w:type="dxa"/>
              <w:bottom w:w="100" w:type="dxa"/>
              <w:right w:w="100" w:type="dxa"/>
            </w:tcMar>
          </w:tcPr>
          <w:p w14:paraId="52EA6AB7" w14:textId="77777777" w:rsidR="004E26FF" w:rsidRPr="00B551CB" w:rsidRDefault="00B551CB" w:rsidP="00B551CB">
            <w:pPr>
              <w:rPr>
                <w:lang w:val="en-US"/>
              </w:rPr>
            </w:pPr>
            <w:r w:rsidRPr="00B551CB">
              <w:rPr>
                <w:color w:val="808080"/>
                <w:lang w:val="en-US"/>
              </w:rPr>
              <w:t>#include</w:t>
            </w:r>
            <w:r w:rsidRPr="00B551CB">
              <w:rPr>
                <w:lang w:val="en-US"/>
              </w:rPr>
              <w:t xml:space="preserve"> &lt;</w:t>
            </w:r>
            <w:proofErr w:type="spellStart"/>
            <w:r w:rsidRPr="00B551CB">
              <w:rPr>
                <w:lang w:val="en-US"/>
              </w:rPr>
              <w:t>fstream</w:t>
            </w:r>
            <w:proofErr w:type="spellEnd"/>
            <w:r w:rsidRPr="00B551CB">
              <w:rPr>
                <w:lang w:val="en-US"/>
              </w:rPr>
              <w:t>&gt;</w:t>
            </w:r>
            <w:r w:rsidRPr="00B551CB">
              <w:rPr>
                <w:lang w:val="en-US"/>
              </w:rPr>
              <w:br/>
            </w:r>
            <w:r w:rsidRPr="00B551CB">
              <w:rPr>
                <w:color w:val="808080"/>
                <w:lang w:val="en-US"/>
              </w:rPr>
              <w:t>#include</w:t>
            </w:r>
            <w:r w:rsidRPr="00B551CB">
              <w:rPr>
                <w:lang w:val="en-US"/>
              </w:rPr>
              <w:t xml:space="preserve"> &lt;iostream&gt;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 </w:t>
            </w:r>
          </w:p>
          <w:p w14:paraId="060CD510" w14:textId="77777777" w:rsidR="004E26FF" w:rsidRPr="00B551CB" w:rsidRDefault="00B551CB" w:rsidP="00B551CB">
            <w:pPr>
              <w:rPr>
                <w:lang w:val="en-US"/>
              </w:rPr>
            </w:pPr>
            <w:r w:rsidRPr="00B551CB">
              <w:rPr>
                <w:color w:val="0000FF"/>
                <w:lang w:val="en-US"/>
              </w:rPr>
              <w:t>int</w:t>
            </w:r>
            <w:r w:rsidRPr="00B551CB">
              <w:rPr>
                <w:lang w:val="en-US"/>
              </w:rPr>
              <w:t xml:space="preserve"> main() {</w:t>
            </w:r>
            <w:r w:rsidRPr="00B551CB">
              <w:rPr>
                <w:lang w:val="en-US"/>
              </w:rPr>
              <w:br/>
              <w:t xml:space="preserve">    </w:t>
            </w:r>
            <w:proofErr w:type="spellStart"/>
            <w:r w:rsidRPr="00B551CB">
              <w:rPr>
                <w:lang w:val="en-US"/>
              </w:rPr>
              <w:t>setlocale</w:t>
            </w:r>
            <w:proofErr w:type="spellEnd"/>
            <w:r w:rsidRPr="00B551CB">
              <w:rPr>
                <w:lang w:val="en-US"/>
              </w:rPr>
              <w:t>(</w:t>
            </w:r>
            <w:r w:rsidRPr="00B551CB">
              <w:rPr>
                <w:color w:val="6F008A"/>
                <w:lang w:val="en-US"/>
              </w:rPr>
              <w:t>LC_ALL</w:t>
            </w:r>
            <w:r w:rsidRPr="00B551CB">
              <w:rPr>
                <w:lang w:val="en-US"/>
              </w:rPr>
              <w:t xml:space="preserve">, </w:t>
            </w:r>
            <w:r w:rsidRPr="00B551CB">
              <w:rPr>
                <w:color w:val="A31515"/>
                <w:lang w:val="en-US"/>
              </w:rPr>
              <w:t>"</w:t>
            </w:r>
            <w:proofErr w:type="spellStart"/>
            <w:r w:rsidRPr="00B551CB">
              <w:rPr>
                <w:color w:val="A31515"/>
                <w:lang w:val="en-US"/>
              </w:rPr>
              <w:t>rus</w:t>
            </w:r>
            <w:proofErr w:type="spellEnd"/>
            <w:r w:rsidRPr="00B551CB">
              <w:rPr>
                <w:color w:val="A31515"/>
                <w:lang w:val="en-US"/>
              </w:rPr>
              <w:t>"</w:t>
            </w:r>
            <w:r w:rsidRPr="00B551CB">
              <w:rPr>
                <w:lang w:val="en-US"/>
              </w:rPr>
              <w:t>);</w:t>
            </w:r>
            <w:r w:rsidRPr="00B551CB">
              <w:rPr>
                <w:lang w:val="en-US"/>
              </w:rPr>
              <w:br/>
              <w:t xml:space="preserve">    </w:t>
            </w:r>
            <w:proofErr w:type="spellStart"/>
            <w:r w:rsidRPr="00B551CB">
              <w:rPr>
                <w:color w:val="2B91AF"/>
                <w:lang w:val="en-US"/>
              </w:rPr>
              <w:t>ifstream</w:t>
            </w:r>
            <w:proofErr w:type="spellEnd"/>
            <w:r w:rsidRPr="00B551CB">
              <w:rPr>
                <w:lang w:val="en-US"/>
              </w:rPr>
              <w:t xml:space="preserve"> file(</w:t>
            </w:r>
            <w:r w:rsidRPr="00B551CB">
              <w:rPr>
                <w:color w:val="A31515"/>
                <w:lang w:val="en-US"/>
              </w:rPr>
              <w:t>"C:/file.txt"</w:t>
            </w:r>
            <w:r w:rsidRPr="00B551CB">
              <w:rPr>
                <w:lang w:val="en-US"/>
              </w:rPr>
              <w:t>);</w:t>
            </w:r>
            <w:r w:rsidRPr="00B551CB">
              <w:rPr>
                <w:lang w:val="en-US"/>
              </w:rPr>
              <w:br/>
              <w:t xml:space="preserve">    </w:t>
            </w:r>
            <w:r w:rsidRPr="00B551CB">
              <w:rPr>
                <w:color w:val="0000FF"/>
                <w:lang w:val="en-US"/>
              </w:rPr>
              <w:t>if</w:t>
            </w:r>
            <w:r w:rsidRPr="00B551CB">
              <w:rPr>
                <w:lang w:val="en-US"/>
              </w:rPr>
              <w:t xml:space="preserve"> (!</w:t>
            </w:r>
            <w:proofErr w:type="spellStart"/>
            <w:r w:rsidRPr="00B551CB">
              <w:rPr>
                <w:lang w:val="en-US"/>
              </w:rPr>
              <w:t>file.is_open</w:t>
            </w:r>
            <w:proofErr w:type="spellEnd"/>
            <w:r w:rsidRPr="00B551CB">
              <w:rPr>
                <w:lang w:val="en-US"/>
              </w:rPr>
              <w:t>()) {</w:t>
            </w:r>
            <w:r w:rsidRPr="00B551CB">
              <w:rPr>
                <w:lang w:val="en-US"/>
              </w:rPr>
              <w:br/>
              <w:t xml:space="preserve">        </w:t>
            </w:r>
            <w:proofErr w:type="spellStart"/>
            <w:r w:rsidRPr="00B551CB">
              <w:rPr>
                <w:lang w:val="en-US"/>
              </w:rPr>
              <w:t>cerr</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Файл</w:t>
            </w:r>
            <w:r w:rsidRPr="00B551CB">
              <w:rPr>
                <w:color w:val="A31515"/>
                <w:lang w:val="en-US"/>
              </w:rPr>
              <w:t xml:space="preserve"> </w:t>
            </w:r>
            <w:r>
              <w:rPr>
                <w:color w:val="A31515"/>
              </w:rPr>
              <w:t>не</w:t>
            </w:r>
            <w:r w:rsidRPr="00B551CB">
              <w:rPr>
                <w:color w:val="A31515"/>
                <w:lang w:val="en-US"/>
              </w:rPr>
              <w:t xml:space="preserve"> </w:t>
            </w:r>
            <w:r>
              <w:rPr>
                <w:color w:val="A31515"/>
              </w:rPr>
              <w:t>может</w:t>
            </w:r>
            <w:r w:rsidRPr="00B551CB">
              <w:rPr>
                <w:color w:val="A31515"/>
                <w:lang w:val="en-US"/>
              </w:rPr>
              <w:t xml:space="preserve"> </w:t>
            </w:r>
            <w:r>
              <w:rPr>
                <w:color w:val="A31515"/>
              </w:rPr>
              <w:t>быть</w:t>
            </w:r>
            <w:r w:rsidRPr="00B551CB">
              <w:rPr>
                <w:color w:val="A31515"/>
                <w:lang w:val="en-US"/>
              </w:rPr>
              <w:t xml:space="preserve"> </w:t>
            </w:r>
            <w:r>
              <w:rPr>
                <w:color w:val="A31515"/>
              </w:rPr>
              <w:t>открыт</w:t>
            </w:r>
            <w:r w:rsidRPr="00B551CB">
              <w:rPr>
                <w:color w:val="A31515"/>
                <w:lang w:val="en-US"/>
              </w:rPr>
              <w:t>!n"</w:t>
            </w:r>
            <w:r w:rsidRPr="00B551CB">
              <w:rPr>
                <w:lang w:val="en-US"/>
              </w:rPr>
              <w:t>;</w:t>
            </w:r>
            <w:r w:rsidRPr="00B551CB">
              <w:rPr>
                <w:lang w:val="en-US"/>
              </w:rPr>
              <w:br/>
              <w:t xml:space="preserve">    </w:t>
            </w:r>
            <w:r w:rsidRPr="00B551CB">
              <w:rPr>
                <w:lang w:val="en-US"/>
              </w:rPr>
              <w:br/>
            </w:r>
            <w:r w:rsidRPr="00B551CB">
              <w:rPr>
                <w:lang w:val="en-US"/>
              </w:rPr>
              <w:br/>
              <w:t xml:space="preserve">   </w:t>
            </w:r>
            <w:r w:rsidRPr="00B551CB">
              <w:rPr>
                <w:color w:val="0000FF"/>
                <w:lang w:val="en-US"/>
              </w:rPr>
              <w:t>return</w:t>
            </w:r>
            <w:r w:rsidRPr="00B551CB">
              <w:rPr>
                <w:lang w:val="en-US"/>
              </w:rPr>
              <w:t xml:space="preserve"> 1;</w:t>
            </w:r>
            <w:r w:rsidRPr="00B551CB">
              <w:rPr>
                <w:lang w:val="en-US"/>
              </w:rPr>
              <w:br/>
              <w:t xml:space="preserve">    }    </w:t>
            </w:r>
            <w:r w:rsidRPr="00B551CB">
              <w:rPr>
                <w:lang w:val="en-US"/>
              </w:rPr>
              <w:br/>
              <w:t xml:space="preserve">   </w:t>
            </w:r>
            <w:r w:rsidRPr="00B551CB">
              <w:rPr>
                <w:color w:val="0000FF"/>
                <w:lang w:val="en-US"/>
              </w:rPr>
              <w:t>char</w:t>
            </w:r>
            <w:r w:rsidRPr="00B551CB">
              <w:rPr>
                <w:lang w:val="en-US"/>
              </w:rPr>
              <w:t xml:space="preserve"> symbol;</w:t>
            </w:r>
            <w:r w:rsidRPr="00B551CB">
              <w:rPr>
                <w:lang w:val="en-US"/>
              </w:rPr>
              <w:br/>
              <w:t xml:space="preserve">    </w:t>
            </w:r>
            <w:r w:rsidRPr="00B551CB">
              <w:rPr>
                <w:color w:val="0000FF"/>
                <w:lang w:val="en-US"/>
              </w:rPr>
              <w:t>while</w:t>
            </w:r>
            <w:r w:rsidRPr="00B551CB">
              <w:rPr>
                <w:lang w:val="en-US"/>
              </w:rPr>
              <w:t xml:space="preserve"> (</w:t>
            </w:r>
            <w:proofErr w:type="spellStart"/>
            <w:r w:rsidRPr="00B551CB">
              <w:rPr>
                <w:lang w:val="en-US"/>
              </w:rPr>
              <w:t>file.get</w:t>
            </w:r>
            <w:proofErr w:type="spellEnd"/>
            <w:r w:rsidRPr="00B551CB">
              <w:rPr>
                <w:lang w:val="en-US"/>
              </w:rPr>
              <w:t>(symbol))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symbol;</w:t>
            </w:r>
            <w:r w:rsidRPr="00B551CB">
              <w:rPr>
                <w:lang w:val="en-US"/>
              </w:rPr>
              <w:br/>
              <w:t xml:space="preserve">    }</w:t>
            </w:r>
            <w:r w:rsidRPr="00B551CB">
              <w:rPr>
                <w:lang w:val="en-US"/>
              </w:rPr>
              <w:br/>
              <w:t xml:space="preserve">    </w:t>
            </w:r>
            <w:proofErr w:type="spellStart"/>
            <w:r w:rsidRPr="00B551CB">
              <w:rPr>
                <w:lang w:val="en-US"/>
              </w:rPr>
              <w:t>file.close</w:t>
            </w:r>
            <w:proofErr w:type="spellEnd"/>
            <w:r w:rsidRPr="00B551CB">
              <w:rPr>
                <w:lang w:val="en-US"/>
              </w:rPr>
              <w:t>();</w:t>
            </w:r>
            <w:r w:rsidRPr="00B551CB">
              <w:rPr>
                <w:lang w:val="en-US"/>
              </w:rPr>
              <w:br/>
            </w:r>
            <w:r w:rsidRPr="00B551CB">
              <w:rPr>
                <w:lang w:val="en-US"/>
              </w:rPr>
              <w:br/>
              <w:t xml:space="preserve">    </w:t>
            </w:r>
            <w:r w:rsidRPr="00B551CB">
              <w:rPr>
                <w:color w:val="0000FF"/>
                <w:lang w:val="en-US"/>
              </w:rPr>
              <w:t>return</w:t>
            </w:r>
            <w:r w:rsidRPr="00B551CB">
              <w:rPr>
                <w:lang w:val="en-US"/>
              </w:rPr>
              <w:t xml:space="preserve"> 0;</w:t>
            </w:r>
            <w:r w:rsidRPr="00B551CB">
              <w:rPr>
                <w:lang w:val="en-US"/>
              </w:rPr>
              <w:br/>
              <w:t>}</w:t>
            </w:r>
          </w:p>
        </w:tc>
      </w:tr>
    </w:tbl>
    <w:p w14:paraId="4FB2B0AB" w14:textId="77777777" w:rsidR="004E26FF" w:rsidRDefault="00B551CB" w:rsidP="00B551CB">
      <w:r>
        <w:t xml:space="preserve">4. Метод </w:t>
      </w:r>
      <w:proofErr w:type="spellStart"/>
      <w:proofErr w:type="gramStart"/>
      <w:r>
        <w:t>read</w:t>
      </w:r>
      <w:proofErr w:type="spellEnd"/>
      <w:r>
        <w:t>(</w:t>
      </w:r>
      <w:proofErr w:type="gramEnd"/>
      <w:r>
        <w:t>) - позволяет считать данные из файла в буфер заданного размера. Пример:</w:t>
      </w:r>
    </w:p>
    <w:tbl>
      <w:tblPr>
        <w:tblStyle w:val="Style64"/>
        <w:tblW w:w="1011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17"/>
      </w:tblGrid>
      <w:tr w:rsidR="004E26FF" w:rsidRPr="0069169C" w14:paraId="67F20F03" w14:textId="77777777">
        <w:tc>
          <w:tcPr>
            <w:tcW w:w="10117" w:type="dxa"/>
            <w:shd w:val="clear" w:color="auto" w:fill="auto"/>
            <w:tcMar>
              <w:top w:w="100" w:type="dxa"/>
              <w:left w:w="100" w:type="dxa"/>
              <w:bottom w:w="100" w:type="dxa"/>
              <w:right w:w="100" w:type="dxa"/>
            </w:tcMar>
          </w:tcPr>
          <w:p w14:paraId="153077AD" w14:textId="77777777" w:rsidR="004E26FF" w:rsidRPr="00B551CB" w:rsidRDefault="00B551CB" w:rsidP="00B551CB">
            <w:pPr>
              <w:rPr>
                <w:lang w:val="en-US"/>
              </w:rPr>
            </w:pPr>
            <w:r w:rsidRPr="00B551CB">
              <w:rPr>
                <w:color w:val="808080"/>
                <w:lang w:val="en-US"/>
              </w:rPr>
              <w:lastRenderedPageBreak/>
              <w:t>#include</w:t>
            </w:r>
            <w:r w:rsidRPr="00B551CB">
              <w:rPr>
                <w:lang w:val="en-US"/>
              </w:rPr>
              <w:t xml:space="preserve"> &lt;</w:t>
            </w:r>
            <w:proofErr w:type="spellStart"/>
            <w:r w:rsidRPr="00B551CB">
              <w:rPr>
                <w:lang w:val="en-US"/>
              </w:rPr>
              <w:t>fstream</w:t>
            </w:r>
            <w:proofErr w:type="spellEnd"/>
            <w:r w:rsidRPr="00B551CB">
              <w:rPr>
                <w:lang w:val="en-US"/>
              </w:rPr>
              <w:t>&gt;</w:t>
            </w:r>
            <w:r w:rsidRPr="00B551CB">
              <w:rPr>
                <w:lang w:val="en-US"/>
              </w:rPr>
              <w:br/>
            </w:r>
            <w:r w:rsidRPr="00B551CB">
              <w:rPr>
                <w:color w:val="808080"/>
                <w:lang w:val="en-US"/>
              </w:rPr>
              <w:t>#include</w:t>
            </w:r>
            <w:r w:rsidRPr="00B551CB">
              <w:rPr>
                <w:lang w:val="en-US"/>
              </w:rPr>
              <w:t xml:space="preserve"> &lt;iostream&gt;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w:t>
            </w:r>
          </w:p>
          <w:p w14:paraId="7F6BDC5E" w14:textId="77777777" w:rsidR="004E26FF" w:rsidRPr="00B551CB" w:rsidRDefault="00B551CB" w:rsidP="00B551CB">
            <w:pPr>
              <w:rPr>
                <w:lang w:val="en-US"/>
              </w:rPr>
            </w:pPr>
            <w:r w:rsidRPr="00B551CB">
              <w:rPr>
                <w:lang w:val="en-US"/>
              </w:rPr>
              <w:t xml:space="preserve"> </w:t>
            </w:r>
            <w:r w:rsidRPr="00B551CB">
              <w:rPr>
                <w:color w:val="0000FF"/>
                <w:lang w:val="en-US"/>
              </w:rPr>
              <w:t>int</w:t>
            </w:r>
            <w:r w:rsidRPr="00B551CB">
              <w:rPr>
                <w:lang w:val="en-US"/>
              </w:rPr>
              <w:t xml:space="preserve"> main() {</w:t>
            </w:r>
            <w:r w:rsidRPr="00B551CB">
              <w:rPr>
                <w:lang w:val="en-US"/>
              </w:rPr>
              <w:br/>
              <w:t xml:space="preserve">   </w:t>
            </w:r>
            <w:proofErr w:type="spellStart"/>
            <w:r w:rsidRPr="00B551CB">
              <w:rPr>
                <w:lang w:val="en-US"/>
              </w:rPr>
              <w:t>setlocale</w:t>
            </w:r>
            <w:proofErr w:type="spellEnd"/>
            <w:r w:rsidRPr="00B551CB">
              <w:rPr>
                <w:lang w:val="en-US"/>
              </w:rPr>
              <w:t>(</w:t>
            </w:r>
            <w:r w:rsidRPr="00B551CB">
              <w:rPr>
                <w:color w:val="6F008A"/>
                <w:lang w:val="en-US"/>
              </w:rPr>
              <w:t>LC_ALL</w:t>
            </w:r>
            <w:r w:rsidRPr="00B551CB">
              <w:rPr>
                <w:lang w:val="en-US"/>
              </w:rPr>
              <w:t xml:space="preserve">, </w:t>
            </w:r>
            <w:r w:rsidRPr="00B551CB">
              <w:rPr>
                <w:color w:val="A31515"/>
                <w:lang w:val="en-US"/>
              </w:rPr>
              <w:t>"</w:t>
            </w:r>
            <w:proofErr w:type="spellStart"/>
            <w:r w:rsidRPr="00B551CB">
              <w:rPr>
                <w:color w:val="A31515"/>
                <w:lang w:val="en-US"/>
              </w:rPr>
              <w:t>rus</w:t>
            </w:r>
            <w:proofErr w:type="spellEnd"/>
            <w:r w:rsidRPr="00B551CB">
              <w:rPr>
                <w:color w:val="A31515"/>
                <w:lang w:val="en-US"/>
              </w:rPr>
              <w:t>"</w:t>
            </w:r>
            <w:r w:rsidRPr="00B551CB">
              <w:rPr>
                <w:lang w:val="en-US"/>
              </w:rPr>
              <w:t>);</w:t>
            </w:r>
            <w:r w:rsidRPr="00B551CB">
              <w:rPr>
                <w:lang w:val="en-US"/>
              </w:rPr>
              <w:br/>
              <w:t xml:space="preserve">    </w:t>
            </w:r>
            <w:proofErr w:type="spellStart"/>
            <w:r w:rsidRPr="00B551CB">
              <w:rPr>
                <w:color w:val="2B91AF"/>
                <w:lang w:val="en-US"/>
              </w:rPr>
              <w:t>ifstream</w:t>
            </w:r>
            <w:proofErr w:type="spellEnd"/>
            <w:r w:rsidRPr="00B551CB">
              <w:rPr>
                <w:lang w:val="en-US"/>
              </w:rPr>
              <w:t xml:space="preserve"> file(</w:t>
            </w:r>
            <w:r w:rsidRPr="00B551CB">
              <w:rPr>
                <w:color w:val="A31515"/>
                <w:lang w:val="en-US"/>
              </w:rPr>
              <w:t>"C:/file.txt"</w:t>
            </w:r>
            <w:r w:rsidRPr="00B551CB">
              <w:rPr>
                <w:lang w:val="en-US"/>
              </w:rPr>
              <w:t xml:space="preserve">, </w:t>
            </w:r>
            <w:proofErr w:type="spellStart"/>
            <w:r w:rsidRPr="00B551CB">
              <w:rPr>
                <w:color w:val="2B91AF"/>
                <w:lang w:val="en-US"/>
              </w:rPr>
              <w:t>ios</w:t>
            </w:r>
            <w:proofErr w:type="spellEnd"/>
            <w:r w:rsidRPr="00B551CB">
              <w:rPr>
                <w:lang w:val="en-US"/>
              </w:rPr>
              <w:t>::binary);</w:t>
            </w:r>
            <w:r w:rsidRPr="00B551CB">
              <w:rPr>
                <w:lang w:val="en-US"/>
              </w:rPr>
              <w:br/>
              <w:t xml:space="preserve">    </w:t>
            </w:r>
            <w:r w:rsidRPr="00B551CB">
              <w:rPr>
                <w:color w:val="0000FF"/>
                <w:lang w:val="en-US"/>
              </w:rPr>
              <w:t>if</w:t>
            </w:r>
            <w:r w:rsidRPr="00B551CB">
              <w:rPr>
                <w:lang w:val="en-US"/>
              </w:rPr>
              <w:t xml:space="preserve"> (!</w:t>
            </w:r>
            <w:proofErr w:type="spellStart"/>
            <w:r w:rsidRPr="00B551CB">
              <w:rPr>
                <w:lang w:val="en-US"/>
              </w:rPr>
              <w:t>file.is_open</w:t>
            </w:r>
            <w:proofErr w:type="spellEnd"/>
            <w:r w:rsidRPr="00B551CB">
              <w:rPr>
                <w:lang w:val="en-US"/>
              </w:rPr>
              <w:t>()) {</w:t>
            </w:r>
            <w:r w:rsidRPr="00B551CB">
              <w:rPr>
                <w:lang w:val="en-US"/>
              </w:rPr>
              <w:br/>
              <w:t xml:space="preserve">        </w:t>
            </w:r>
            <w:proofErr w:type="spellStart"/>
            <w:r w:rsidRPr="00B551CB">
              <w:rPr>
                <w:lang w:val="en-US"/>
              </w:rPr>
              <w:t>cerr</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Файл</w:t>
            </w:r>
            <w:r w:rsidRPr="00B551CB">
              <w:rPr>
                <w:color w:val="A31515"/>
                <w:lang w:val="en-US"/>
              </w:rPr>
              <w:t xml:space="preserve"> </w:t>
            </w:r>
            <w:r>
              <w:rPr>
                <w:color w:val="A31515"/>
              </w:rPr>
              <w:t>не</w:t>
            </w:r>
            <w:r w:rsidRPr="00B551CB">
              <w:rPr>
                <w:color w:val="A31515"/>
                <w:lang w:val="en-US"/>
              </w:rPr>
              <w:t xml:space="preserve"> </w:t>
            </w:r>
            <w:r>
              <w:rPr>
                <w:color w:val="A31515"/>
              </w:rPr>
              <w:t>может</w:t>
            </w:r>
            <w:r w:rsidRPr="00B551CB">
              <w:rPr>
                <w:color w:val="A31515"/>
                <w:lang w:val="en-US"/>
              </w:rPr>
              <w:t xml:space="preserve"> </w:t>
            </w:r>
            <w:r>
              <w:rPr>
                <w:color w:val="A31515"/>
              </w:rPr>
              <w:t>быть</w:t>
            </w:r>
            <w:r w:rsidRPr="00B551CB">
              <w:rPr>
                <w:color w:val="A31515"/>
                <w:lang w:val="en-US"/>
              </w:rPr>
              <w:t xml:space="preserve"> </w:t>
            </w:r>
            <w:r>
              <w:rPr>
                <w:color w:val="A31515"/>
              </w:rPr>
              <w:t>открыт</w:t>
            </w:r>
            <w:r w:rsidRPr="00B551CB">
              <w:rPr>
                <w:color w:val="A31515"/>
                <w:lang w:val="en-US"/>
              </w:rPr>
              <w:t>!"</w:t>
            </w:r>
            <w:r w:rsidRPr="00B551CB">
              <w:rPr>
                <w:lang w:val="en-US"/>
              </w:rPr>
              <w:t>;</w:t>
            </w:r>
            <w:r w:rsidRPr="00B551CB">
              <w:rPr>
                <w:lang w:val="en-US"/>
              </w:rPr>
              <w:br/>
            </w:r>
            <w:r w:rsidRPr="00B551CB">
              <w:rPr>
                <w:lang w:val="en-US"/>
              </w:rPr>
              <w:br/>
              <w:t xml:space="preserve">        </w:t>
            </w:r>
            <w:r w:rsidRPr="00B551CB">
              <w:rPr>
                <w:color w:val="0000FF"/>
                <w:lang w:val="en-US"/>
              </w:rPr>
              <w:t>return</w:t>
            </w:r>
            <w:r w:rsidRPr="00B551CB">
              <w:rPr>
                <w:lang w:val="en-US"/>
              </w:rPr>
              <w:t xml:space="preserve"> 1;</w:t>
            </w:r>
            <w:r w:rsidRPr="00B551CB">
              <w:rPr>
                <w:lang w:val="en-US"/>
              </w:rPr>
              <w:br/>
              <w:t xml:space="preserve">    }</w:t>
            </w:r>
            <w:r w:rsidRPr="00B551CB">
              <w:rPr>
                <w:lang w:val="en-US"/>
              </w:rPr>
              <w:br/>
              <w:t xml:space="preserve">    </w:t>
            </w:r>
            <w:r w:rsidRPr="00B551CB">
              <w:rPr>
                <w:color w:val="0000FF"/>
                <w:lang w:val="en-US"/>
              </w:rPr>
              <w:t>char</w:t>
            </w:r>
            <w:r w:rsidRPr="00B551CB">
              <w:rPr>
                <w:lang w:val="en-US"/>
              </w:rPr>
              <w:t xml:space="preserve"> buffer[256];</w:t>
            </w:r>
            <w:r w:rsidRPr="00B551CB">
              <w:rPr>
                <w:lang w:val="en-US"/>
              </w:rPr>
              <w:br/>
              <w:t xml:space="preserve">    </w:t>
            </w:r>
            <w:r w:rsidRPr="00B551CB">
              <w:rPr>
                <w:color w:val="0000FF"/>
                <w:lang w:val="en-US"/>
              </w:rPr>
              <w:t>while</w:t>
            </w:r>
            <w:r w:rsidRPr="00B551CB">
              <w:rPr>
                <w:lang w:val="en-US"/>
              </w:rPr>
              <w:t xml:space="preserve"> (</w:t>
            </w:r>
            <w:proofErr w:type="spellStart"/>
            <w:r w:rsidRPr="00B551CB">
              <w:rPr>
                <w:lang w:val="en-US"/>
              </w:rPr>
              <w:t>file.read</w:t>
            </w:r>
            <w:proofErr w:type="spellEnd"/>
            <w:r w:rsidRPr="00B551CB">
              <w:rPr>
                <w:lang w:val="en-US"/>
              </w:rPr>
              <w:t xml:space="preserve">(buffer, </w:t>
            </w:r>
            <w:proofErr w:type="spellStart"/>
            <w:r w:rsidRPr="00B551CB">
              <w:rPr>
                <w:color w:val="0000FF"/>
                <w:lang w:val="en-US"/>
              </w:rPr>
              <w:t>sizeof</w:t>
            </w:r>
            <w:proofErr w:type="spellEnd"/>
            <w:r w:rsidRPr="00B551CB">
              <w:rPr>
                <w:lang w:val="en-US"/>
              </w:rPr>
              <w:t>(buffer))) {</w:t>
            </w:r>
            <w:r w:rsidRPr="00B551CB">
              <w:rPr>
                <w:lang w:val="en-US"/>
              </w:rPr>
              <w:br/>
              <w:t xml:space="preserve">        </w:t>
            </w:r>
            <w:proofErr w:type="spellStart"/>
            <w:r w:rsidRPr="00B551CB">
              <w:rPr>
                <w:lang w:val="en-US"/>
              </w:rPr>
              <w:t>cout.write</w:t>
            </w:r>
            <w:proofErr w:type="spellEnd"/>
            <w:r w:rsidRPr="00B551CB">
              <w:rPr>
                <w:lang w:val="en-US"/>
              </w:rPr>
              <w:t xml:space="preserve">(buffer, </w:t>
            </w:r>
            <w:proofErr w:type="spellStart"/>
            <w:r w:rsidRPr="00B551CB">
              <w:rPr>
                <w:lang w:val="en-US"/>
              </w:rPr>
              <w:t>file.gcount</w:t>
            </w:r>
            <w:proofErr w:type="spellEnd"/>
            <w:r w:rsidRPr="00B551CB">
              <w:rPr>
                <w:lang w:val="en-US"/>
              </w:rPr>
              <w:t>());</w:t>
            </w:r>
            <w:r w:rsidRPr="00B551CB">
              <w:rPr>
                <w:lang w:val="en-US"/>
              </w:rPr>
              <w:br/>
              <w:t xml:space="preserve">    }</w:t>
            </w:r>
            <w:r w:rsidRPr="00B551CB">
              <w:rPr>
                <w:lang w:val="en-US"/>
              </w:rPr>
              <w:br/>
              <w:t xml:space="preserve">    </w:t>
            </w:r>
            <w:proofErr w:type="spellStart"/>
            <w:r w:rsidRPr="00B551CB">
              <w:rPr>
                <w:lang w:val="en-US"/>
              </w:rPr>
              <w:t>file.close</w:t>
            </w:r>
            <w:proofErr w:type="spellEnd"/>
            <w:r w:rsidRPr="00B551CB">
              <w:rPr>
                <w:lang w:val="en-US"/>
              </w:rPr>
              <w:t>();</w:t>
            </w:r>
            <w:r w:rsidRPr="00B551CB">
              <w:rPr>
                <w:lang w:val="en-US"/>
              </w:rPr>
              <w:br/>
            </w:r>
            <w:r w:rsidRPr="00B551CB">
              <w:rPr>
                <w:lang w:val="en-US"/>
              </w:rPr>
              <w:br/>
              <w:t xml:space="preserve">    </w:t>
            </w:r>
            <w:r w:rsidRPr="00B551CB">
              <w:rPr>
                <w:color w:val="0000FF"/>
                <w:lang w:val="en-US"/>
              </w:rPr>
              <w:t>return</w:t>
            </w:r>
            <w:r w:rsidRPr="00B551CB">
              <w:rPr>
                <w:lang w:val="en-US"/>
              </w:rPr>
              <w:t xml:space="preserve"> 0;</w:t>
            </w:r>
            <w:r w:rsidRPr="00B551CB">
              <w:rPr>
                <w:lang w:val="en-US"/>
              </w:rPr>
              <w:br/>
              <w:t>}</w:t>
            </w:r>
          </w:p>
        </w:tc>
      </w:tr>
    </w:tbl>
    <w:p w14:paraId="4C36D283" w14:textId="77777777" w:rsidR="004E26FF" w:rsidRDefault="00B551CB" w:rsidP="00B551CB">
      <w:r>
        <w:t xml:space="preserve">Обратите внимание, что для чтения файлов в бинарном режиме необходимо указать флаг </w:t>
      </w:r>
      <w:proofErr w:type="spellStart"/>
      <w:proofErr w:type="gramStart"/>
      <w:r>
        <w:t>ios</w:t>
      </w:r>
      <w:proofErr w:type="spellEnd"/>
      <w:r>
        <w:t>::</w:t>
      </w:r>
      <w:proofErr w:type="spellStart"/>
      <w:proofErr w:type="gramEnd"/>
      <w:r>
        <w:t>binary</w:t>
      </w:r>
      <w:proofErr w:type="spellEnd"/>
      <w:r>
        <w:t xml:space="preserve"> при открытии файла.</w:t>
      </w:r>
    </w:p>
    <w:p w14:paraId="6E36BF0F" w14:textId="77777777" w:rsidR="004E26FF" w:rsidRDefault="00B551CB" w:rsidP="00B551CB">
      <w:r>
        <w:t>Запись в файл</w:t>
      </w:r>
    </w:p>
    <w:p w14:paraId="454C89A0" w14:textId="77777777" w:rsidR="004E26FF" w:rsidRDefault="00B551CB" w:rsidP="00B551CB">
      <w:r>
        <w:t xml:space="preserve">Когда вы работаете с файлами в C++, вы можете записывать данные в файлы с помощью объектов типа </w:t>
      </w:r>
      <w:proofErr w:type="spellStart"/>
      <w:r>
        <w:t>ofstream</w:t>
      </w:r>
      <w:proofErr w:type="spellEnd"/>
      <w:r>
        <w:t>. В C++ есть несколько методов, которые можно использовать для записи данных в файлы. Вот некоторые из них:</w:t>
      </w:r>
    </w:p>
    <w:p w14:paraId="24489D9D" w14:textId="77777777" w:rsidR="004E26FF" w:rsidRDefault="00B551CB" w:rsidP="00B551CB">
      <w:r>
        <w:t xml:space="preserve">1. Метод </w:t>
      </w:r>
      <w:proofErr w:type="gramStart"/>
      <w:r>
        <w:t>&lt;&lt; оператора</w:t>
      </w:r>
      <w:proofErr w:type="gramEnd"/>
      <w:r>
        <w:t xml:space="preserve">: Этот метод записывает данные в файл с помощью перегруженного оператора &lt;&lt;. Этот метод может использоваться для записи простых типов данных, таких как </w:t>
      </w:r>
      <w:proofErr w:type="spellStart"/>
      <w:r>
        <w:t>int</w:t>
      </w:r>
      <w:proofErr w:type="spellEnd"/>
      <w:r>
        <w:t xml:space="preserve">, </w:t>
      </w:r>
      <w:proofErr w:type="spellStart"/>
      <w:r>
        <w:t>double</w:t>
      </w:r>
      <w:proofErr w:type="spellEnd"/>
      <w:r>
        <w:t xml:space="preserve"> и </w:t>
      </w:r>
      <w:proofErr w:type="spellStart"/>
      <w:r>
        <w:t>char</w:t>
      </w:r>
      <w:proofErr w:type="spellEnd"/>
      <w:r>
        <w:t xml:space="preserve">, а также пользовательских типов данных, которые были перегружены для работы с оператором &lt;&lt;. </w:t>
      </w:r>
    </w:p>
    <w:tbl>
      <w:tblPr>
        <w:tblStyle w:val="Style65"/>
        <w:tblW w:w="10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50"/>
      </w:tblGrid>
      <w:tr w:rsidR="004E26FF" w:rsidRPr="0069169C" w14:paraId="37299CFF" w14:textId="77777777">
        <w:tc>
          <w:tcPr>
            <w:tcW w:w="10050" w:type="dxa"/>
            <w:shd w:val="clear" w:color="auto" w:fill="auto"/>
            <w:tcMar>
              <w:top w:w="100" w:type="dxa"/>
              <w:left w:w="100" w:type="dxa"/>
              <w:bottom w:w="100" w:type="dxa"/>
              <w:right w:w="100" w:type="dxa"/>
            </w:tcMar>
          </w:tcPr>
          <w:p w14:paraId="10D34563"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fstream</w:t>
            </w:r>
            <w:proofErr w:type="spellEnd"/>
            <w:r w:rsidRPr="00B551CB">
              <w:rPr>
                <w:lang w:val="en-US"/>
              </w:rPr>
              <w:t>&gt;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 </w:t>
            </w:r>
          </w:p>
          <w:p w14:paraId="1419A708" w14:textId="77777777" w:rsidR="004E26FF" w:rsidRPr="00B551CB" w:rsidRDefault="00B551CB" w:rsidP="00B551CB">
            <w:pPr>
              <w:rPr>
                <w:lang w:val="en-US"/>
              </w:rPr>
            </w:pPr>
            <w:r w:rsidRPr="00B551CB">
              <w:rPr>
                <w:color w:val="0000FF"/>
                <w:lang w:val="en-US"/>
              </w:rPr>
              <w:t>int</w:t>
            </w:r>
            <w:r w:rsidRPr="00B551CB">
              <w:rPr>
                <w:lang w:val="en-US"/>
              </w:rPr>
              <w:t xml:space="preserve"> main() {</w:t>
            </w:r>
            <w:r w:rsidRPr="00B551CB">
              <w:rPr>
                <w:lang w:val="en-US"/>
              </w:rPr>
              <w:br/>
            </w:r>
            <w:r w:rsidRPr="00B551CB">
              <w:rPr>
                <w:lang w:val="en-US"/>
              </w:rPr>
              <w:tab/>
            </w:r>
            <w:proofErr w:type="spellStart"/>
            <w:r w:rsidRPr="00B551CB">
              <w:rPr>
                <w:color w:val="2B91AF"/>
                <w:lang w:val="en-US"/>
              </w:rPr>
              <w:t>ofstream</w:t>
            </w:r>
            <w:proofErr w:type="spellEnd"/>
            <w:r w:rsidRPr="00B551CB">
              <w:rPr>
                <w:lang w:val="en-US"/>
              </w:rPr>
              <w:t xml:space="preserve"> </w:t>
            </w:r>
            <w:proofErr w:type="spellStart"/>
            <w:r w:rsidRPr="00B551CB">
              <w:rPr>
                <w:lang w:val="en-US"/>
              </w:rPr>
              <w:t>myfile</w:t>
            </w:r>
            <w:proofErr w:type="spellEnd"/>
            <w:r w:rsidRPr="00B551CB">
              <w:rPr>
                <w:lang w:val="en-US"/>
              </w:rPr>
              <w:t>;</w:t>
            </w:r>
            <w:r w:rsidRPr="00B551CB">
              <w:rPr>
                <w:lang w:val="en-US"/>
              </w:rPr>
              <w:br/>
            </w:r>
            <w:r w:rsidRPr="00B551CB">
              <w:rPr>
                <w:lang w:val="en-US"/>
              </w:rPr>
              <w:tab/>
            </w:r>
            <w:proofErr w:type="spellStart"/>
            <w:r w:rsidRPr="00B551CB">
              <w:rPr>
                <w:lang w:val="en-US"/>
              </w:rPr>
              <w:t>myfile.open</w:t>
            </w:r>
            <w:proofErr w:type="spellEnd"/>
            <w:r w:rsidRPr="00B551CB">
              <w:rPr>
                <w:lang w:val="en-US"/>
              </w:rPr>
              <w:t>(</w:t>
            </w:r>
            <w:r w:rsidRPr="00B551CB">
              <w:rPr>
                <w:color w:val="A31515"/>
                <w:lang w:val="en-US"/>
              </w:rPr>
              <w:t>"file.txt"</w:t>
            </w:r>
            <w:r w:rsidRPr="00B551CB">
              <w:rPr>
                <w:lang w:val="en-US"/>
              </w:rPr>
              <w:t>);</w:t>
            </w:r>
            <w:r w:rsidRPr="00B551CB">
              <w:rPr>
                <w:lang w:val="en-US"/>
              </w:rPr>
              <w:br/>
            </w:r>
            <w:r w:rsidRPr="00B551CB">
              <w:rPr>
                <w:lang w:val="en-US"/>
              </w:rPr>
              <w:tab/>
            </w:r>
            <w:proofErr w:type="spellStart"/>
            <w:r w:rsidRPr="00B551CB">
              <w:rPr>
                <w:lang w:val="en-US"/>
              </w:rPr>
              <w:t>myfile</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Вывод</w:t>
            </w:r>
            <w:r w:rsidRPr="00B551CB">
              <w:rPr>
                <w:color w:val="A31515"/>
                <w:lang w:val="en-US"/>
              </w:rPr>
              <w:t xml:space="preserve"> </w:t>
            </w:r>
            <w:r>
              <w:rPr>
                <w:color w:val="A31515"/>
              </w:rPr>
              <w:t>в</w:t>
            </w:r>
            <w:r w:rsidRPr="00B551CB">
              <w:rPr>
                <w:color w:val="A31515"/>
                <w:lang w:val="en-US"/>
              </w:rPr>
              <w:t xml:space="preserve"> </w:t>
            </w:r>
            <w:r>
              <w:rPr>
                <w:color w:val="A31515"/>
              </w:rPr>
              <w:t>файл</w:t>
            </w:r>
            <w:r w:rsidRPr="00B551CB">
              <w:rPr>
                <w:color w:val="A31515"/>
                <w:lang w:val="en-US"/>
              </w:rPr>
              <w:t>"</w:t>
            </w:r>
            <w:r w:rsidRPr="00B551CB">
              <w:rPr>
                <w:lang w:val="en-US"/>
              </w:rPr>
              <w:t>;</w:t>
            </w:r>
            <w:r w:rsidRPr="00B551CB">
              <w:rPr>
                <w:lang w:val="en-US"/>
              </w:rPr>
              <w:br/>
            </w:r>
            <w:r w:rsidRPr="00B551CB">
              <w:rPr>
                <w:lang w:val="en-US"/>
              </w:rPr>
              <w:tab/>
            </w:r>
            <w:proofErr w:type="spellStart"/>
            <w:r w:rsidRPr="00B551CB">
              <w:rPr>
                <w:lang w:val="en-US"/>
              </w:rPr>
              <w:t>myfile</w:t>
            </w:r>
            <w:proofErr w:type="spellEnd"/>
            <w:r w:rsidRPr="00B551CB">
              <w:rPr>
                <w:lang w:val="en-US"/>
              </w:rPr>
              <w:t xml:space="preserve"> </w:t>
            </w:r>
            <w:r w:rsidRPr="00B551CB">
              <w:rPr>
                <w:color w:val="008080"/>
                <w:lang w:val="en-US"/>
              </w:rPr>
              <w:t>&lt;&lt;</w:t>
            </w:r>
            <w:r w:rsidRPr="00B551CB">
              <w:rPr>
                <w:lang w:val="en-US"/>
              </w:rPr>
              <w:t xml:space="preserve"> 123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proofErr w:type="spellStart"/>
            <w:r w:rsidRPr="00B551CB">
              <w:rPr>
                <w:lang w:val="en-US"/>
              </w:rPr>
              <w:t>myfile.close</w:t>
            </w:r>
            <w:proofErr w:type="spellEnd"/>
            <w:r w:rsidRPr="00B551CB">
              <w:rPr>
                <w:lang w:val="en-US"/>
              </w:rPr>
              <w:t>();</w:t>
            </w:r>
            <w:r w:rsidRPr="00B551CB">
              <w:rPr>
                <w:lang w:val="en-US"/>
              </w:rPr>
              <w:br/>
            </w:r>
            <w:r w:rsidRPr="00B551CB">
              <w:rPr>
                <w:lang w:val="en-US"/>
              </w:rPr>
              <w:lastRenderedPageBreak/>
              <w:br/>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5278BA3A" w14:textId="77777777" w:rsidR="004E26FF" w:rsidRDefault="00B551CB" w:rsidP="00B551CB">
      <w:r>
        <w:lastRenderedPageBreak/>
        <w:t xml:space="preserve">2. Метод </w:t>
      </w:r>
      <w:proofErr w:type="spellStart"/>
      <w:proofErr w:type="gramStart"/>
      <w:r>
        <w:t>write</w:t>
      </w:r>
      <w:proofErr w:type="spellEnd"/>
      <w:r>
        <w:t>(</w:t>
      </w:r>
      <w:proofErr w:type="gramEnd"/>
      <w:r>
        <w:t>): Этот метод записывает данные в файл, используя указатель на массив байтов и количество байтов для записи. Этот метод может использоваться для записи произвольных данных в файл. Вот пример кода:</w:t>
      </w:r>
    </w:p>
    <w:tbl>
      <w:tblPr>
        <w:tblStyle w:val="Style66"/>
        <w:tblW w:w="1011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17"/>
      </w:tblGrid>
      <w:tr w:rsidR="004E26FF" w:rsidRPr="0069169C" w14:paraId="7364D3F9" w14:textId="77777777">
        <w:tc>
          <w:tcPr>
            <w:tcW w:w="10117" w:type="dxa"/>
            <w:shd w:val="clear" w:color="auto" w:fill="auto"/>
            <w:tcMar>
              <w:top w:w="100" w:type="dxa"/>
              <w:left w:w="100" w:type="dxa"/>
              <w:bottom w:w="100" w:type="dxa"/>
              <w:right w:w="100" w:type="dxa"/>
            </w:tcMar>
          </w:tcPr>
          <w:p w14:paraId="7C8D29DE"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fstream</w:t>
            </w:r>
            <w:proofErr w:type="spellEnd"/>
            <w:r w:rsidRPr="00B551CB">
              <w:rPr>
                <w:lang w:val="en-US"/>
              </w:rPr>
              <w:t>&gt;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 </w:t>
            </w:r>
          </w:p>
          <w:p w14:paraId="4E8C31F1" w14:textId="77777777" w:rsidR="004E26FF" w:rsidRPr="00B551CB" w:rsidRDefault="00B551CB" w:rsidP="00B551CB">
            <w:pPr>
              <w:rPr>
                <w:lang w:val="en-US"/>
              </w:rPr>
            </w:pPr>
            <w:r w:rsidRPr="00B551CB">
              <w:rPr>
                <w:color w:val="0000FF"/>
                <w:lang w:val="en-US"/>
              </w:rPr>
              <w:t>int</w:t>
            </w:r>
            <w:r w:rsidRPr="00B551CB">
              <w:rPr>
                <w:lang w:val="en-US"/>
              </w:rPr>
              <w:t xml:space="preserve"> main() {</w:t>
            </w:r>
            <w:r w:rsidRPr="00B551CB">
              <w:rPr>
                <w:lang w:val="en-US"/>
              </w:rPr>
              <w:br/>
            </w:r>
            <w:r w:rsidRPr="00B551CB">
              <w:rPr>
                <w:lang w:val="en-US"/>
              </w:rPr>
              <w:tab/>
            </w:r>
            <w:proofErr w:type="spellStart"/>
            <w:r w:rsidRPr="00B551CB">
              <w:rPr>
                <w:color w:val="2B91AF"/>
                <w:lang w:val="en-US"/>
              </w:rPr>
              <w:t>ofstream</w:t>
            </w:r>
            <w:proofErr w:type="spellEnd"/>
            <w:r w:rsidRPr="00B551CB">
              <w:rPr>
                <w:lang w:val="en-US"/>
              </w:rPr>
              <w:t xml:space="preserve"> </w:t>
            </w:r>
            <w:proofErr w:type="spellStart"/>
            <w:r w:rsidRPr="00B551CB">
              <w:rPr>
                <w:lang w:val="en-US"/>
              </w:rPr>
              <w:t>myfile</w:t>
            </w:r>
            <w:proofErr w:type="spellEnd"/>
            <w:r w:rsidRPr="00B551CB">
              <w:rPr>
                <w:lang w:val="en-US"/>
              </w:rPr>
              <w:t>;</w:t>
            </w:r>
            <w:r w:rsidRPr="00B551CB">
              <w:rPr>
                <w:lang w:val="en-US"/>
              </w:rPr>
              <w:br/>
            </w:r>
            <w:r w:rsidRPr="00B551CB">
              <w:rPr>
                <w:lang w:val="en-US"/>
              </w:rPr>
              <w:tab/>
            </w:r>
            <w:proofErr w:type="spellStart"/>
            <w:r w:rsidRPr="00B551CB">
              <w:rPr>
                <w:lang w:val="en-US"/>
              </w:rPr>
              <w:t>myfile.open</w:t>
            </w:r>
            <w:proofErr w:type="spellEnd"/>
            <w:r w:rsidRPr="00B551CB">
              <w:rPr>
                <w:lang w:val="en-US"/>
              </w:rPr>
              <w:t>(</w:t>
            </w:r>
            <w:r w:rsidRPr="00B551CB">
              <w:rPr>
                <w:color w:val="A31515"/>
                <w:lang w:val="en-US"/>
              </w:rPr>
              <w:t>"</w:t>
            </w:r>
            <w:proofErr w:type="spellStart"/>
            <w:r w:rsidRPr="00B551CB">
              <w:rPr>
                <w:color w:val="A31515"/>
                <w:lang w:val="en-US"/>
              </w:rPr>
              <w:t>file.bin</w:t>
            </w:r>
            <w:proofErr w:type="spellEnd"/>
            <w:r w:rsidRPr="00B551CB">
              <w:rPr>
                <w:color w:val="A31515"/>
                <w:lang w:val="en-US"/>
              </w:rPr>
              <w:t>"</w:t>
            </w:r>
            <w:r w:rsidRPr="00B551CB">
              <w:rPr>
                <w:lang w:val="en-US"/>
              </w:rPr>
              <w:t xml:space="preserve">, </w:t>
            </w:r>
            <w:proofErr w:type="spellStart"/>
            <w:r w:rsidRPr="00B551CB">
              <w:rPr>
                <w:color w:val="2B91AF"/>
                <w:lang w:val="en-US"/>
              </w:rPr>
              <w:t>ios</w:t>
            </w:r>
            <w:proofErr w:type="spellEnd"/>
            <w:r w:rsidRPr="00B551CB">
              <w:rPr>
                <w:lang w:val="en-US"/>
              </w:rPr>
              <w:t>::binary);</w:t>
            </w:r>
            <w:r w:rsidRPr="00B551CB">
              <w:rPr>
                <w:lang w:val="en-US"/>
              </w:rPr>
              <w:br/>
            </w:r>
            <w:r w:rsidRPr="00B551CB">
              <w:rPr>
                <w:lang w:val="en-US"/>
              </w:rPr>
              <w:tab/>
            </w:r>
            <w:r w:rsidRPr="00B551CB">
              <w:rPr>
                <w:color w:val="0000FF"/>
                <w:lang w:val="en-US"/>
              </w:rPr>
              <w:t>int</w:t>
            </w:r>
            <w:r w:rsidRPr="00B551CB">
              <w:rPr>
                <w:lang w:val="en-US"/>
              </w:rPr>
              <w:t xml:space="preserve"> data[] = { 1, 2, 3, 4, 5 };</w:t>
            </w:r>
            <w:r w:rsidRPr="00B551CB">
              <w:rPr>
                <w:lang w:val="en-US"/>
              </w:rPr>
              <w:br/>
            </w:r>
            <w:r w:rsidRPr="00B551CB">
              <w:rPr>
                <w:lang w:val="en-US"/>
              </w:rPr>
              <w:tab/>
            </w:r>
            <w:r w:rsidRPr="00B551CB">
              <w:rPr>
                <w:color w:val="0000FF"/>
                <w:lang w:val="en-US"/>
              </w:rPr>
              <w:t>int</w:t>
            </w:r>
            <w:r w:rsidRPr="00B551CB">
              <w:rPr>
                <w:lang w:val="en-US"/>
              </w:rPr>
              <w:t xml:space="preserve"> size = </w:t>
            </w:r>
            <w:proofErr w:type="spellStart"/>
            <w:r w:rsidRPr="00B551CB">
              <w:rPr>
                <w:color w:val="0000FF"/>
                <w:lang w:val="en-US"/>
              </w:rPr>
              <w:t>sizeof</w:t>
            </w:r>
            <w:proofErr w:type="spellEnd"/>
            <w:r w:rsidRPr="00B551CB">
              <w:rPr>
                <w:lang w:val="en-US"/>
              </w:rPr>
              <w:t>(data);</w:t>
            </w:r>
            <w:r w:rsidRPr="00B551CB">
              <w:rPr>
                <w:lang w:val="en-US"/>
              </w:rPr>
              <w:br/>
            </w:r>
            <w:r w:rsidRPr="00B551CB">
              <w:rPr>
                <w:lang w:val="en-US"/>
              </w:rPr>
              <w:tab/>
            </w:r>
            <w:proofErr w:type="spellStart"/>
            <w:r w:rsidRPr="00B551CB">
              <w:rPr>
                <w:lang w:val="en-US"/>
              </w:rPr>
              <w:t>myfile.write</w:t>
            </w:r>
            <w:proofErr w:type="spellEnd"/>
            <w:r w:rsidRPr="00B551CB">
              <w:rPr>
                <w:lang w:val="en-US"/>
              </w:rPr>
              <w:t>((</w:t>
            </w:r>
            <w:r w:rsidRPr="00B551CB">
              <w:rPr>
                <w:color w:val="0000FF"/>
                <w:lang w:val="en-US"/>
              </w:rPr>
              <w:t>char</w:t>
            </w:r>
            <w:r w:rsidRPr="00B551CB">
              <w:rPr>
                <w:lang w:val="en-US"/>
              </w:rPr>
              <w:t>*)&amp;data, size);</w:t>
            </w:r>
            <w:r w:rsidRPr="00B551CB">
              <w:rPr>
                <w:lang w:val="en-US"/>
              </w:rPr>
              <w:br/>
            </w:r>
            <w:r w:rsidRPr="00B551CB">
              <w:rPr>
                <w:lang w:val="en-US"/>
              </w:rPr>
              <w:tab/>
            </w:r>
            <w:proofErr w:type="spellStart"/>
            <w:r w:rsidRPr="00B551CB">
              <w:rPr>
                <w:lang w:val="en-US"/>
              </w:rPr>
              <w:t>myfile.close</w:t>
            </w:r>
            <w:proofErr w:type="spellEnd"/>
            <w:r w:rsidRPr="00B551CB">
              <w:rPr>
                <w:lang w:val="en-US"/>
              </w:rPr>
              <w:t>();</w:t>
            </w:r>
            <w:r w:rsidRPr="00B551CB">
              <w:rPr>
                <w:lang w:val="en-US"/>
              </w:rPr>
              <w:br/>
            </w:r>
            <w:r w:rsidRPr="00B551CB">
              <w:rPr>
                <w:lang w:val="en-US"/>
              </w:rPr>
              <w:br/>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7E24E719" w14:textId="77777777" w:rsidR="004E26FF" w:rsidRDefault="00B551CB" w:rsidP="00B551CB">
      <w:r>
        <w:t>Этот код открывает файл "</w:t>
      </w:r>
      <w:proofErr w:type="spellStart"/>
      <w:r>
        <w:t>file.bin</w:t>
      </w:r>
      <w:proofErr w:type="spellEnd"/>
      <w:r>
        <w:t>" для записи бинарных данных и записывает в него массив целых чисел.</w:t>
      </w:r>
    </w:p>
    <w:p w14:paraId="68C29CCC" w14:textId="77777777" w:rsidR="004E26FF" w:rsidRDefault="00B551CB" w:rsidP="00B551CB">
      <w:r>
        <w:t xml:space="preserve">3. Метод </w:t>
      </w:r>
      <w:proofErr w:type="spellStart"/>
      <w:proofErr w:type="gramStart"/>
      <w:r>
        <w:t>put</w:t>
      </w:r>
      <w:proofErr w:type="spellEnd"/>
      <w:r>
        <w:t>(</w:t>
      </w:r>
      <w:proofErr w:type="gramEnd"/>
      <w:r>
        <w:t>): Этот метод записывает один символ в файл. Этот метод может использоваться для записи символов в файл. Вот пример кода:</w:t>
      </w:r>
    </w:p>
    <w:tbl>
      <w:tblPr>
        <w:tblStyle w:val="Style67"/>
        <w:tblW w:w="99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70"/>
      </w:tblGrid>
      <w:tr w:rsidR="004E26FF" w:rsidRPr="0069169C" w14:paraId="59CC9C6B" w14:textId="77777777">
        <w:tc>
          <w:tcPr>
            <w:tcW w:w="9970" w:type="dxa"/>
            <w:shd w:val="clear" w:color="auto" w:fill="auto"/>
            <w:tcMar>
              <w:top w:w="100" w:type="dxa"/>
              <w:left w:w="100" w:type="dxa"/>
              <w:bottom w:w="100" w:type="dxa"/>
              <w:right w:w="100" w:type="dxa"/>
            </w:tcMar>
          </w:tcPr>
          <w:p w14:paraId="0D061B8C"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fstream</w:t>
            </w:r>
            <w:proofErr w:type="spellEnd"/>
            <w:r w:rsidRPr="00B551CB">
              <w:rPr>
                <w:lang w:val="en-US"/>
              </w:rPr>
              <w:t>&gt;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 </w:t>
            </w:r>
          </w:p>
          <w:p w14:paraId="3E5B90BE" w14:textId="77777777" w:rsidR="004E26FF" w:rsidRPr="00B551CB" w:rsidRDefault="00B551CB" w:rsidP="00B551CB">
            <w:pPr>
              <w:rPr>
                <w:lang w:val="en-US"/>
              </w:rPr>
            </w:pPr>
            <w:r w:rsidRPr="00B551CB">
              <w:rPr>
                <w:color w:val="0000FF"/>
                <w:lang w:val="en-US"/>
              </w:rPr>
              <w:t>int</w:t>
            </w:r>
            <w:r w:rsidRPr="00B551CB">
              <w:rPr>
                <w:lang w:val="en-US"/>
              </w:rPr>
              <w:t xml:space="preserve"> main() {</w:t>
            </w:r>
            <w:r w:rsidRPr="00B551CB">
              <w:rPr>
                <w:lang w:val="en-US"/>
              </w:rPr>
              <w:br/>
            </w:r>
            <w:r w:rsidRPr="00B551CB">
              <w:rPr>
                <w:lang w:val="en-US"/>
              </w:rPr>
              <w:tab/>
            </w:r>
            <w:proofErr w:type="spellStart"/>
            <w:r w:rsidRPr="00B551CB">
              <w:rPr>
                <w:color w:val="2B91AF"/>
                <w:lang w:val="en-US"/>
              </w:rPr>
              <w:t>ofstream</w:t>
            </w:r>
            <w:proofErr w:type="spellEnd"/>
            <w:r w:rsidRPr="00B551CB">
              <w:rPr>
                <w:lang w:val="en-US"/>
              </w:rPr>
              <w:t xml:space="preserve"> </w:t>
            </w:r>
            <w:proofErr w:type="spellStart"/>
            <w:r w:rsidRPr="00B551CB">
              <w:rPr>
                <w:lang w:val="en-US"/>
              </w:rPr>
              <w:t>myfile</w:t>
            </w:r>
            <w:proofErr w:type="spellEnd"/>
            <w:r w:rsidRPr="00B551CB">
              <w:rPr>
                <w:lang w:val="en-US"/>
              </w:rPr>
              <w:t>;</w:t>
            </w:r>
            <w:r w:rsidRPr="00B551CB">
              <w:rPr>
                <w:lang w:val="en-US"/>
              </w:rPr>
              <w:br/>
            </w:r>
            <w:r w:rsidRPr="00B551CB">
              <w:rPr>
                <w:lang w:val="en-US"/>
              </w:rPr>
              <w:tab/>
            </w:r>
            <w:proofErr w:type="spellStart"/>
            <w:r w:rsidRPr="00B551CB">
              <w:rPr>
                <w:lang w:val="en-US"/>
              </w:rPr>
              <w:t>myfile.open</w:t>
            </w:r>
            <w:proofErr w:type="spellEnd"/>
            <w:r w:rsidRPr="00B551CB">
              <w:rPr>
                <w:lang w:val="en-US"/>
              </w:rPr>
              <w:t>(</w:t>
            </w:r>
            <w:r w:rsidRPr="00B551CB">
              <w:rPr>
                <w:color w:val="A31515"/>
                <w:lang w:val="en-US"/>
              </w:rPr>
              <w:t>"file.txt"</w:t>
            </w:r>
            <w:r w:rsidRPr="00B551CB">
              <w:rPr>
                <w:lang w:val="en-US"/>
              </w:rPr>
              <w:t>);</w:t>
            </w:r>
            <w:r w:rsidRPr="00B551CB">
              <w:rPr>
                <w:lang w:val="en-US"/>
              </w:rPr>
              <w:br/>
            </w:r>
            <w:r w:rsidRPr="00B551CB">
              <w:rPr>
                <w:lang w:val="en-US"/>
              </w:rPr>
              <w:tab/>
            </w:r>
            <w:proofErr w:type="spellStart"/>
            <w:r w:rsidRPr="00B551CB">
              <w:rPr>
                <w:lang w:val="en-US"/>
              </w:rPr>
              <w:t>myfile.put</w:t>
            </w:r>
            <w:proofErr w:type="spellEnd"/>
            <w:r w:rsidRPr="00B551CB">
              <w:rPr>
                <w:lang w:val="en-US"/>
              </w:rPr>
              <w:t>(</w:t>
            </w:r>
            <w:r w:rsidRPr="00B551CB">
              <w:rPr>
                <w:color w:val="A31515"/>
                <w:lang w:val="en-US"/>
              </w:rPr>
              <w:t>'H'</w:t>
            </w:r>
            <w:r w:rsidRPr="00B551CB">
              <w:rPr>
                <w:lang w:val="en-US"/>
              </w:rPr>
              <w:t>);</w:t>
            </w:r>
            <w:r w:rsidRPr="00B551CB">
              <w:rPr>
                <w:lang w:val="en-US"/>
              </w:rPr>
              <w:br/>
            </w:r>
            <w:r w:rsidRPr="00B551CB">
              <w:rPr>
                <w:lang w:val="en-US"/>
              </w:rPr>
              <w:tab/>
            </w:r>
            <w:proofErr w:type="spellStart"/>
            <w:r w:rsidRPr="00B551CB">
              <w:rPr>
                <w:lang w:val="en-US"/>
              </w:rPr>
              <w:t>myfile.put</w:t>
            </w:r>
            <w:proofErr w:type="spellEnd"/>
            <w:r w:rsidRPr="00B551CB">
              <w:rPr>
                <w:lang w:val="en-US"/>
              </w:rPr>
              <w:t>(</w:t>
            </w:r>
            <w:r w:rsidRPr="00B551CB">
              <w:rPr>
                <w:color w:val="A31515"/>
                <w:lang w:val="en-US"/>
              </w:rPr>
              <w:t>'</w:t>
            </w:r>
            <w:proofErr w:type="spellStart"/>
            <w:r w:rsidRPr="00B551CB">
              <w:rPr>
                <w:color w:val="A31515"/>
                <w:lang w:val="en-US"/>
              </w:rPr>
              <w:t>i</w:t>
            </w:r>
            <w:proofErr w:type="spellEnd"/>
            <w:r w:rsidRPr="00B551CB">
              <w:rPr>
                <w:color w:val="A31515"/>
                <w:lang w:val="en-US"/>
              </w:rPr>
              <w:t>'</w:t>
            </w:r>
            <w:r w:rsidRPr="00B551CB">
              <w:rPr>
                <w:lang w:val="en-US"/>
              </w:rPr>
              <w:t>);</w:t>
            </w:r>
            <w:r w:rsidRPr="00B551CB">
              <w:rPr>
                <w:lang w:val="en-US"/>
              </w:rPr>
              <w:br/>
            </w:r>
            <w:r w:rsidRPr="00B551CB">
              <w:rPr>
                <w:lang w:val="en-US"/>
              </w:rPr>
              <w:tab/>
            </w:r>
            <w:proofErr w:type="spellStart"/>
            <w:r w:rsidRPr="00B551CB">
              <w:rPr>
                <w:lang w:val="en-US"/>
              </w:rPr>
              <w:t>myfile.close</w:t>
            </w:r>
            <w:proofErr w:type="spellEnd"/>
            <w:r w:rsidRPr="00B551CB">
              <w:rPr>
                <w:lang w:val="en-US"/>
              </w:rPr>
              <w:t>();</w:t>
            </w:r>
            <w:r w:rsidRPr="00B551CB">
              <w:rPr>
                <w:lang w:val="en-US"/>
              </w:rPr>
              <w:br/>
            </w:r>
            <w:r w:rsidRPr="00B551CB">
              <w:rPr>
                <w:lang w:val="en-US"/>
              </w:rPr>
              <w:tab/>
            </w:r>
            <w:r w:rsidRPr="00B551CB">
              <w:rPr>
                <w:color w:val="0000FF"/>
                <w:lang w:val="en-US"/>
              </w:rPr>
              <w:t>return</w:t>
            </w:r>
            <w:r w:rsidRPr="00B551CB">
              <w:rPr>
                <w:lang w:val="en-US"/>
              </w:rPr>
              <w:t xml:space="preserve"> 0;</w:t>
            </w:r>
            <w:r w:rsidRPr="00B551CB">
              <w:rPr>
                <w:lang w:val="en-US"/>
              </w:rPr>
              <w:br/>
              <w:t>}</w:t>
            </w:r>
          </w:p>
        </w:tc>
      </w:tr>
    </w:tbl>
    <w:p w14:paraId="19999515" w14:textId="77777777" w:rsidR="004E26FF" w:rsidRDefault="00B551CB" w:rsidP="00B551CB">
      <w:r>
        <w:t xml:space="preserve">Методы форматирования </w:t>
      </w:r>
      <w:proofErr w:type="spellStart"/>
      <w:r>
        <w:t>width</w:t>
      </w:r>
      <w:proofErr w:type="spellEnd"/>
      <w:r>
        <w:t xml:space="preserve">, </w:t>
      </w:r>
      <w:proofErr w:type="spellStart"/>
      <w:r>
        <w:t>precision</w:t>
      </w:r>
      <w:proofErr w:type="spellEnd"/>
    </w:p>
    <w:p w14:paraId="33F902CC" w14:textId="77777777" w:rsidR="004E26FF" w:rsidRDefault="00B551CB" w:rsidP="00B551CB">
      <w:r>
        <w:lastRenderedPageBreak/>
        <w:t xml:space="preserve">Конструкция </w:t>
      </w:r>
      <w:proofErr w:type="spellStart"/>
      <w:proofErr w:type="gramStart"/>
      <w:r>
        <w:t>width</w:t>
      </w:r>
      <w:proofErr w:type="spellEnd"/>
      <w:r>
        <w:t>(</w:t>
      </w:r>
      <w:proofErr w:type="gramEnd"/>
      <w:r>
        <w:t xml:space="preserve">) используется для указания минимальной ширины выводимого значения. Например, чтобы выровнять числа в колонке таблицы. Конструкция </w:t>
      </w:r>
      <w:proofErr w:type="spellStart"/>
      <w:proofErr w:type="gramStart"/>
      <w:r>
        <w:t>precision</w:t>
      </w:r>
      <w:proofErr w:type="spellEnd"/>
      <w:r>
        <w:t>(</w:t>
      </w:r>
      <w:proofErr w:type="gramEnd"/>
      <w:r>
        <w:t>) используется для указания количества знаков после запятой, которые должны быть выведены для чисел с плавающей точкой. Рассмотрим пример:</w:t>
      </w:r>
    </w:p>
    <w:tbl>
      <w:tblPr>
        <w:tblStyle w:val="Style68"/>
        <w:tblW w:w="99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43"/>
      </w:tblGrid>
      <w:tr w:rsidR="004E26FF" w14:paraId="14FDD26B" w14:textId="77777777">
        <w:tc>
          <w:tcPr>
            <w:tcW w:w="9943" w:type="dxa"/>
            <w:shd w:val="clear" w:color="auto" w:fill="auto"/>
            <w:tcMar>
              <w:top w:w="100" w:type="dxa"/>
              <w:left w:w="100" w:type="dxa"/>
              <w:bottom w:w="100" w:type="dxa"/>
              <w:right w:w="100" w:type="dxa"/>
            </w:tcMar>
          </w:tcPr>
          <w:p w14:paraId="72ED207A"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iomanip</w:t>
            </w:r>
            <w:proofErr w:type="spellEnd"/>
            <w:r w:rsidRPr="00B551CB">
              <w:rPr>
                <w:lang w:val="en-US"/>
              </w:rPr>
              <w:t>&gt;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 </w:t>
            </w:r>
          </w:p>
          <w:p w14:paraId="0E03D665" w14:textId="77777777" w:rsidR="004E26FF" w:rsidRPr="00B551CB" w:rsidRDefault="00B551CB" w:rsidP="00B551CB">
            <w:pPr>
              <w:rPr>
                <w:lang w:val="en-US"/>
              </w:rPr>
            </w:pPr>
            <w:r w:rsidRPr="00B551CB">
              <w:rPr>
                <w:color w:val="0000FF"/>
                <w:lang w:val="en-US"/>
              </w:rPr>
              <w:t>int</w:t>
            </w:r>
            <w:r w:rsidRPr="00B551CB">
              <w:rPr>
                <w:lang w:val="en-US"/>
              </w:rPr>
              <w:t xml:space="preserve"> main() {</w:t>
            </w:r>
            <w:r w:rsidRPr="00B551CB">
              <w:rPr>
                <w:lang w:val="en-US"/>
              </w:rPr>
              <w:br/>
            </w:r>
            <w:r w:rsidRPr="00B551CB">
              <w:rPr>
                <w:lang w:val="en-US"/>
              </w:rPr>
              <w:tab/>
            </w:r>
            <w:r w:rsidRPr="00B551CB">
              <w:rPr>
                <w:color w:val="0000FF"/>
                <w:lang w:val="en-US"/>
              </w:rPr>
              <w:t>double</w:t>
            </w:r>
            <w:r w:rsidRPr="00B551CB">
              <w:rPr>
                <w:lang w:val="en-US"/>
              </w:rPr>
              <w:t xml:space="preserve"> num1 = 123.456789;</w:t>
            </w:r>
            <w:r w:rsidRPr="00B551CB">
              <w:rPr>
                <w:lang w:val="en-US"/>
              </w:rPr>
              <w:br/>
            </w:r>
            <w:r w:rsidRPr="00B551CB">
              <w:rPr>
                <w:lang w:val="en-US"/>
              </w:rPr>
              <w:tab/>
            </w:r>
            <w:r w:rsidRPr="00B551CB">
              <w:rPr>
                <w:color w:val="0000FF"/>
                <w:lang w:val="en-US"/>
              </w:rPr>
              <w:t>double</w:t>
            </w:r>
            <w:r w:rsidRPr="00B551CB">
              <w:rPr>
                <w:lang w:val="en-US"/>
              </w:rPr>
              <w:t xml:space="preserve"> num2 = 45.6789123;</w:t>
            </w:r>
            <w:r w:rsidRPr="00B551CB">
              <w:rPr>
                <w:lang w:val="en-US"/>
              </w:rPr>
              <w:br/>
              <w:t xml:space="preserve"> </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setw</w:t>
            </w:r>
            <w:proofErr w:type="spellEnd"/>
            <w:r w:rsidRPr="00B551CB">
              <w:rPr>
                <w:lang w:val="en-US"/>
              </w:rPr>
              <w:t xml:space="preserve">(10) </w:t>
            </w:r>
            <w:r w:rsidRPr="00B551CB">
              <w:rPr>
                <w:color w:val="008080"/>
                <w:lang w:val="en-US"/>
              </w:rPr>
              <w:t>&lt;&lt;</w:t>
            </w:r>
            <w:r w:rsidRPr="00B551CB">
              <w:rPr>
                <w:lang w:val="en-US"/>
              </w:rPr>
              <w:t xml:space="preserve"> </w:t>
            </w:r>
            <w:proofErr w:type="spellStart"/>
            <w:r w:rsidRPr="00B551CB">
              <w:rPr>
                <w:lang w:val="en-US"/>
              </w:rPr>
              <w:t>setprecision</w:t>
            </w:r>
            <w:proofErr w:type="spellEnd"/>
            <w:r w:rsidRPr="00B551CB">
              <w:rPr>
                <w:lang w:val="en-US"/>
              </w:rPr>
              <w:t xml:space="preserve">(5) </w:t>
            </w:r>
            <w:r w:rsidRPr="00B551CB">
              <w:rPr>
                <w:color w:val="008080"/>
                <w:lang w:val="en-US"/>
              </w:rPr>
              <w:t>&lt;&lt;</w:t>
            </w:r>
            <w:r w:rsidRPr="00B551CB">
              <w:rPr>
                <w:lang w:val="en-US"/>
              </w:rPr>
              <w:t xml:space="preserve"> num1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setw</w:t>
            </w:r>
            <w:proofErr w:type="spellEnd"/>
            <w:r w:rsidRPr="00B551CB">
              <w:rPr>
                <w:lang w:val="en-US"/>
              </w:rPr>
              <w:t xml:space="preserve">(10) </w:t>
            </w:r>
            <w:r w:rsidRPr="00B551CB">
              <w:rPr>
                <w:color w:val="008080"/>
                <w:lang w:val="en-US"/>
              </w:rPr>
              <w:t>&lt;&lt;</w:t>
            </w:r>
            <w:r w:rsidRPr="00B551CB">
              <w:rPr>
                <w:lang w:val="en-US"/>
              </w:rPr>
              <w:t xml:space="preserve"> </w:t>
            </w:r>
            <w:proofErr w:type="spellStart"/>
            <w:r w:rsidRPr="00B551CB">
              <w:rPr>
                <w:lang w:val="en-US"/>
              </w:rPr>
              <w:t>setprecision</w:t>
            </w:r>
            <w:proofErr w:type="spellEnd"/>
            <w:r w:rsidRPr="00B551CB">
              <w:rPr>
                <w:lang w:val="en-US"/>
              </w:rPr>
              <w:t xml:space="preserve">(5) </w:t>
            </w:r>
            <w:r w:rsidRPr="00B551CB">
              <w:rPr>
                <w:color w:val="008080"/>
                <w:lang w:val="en-US"/>
              </w:rPr>
              <w:t>&lt;&lt;</w:t>
            </w:r>
            <w:r w:rsidRPr="00B551CB">
              <w:rPr>
                <w:lang w:val="en-US"/>
              </w:rPr>
              <w:t xml:space="preserve"> num2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 xml:space="preserve">; </w:t>
            </w:r>
          </w:p>
          <w:p w14:paraId="44448DB9" w14:textId="77777777" w:rsidR="004E26FF" w:rsidRDefault="00B551CB" w:rsidP="00B551CB">
            <w:r w:rsidRPr="00B551CB">
              <w:rPr>
                <w:lang w:val="en-US"/>
              </w:rPr>
              <w:tab/>
            </w:r>
            <w:proofErr w:type="spellStart"/>
            <w:r>
              <w:rPr>
                <w:color w:val="0000FF"/>
              </w:rPr>
              <w:t>return</w:t>
            </w:r>
            <w:proofErr w:type="spellEnd"/>
            <w:r>
              <w:t xml:space="preserve"> 0;</w:t>
            </w:r>
            <w:r>
              <w:br/>
              <w:t>}</w:t>
            </w:r>
          </w:p>
        </w:tc>
      </w:tr>
    </w:tbl>
    <w:p w14:paraId="687E0F09" w14:textId="77777777" w:rsidR="004E26FF" w:rsidRDefault="00B551CB" w:rsidP="00B551CB">
      <w:r>
        <w:t xml:space="preserve">В этом примере мы используем </w:t>
      </w:r>
      <w:proofErr w:type="spellStart"/>
      <w:proofErr w:type="gramStart"/>
      <w:r>
        <w:t>setw</w:t>
      </w:r>
      <w:proofErr w:type="spellEnd"/>
      <w:r>
        <w:t>(</w:t>
      </w:r>
      <w:proofErr w:type="gramEnd"/>
      <w:r>
        <w:t xml:space="preserve">10), чтобы установить минимальную ширину поля в 10 символов. Мы также используем </w:t>
      </w:r>
      <w:proofErr w:type="spellStart"/>
      <w:proofErr w:type="gramStart"/>
      <w:r>
        <w:t>setprecision</w:t>
      </w:r>
      <w:proofErr w:type="spellEnd"/>
      <w:r>
        <w:t>(</w:t>
      </w:r>
      <w:proofErr w:type="gramEnd"/>
      <w:r>
        <w:t xml:space="preserve">3), чтобы указать, что мы хотим вывести только три знака. </w:t>
      </w:r>
    </w:p>
    <w:tbl>
      <w:tblPr>
        <w:tblStyle w:val="Style69"/>
        <w:tblW w:w="99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03"/>
      </w:tblGrid>
      <w:tr w:rsidR="004E26FF" w14:paraId="5CC63911" w14:textId="77777777">
        <w:tc>
          <w:tcPr>
            <w:tcW w:w="9903" w:type="dxa"/>
            <w:shd w:val="clear" w:color="auto" w:fill="auto"/>
            <w:tcMar>
              <w:top w:w="100" w:type="dxa"/>
              <w:left w:w="100" w:type="dxa"/>
              <w:bottom w:w="100" w:type="dxa"/>
              <w:right w:w="100" w:type="dxa"/>
            </w:tcMar>
          </w:tcPr>
          <w:p w14:paraId="4713C701" w14:textId="77777777" w:rsidR="004E26FF" w:rsidRDefault="00B551CB" w:rsidP="00B551CB">
            <w:r>
              <w:rPr>
                <w:noProof/>
                <w:lang w:val="en-US"/>
              </w:rPr>
              <w:drawing>
                <wp:inline distT="114300" distB="114300" distL="114300" distR="114300" wp14:anchorId="26EF1D32" wp14:editId="3E3FD5B0">
                  <wp:extent cx="3028950" cy="8382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16" name="image12.png"/>
                          <pic:cNvPicPr preferRelativeResize="0"/>
                        </pic:nvPicPr>
                        <pic:blipFill>
                          <a:blip r:embed="rId18"/>
                          <a:srcRect/>
                          <a:stretch>
                            <a:fillRect/>
                          </a:stretch>
                        </pic:blipFill>
                        <pic:spPr>
                          <a:xfrm>
                            <a:off x="0" y="0"/>
                            <a:ext cx="3028950" cy="838200"/>
                          </a:xfrm>
                          <a:prstGeom prst="rect">
                            <a:avLst/>
                          </a:prstGeom>
                        </pic:spPr>
                      </pic:pic>
                    </a:graphicData>
                  </a:graphic>
                </wp:inline>
              </w:drawing>
            </w:r>
          </w:p>
        </w:tc>
      </w:tr>
    </w:tbl>
    <w:p w14:paraId="3B883ADC" w14:textId="77777777" w:rsidR="004E26FF" w:rsidRDefault="00B551CB" w:rsidP="00B551CB">
      <w:r>
        <w:br/>
        <w:t>Режимы открытия файлов</w:t>
      </w:r>
    </w:p>
    <w:p w14:paraId="7446E329" w14:textId="77777777" w:rsidR="004E26FF" w:rsidRDefault="00B551CB" w:rsidP="00B551CB">
      <w:r>
        <w:t xml:space="preserve">Режимы открытия файлов устанавливают характер использования файлов. Для установки режима в классе </w:t>
      </w:r>
      <w:proofErr w:type="spellStart"/>
      <w:r>
        <w:rPr>
          <w:b/>
        </w:rPr>
        <w:t>ios_base</w:t>
      </w:r>
      <w:proofErr w:type="spellEnd"/>
      <w:r>
        <w:t xml:space="preserve"> предусмотрены константы, которые определяют режим открытия файлов</w:t>
      </w:r>
    </w:p>
    <w:tbl>
      <w:tblPr>
        <w:tblStyle w:val="Style70"/>
        <w:tblW w:w="98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15"/>
        <w:gridCol w:w="7475"/>
      </w:tblGrid>
      <w:tr w:rsidR="004E26FF" w14:paraId="40DC4487" w14:textId="77777777">
        <w:tc>
          <w:tcPr>
            <w:tcW w:w="2415" w:type="dxa"/>
            <w:shd w:val="clear" w:color="auto" w:fill="auto"/>
            <w:tcMar>
              <w:top w:w="100" w:type="dxa"/>
              <w:left w:w="100" w:type="dxa"/>
              <w:bottom w:w="100" w:type="dxa"/>
              <w:right w:w="100" w:type="dxa"/>
            </w:tcMar>
          </w:tcPr>
          <w:p w14:paraId="5E85828B" w14:textId="77777777" w:rsidR="004E26FF" w:rsidRDefault="00B551CB" w:rsidP="00714597">
            <w:pPr>
              <w:ind w:firstLine="0"/>
            </w:pPr>
            <w:r>
              <w:t>Константа</w:t>
            </w:r>
          </w:p>
        </w:tc>
        <w:tc>
          <w:tcPr>
            <w:tcW w:w="7475" w:type="dxa"/>
            <w:shd w:val="clear" w:color="auto" w:fill="auto"/>
            <w:tcMar>
              <w:top w:w="100" w:type="dxa"/>
              <w:left w:w="100" w:type="dxa"/>
              <w:bottom w:w="100" w:type="dxa"/>
              <w:right w:w="100" w:type="dxa"/>
            </w:tcMar>
          </w:tcPr>
          <w:p w14:paraId="42EE0901" w14:textId="77777777" w:rsidR="004E26FF" w:rsidRDefault="00B551CB" w:rsidP="00B551CB">
            <w:r>
              <w:t>Описание</w:t>
            </w:r>
          </w:p>
        </w:tc>
      </w:tr>
      <w:tr w:rsidR="004E26FF" w14:paraId="0CB863CB" w14:textId="77777777">
        <w:trPr>
          <w:trHeight w:val="297"/>
        </w:trPr>
        <w:tc>
          <w:tcPr>
            <w:tcW w:w="2415" w:type="dxa"/>
            <w:shd w:val="clear" w:color="auto" w:fill="auto"/>
            <w:tcMar>
              <w:top w:w="100" w:type="dxa"/>
              <w:left w:w="100" w:type="dxa"/>
              <w:bottom w:w="100" w:type="dxa"/>
              <w:right w:w="100" w:type="dxa"/>
            </w:tcMar>
          </w:tcPr>
          <w:p w14:paraId="5D3DCEBA" w14:textId="77777777" w:rsidR="004E26FF" w:rsidRDefault="00B551CB" w:rsidP="00714597">
            <w:pPr>
              <w:ind w:firstLine="0"/>
            </w:pPr>
            <w:proofErr w:type="spellStart"/>
            <w:r>
              <w:t>ios_base</w:t>
            </w:r>
            <w:proofErr w:type="spellEnd"/>
            <w:r>
              <w:t>::</w:t>
            </w:r>
            <w:proofErr w:type="spellStart"/>
            <w:r>
              <w:t>in</w:t>
            </w:r>
            <w:proofErr w:type="spellEnd"/>
          </w:p>
        </w:tc>
        <w:tc>
          <w:tcPr>
            <w:tcW w:w="7475" w:type="dxa"/>
            <w:shd w:val="clear" w:color="auto" w:fill="auto"/>
            <w:tcMar>
              <w:top w:w="100" w:type="dxa"/>
              <w:left w:w="100" w:type="dxa"/>
              <w:bottom w:w="100" w:type="dxa"/>
              <w:right w:w="100" w:type="dxa"/>
            </w:tcMar>
          </w:tcPr>
          <w:p w14:paraId="27308DB0" w14:textId="77777777" w:rsidR="004E26FF" w:rsidRDefault="00B551CB" w:rsidP="00B551CB">
            <w:r>
              <w:t>открыть файл для чтения</w:t>
            </w:r>
          </w:p>
        </w:tc>
      </w:tr>
      <w:tr w:rsidR="004E26FF" w14:paraId="09D948F0" w14:textId="77777777">
        <w:tc>
          <w:tcPr>
            <w:tcW w:w="2415" w:type="dxa"/>
            <w:shd w:val="clear" w:color="auto" w:fill="auto"/>
            <w:tcMar>
              <w:top w:w="100" w:type="dxa"/>
              <w:left w:w="100" w:type="dxa"/>
              <w:bottom w:w="100" w:type="dxa"/>
              <w:right w:w="100" w:type="dxa"/>
            </w:tcMar>
          </w:tcPr>
          <w:p w14:paraId="18D927D5" w14:textId="77777777" w:rsidR="004E26FF" w:rsidRDefault="00B551CB" w:rsidP="00714597">
            <w:pPr>
              <w:ind w:firstLine="0"/>
            </w:pPr>
            <w:proofErr w:type="spellStart"/>
            <w:r>
              <w:t>ios_base</w:t>
            </w:r>
            <w:proofErr w:type="spellEnd"/>
            <w:r>
              <w:t>::</w:t>
            </w:r>
            <w:proofErr w:type="spellStart"/>
            <w:r>
              <w:t>out</w:t>
            </w:r>
            <w:proofErr w:type="spellEnd"/>
          </w:p>
        </w:tc>
        <w:tc>
          <w:tcPr>
            <w:tcW w:w="7475" w:type="dxa"/>
            <w:shd w:val="clear" w:color="auto" w:fill="auto"/>
            <w:tcMar>
              <w:top w:w="100" w:type="dxa"/>
              <w:left w:w="100" w:type="dxa"/>
              <w:bottom w:w="100" w:type="dxa"/>
              <w:right w:w="100" w:type="dxa"/>
            </w:tcMar>
          </w:tcPr>
          <w:p w14:paraId="5DD9DBFC" w14:textId="77777777" w:rsidR="004E26FF" w:rsidRDefault="00B551CB" w:rsidP="00B551CB">
            <w:r>
              <w:t>открыть файл для записи</w:t>
            </w:r>
          </w:p>
        </w:tc>
      </w:tr>
      <w:tr w:rsidR="004E26FF" w14:paraId="5444CEF0" w14:textId="77777777">
        <w:tc>
          <w:tcPr>
            <w:tcW w:w="2415" w:type="dxa"/>
            <w:shd w:val="clear" w:color="auto" w:fill="auto"/>
            <w:tcMar>
              <w:top w:w="100" w:type="dxa"/>
              <w:left w:w="100" w:type="dxa"/>
              <w:bottom w:w="100" w:type="dxa"/>
              <w:right w:w="100" w:type="dxa"/>
            </w:tcMar>
          </w:tcPr>
          <w:p w14:paraId="6FCFD25C" w14:textId="77777777" w:rsidR="004E26FF" w:rsidRDefault="00B551CB" w:rsidP="00714597">
            <w:pPr>
              <w:ind w:firstLine="0"/>
            </w:pPr>
            <w:proofErr w:type="spellStart"/>
            <w:r>
              <w:t>ios_base</w:t>
            </w:r>
            <w:proofErr w:type="spellEnd"/>
            <w:r>
              <w:t>::</w:t>
            </w:r>
            <w:proofErr w:type="spellStart"/>
            <w:r>
              <w:t>ate</w:t>
            </w:r>
            <w:proofErr w:type="spellEnd"/>
          </w:p>
        </w:tc>
        <w:tc>
          <w:tcPr>
            <w:tcW w:w="7475" w:type="dxa"/>
            <w:shd w:val="clear" w:color="auto" w:fill="auto"/>
            <w:tcMar>
              <w:top w:w="100" w:type="dxa"/>
              <w:left w:w="100" w:type="dxa"/>
              <w:bottom w:w="100" w:type="dxa"/>
              <w:right w:w="100" w:type="dxa"/>
            </w:tcMar>
          </w:tcPr>
          <w:p w14:paraId="12C615F3" w14:textId="77777777" w:rsidR="004E26FF" w:rsidRDefault="00B551CB" w:rsidP="00B551CB">
            <w:r>
              <w:t>при открытии переместить указатель в конец файла</w:t>
            </w:r>
          </w:p>
        </w:tc>
      </w:tr>
      <w:tr w:rsidR="004E26FF" w14:paraId="3E02693E" w14:textId="77777777">
        <w:tc>
          <w:tcPr>
            <w:tcW w:w="2415" w:type="dxa"/>
            <w:shd w:val="clear" w:color="auto" w:fill="auto"/>
            <w:tcMar>
              <w:top w:w="100" w:type="dxa"/>
              <w:left w:w="100" w:type="dxa"/>
              <w:bottom w:w="100" w:type="dxa"/>
              <w:right w:w="100" w:type="dxa"/>
            </w:tcMar>
          </w:tcPr>
          <w:p w14:paraId="6EC3A7D9" w14:textId="77777777" w:rsidR="004E26FF" w:rsidRDefault="00B551CB" w:rsidP="00714597">
            <w:pPr>
              <w:ind w:firstLine="0"/>
            </w:pPr>
            <w:proofErr w:type="spellStart"/>
            <w:r>
              <w:lastRenderedPageBreak/>
              <w:t>ios_base</w:t>
            </w:r>
            <w:proofErr w:type="spellEnd"/>
            <w:r>
              <w:t>::</w:t>
            </w:r>
            <w:proofErr w:type="spellStart"/>
            <w:r>
              <w:t>app</w:t>
            </w:r>
            <w:proofErr w:type="spellEnd"/>
          </w:p>
        </w:tc>
        <w:tc>
          <w:tcPr>
            <w:tcW w:w="7475" w:type="dxa"/>
            <w:shd w:val="clear" w:color="auto" w:fill="auto"/>
            <w:tcMar>
              <w:top w:w="100" w:type="dxa"/>
              <w:left w:w="100" w:type="dxa"/>
              <w:bottom w:w="100" w:type="dxa"/>
              <w:right w:w="100" w:type="dxa"/>
            </w:tcMar>
          </w:tcPr>
          <w:p w14:paraId="630B27CA" w14:textId="77777777" w:rsidR="004E26FF" w:rsidRDefault="00B551CB" w:rsidP="00B551CB">
            <w:r>
              <w:t>открыть файл для записи в конец файла</w:t>
            </w:r>
          </w:p>
        </w:tc>
      </w:tr>
      <w:tr w:rsidR="004E26FF" w14:paraId="0499EABD" w14:textId="77777777">
        <w:tc>
          <w:tcPr>
            <w:tcW w:w="2415" w:type="dxa"/>
            <w:shd w:val="clear" w:color="auto" w:fill="auto"/>
            <w:tcMar>
              <w:top w:w="100" w:type="dxa"/>
              <w:left w:w="100" w:type="dxa"/>
              <w:bottom w:w="100" w:type="dxa"/>
              <w:right w:w="100" w:type="dxa"/>
            </w:tcMar>
          </w:tcPr>
          <w:p w14:paraId="7D8C48D6" w14:textId="77777777" w:rsidR="004E26FF" w:rsidRDefault="00B551CB" w:rsidP="00714597">
            <w:pPr>
              <w:ind w:firstLine="0"/>
            </w:pPr>
            <w:proofErr w:type="spellStart"/>
            <w:r>
              <w:t>ios_base</w:t>
            </w:r>
            <w:proofErr w:type="spellEnd"/>
            <w:r>
              <w:t>::</w:t>
            </w:r>
            <w:proofErr w:type="spellStart"/>
            <w:r>
              <w:t>trunc</w:t>
            </w:r>
            <w:proofErr w:type="spellEnd"/>
          </w:p>
        </w:tc>
        <w:tc>
          <w:tcPr>
            <w:tcW w:w="7475" w:type="dxa"/>
            <w:shd w:val="clear" w:color="auto" w:fill="auto"/>
            <w:tcMar>
              <w:top w:w="100" w:type="dxa"/>
              <w:left w:w="100" w:type="dxa"/>
              <w:bottom w:w="100" w:type="dxa"/>
              <w:right w:w="100" w:type="dxa"/>
            </w:tcMar>
          </w:tcPr>
          <w:p w14:paraId="09D3275E" w14:textId="77777777" w:rsidR="004E26FF" w:rsidRDefault="00B551CB" w:rsidP="00B551CB">
            <w:r>
              <w:t>удалить содержимое файла, если он существует</w:t>
            </w:r>
          </w:p>
        </w:tc>
      </w:tr>
      <w:tr w:rsidR="004E26FF" w14:paraId="20D2A7F6" w14:textId="77777777">
        <w:tc>
          <w:tcPr>
            <w:tcW w:w="2415" w:type="dxa"/>
            <w:shd w:val="clear" w:color="auto" w:fill="auto"/>
            <w:tcMar>
              <w:top w:w="100" w:type="dxa"/>
              <w:left w:w="100" w:type="dxa"/>
              <w:bottom w:w="100" w:type="dxa"/>
              <w:right w:w="100" w:type="dxa"/>
            </w:tcMar>
          </w:tcPr>
          <w:p w14:paraId="1FCF00DF" w14:textId="77777777" w:rsidR="004E26FF" w:rsidRDefault="00B551CB" w:rsidP="00714597">
            <w:pPr>
              <w:ind w:firstLine="0"/>
            </w:pPr>
            <w:proofErr w:type="spellStart"/>
            <w:r>
              <w:t>ios_base</w:t>
            </w:r>
            <w:proofErr w:type="spellEnd"/>
            <w:r>
              <w:t>::</w:t>
            </w:r>
            <w:proofErr w:type="spellStart"/>
            <w:r>
              <w:t>binary</w:t>
            </w:r>
            <w:proofErr w:type="spellEnd"/>
          </w:p>
        </w:tc>
        <w:tc>
          <w:tcPr>
            <w:tcW w:w="7475" w:type="dxa"/>
            <w:shd w:val="clear" w:color="auto" w:fill="auto"/>
            <w:tcMar>
              <w:top w:w="100" w:type="dxa"/>
              <w:left w:w="100" w:type="dxa"/>
              <w:bottom w:w="100" w:type="dxa"/>
              <w:right w:w="100" w:type="dxa"/>
            </w:tcMar>
          </w:tcPr>
          <w:p w14:paraId="636124EE" w14:textId="77777777" w:rsidR="004E26FF" w:rsidRDefault="00B551CB" w:rsidP="00B551CB">
            <w:r>
              <w:t>открытие файла в двоичном режиме</w:t>
            </w:r>
          </w:p>
        </w:tc>
      </w:tr>
    </w:tbl>
    <w:p w14:paraId="4C82589D" w14:textId="77777777" w:rsidR="004E26FF" w:rsidRDefault="00B551CB" w:rsidP="00B551CB">
      <w:r>
        <w:t xml:space="preserve">Режимы открытия файлов можно устанавливать непосредственно при создании объекта или при вызове функции </w:t>
      </w:r>
      <w:proofErr w:type="spellStart"/>
      <w:proofErr w:type="gramStart"/>
      <w:r>
        <w:t>open</w:t>
      </w:r>
      <w:proofErr w:type="spellEnd"/>
      <w:r>
        <w:t>(</w:t>
      </w:r>
      <w:proofErr w:type="gramEnd"/>
      <w:r>
        <w:t>).</w:t>
      </w:r>
    </w:p>
    <w:tbl>
      <w:tblPr>
        <w:tblStyle w:val="Style71"/>
        <w:tblW w:w="99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30"/>
      </w:tblGrid>
      <w:tr w:rsidR="004E26FF" w14:paraId="560AD77B" w14:textId="77777777">
        <w:tc>
          <w:tcPr>
            <w:tcW w:w="9930" w:type="dxa"/>
            <w:shd w:val="clear" w:color="auto" w:fill="auto"/>
            <w:tcMar>
              <w:top w:w="100" w:type="dxa"/>
              <w:left w:w="100" w:type="dxa"/>
              <w:bottom w:w="100" w:type="dxa"/>
              <w:right w:w="100" w:type="dxa"/>
            </w:tcMar>
          </w:tcPr>
          <w:p w14:paraId="3F8E6D7B" w14:textId="77777777" w:rsidR="004E26FF" w:rsidRDefault="00B551CB" w:rsidP="00B551CB">
            <w:proofErr w:type="spellStart"/>
            <w:r>
              <w:rPr>
                <w:color w:val="2B91AF"/>
              </w:rPr>
              <w:t>ofstream</w:t>
            </w:r>
            <w:proofErr w:type="spellEnd"/>
            <w:r>
              <w:t xml:space="preserve"> </w:t>
            </w:r>
            <w:proofErr w:type="spellStart"/>
            <w:r>
              <w:t>fout</w:t>
            </w:r>
            <w:proofErr w:type="spellEnd"/>
            <w:r>
              <w:t>(</w:t>
            </w:r>
            <w:r>
              <w:rPr>
                <w:color w:val="A31515"/>
              </w:rPr>
              <w:t>"cppstudio.txt"</w:t>
            </w:r>
            <w:r>
              <w:t xml:space="preserve">, </w:t>
            </w:r>
            <w:proofErr w:type="spellStart"/>
            <w:r>
              <w:t>ios_base</w:t>
            </w:r>
            <w:proofErr w:type="spellEnd"/>
            <w:r>
              <w:t>::</w:t>
            </w:r>
            <w:proofErr w:type="spellStart"/>
            <w:r>
              <w:t>app</w:t>
            </w:r>
            <w:proofErr w:type="spellEnd"/>
            <w:r>
              <w:t>); // открываем файл для добавления информации к концу файла</w:t>
            </w:r>
          </w:p>
        </w:tc>
      </w:tr>
    </w:tbl>
    <w:p w14:paraId="78F974AE" w14:textId="77777777" w:rsidR="004E26FF" w:rsidRDefault="00B551CB" w:rsidP="00B551CB">
      <w:r>
        <w:t xml:space="preserve">Режимы открытия файлов можно комбинировать с помощью поразрядной логической операции или |, например: </w:t>
      </w:r>
      <w:proofErr w:type="spellStart"/>
      <w:r>
        <w:t>ios_base</w:t>
      </w:r>
      <w:proofErr w:type="spellEnd"/>
      <w:r>
        <w:t>::</w:t>
      </w:r>
      <w:proofErr w:type="spellStart"/>
      <w:r>
        <w:t>out</w:t>
      </w:r>
      <w:proofErr w:type="spellEnd"/>
      <w:r>
        <w:t xml:space="preserve"> | </w:t>
      </w:r>
      <w:proofErr w:type="spellStart"/>
      <w:r>
        <w:t>ios_base</w:t>
      </w:r>
      <w:proofErr w:type="spellEnd"/>
      <w:r>
        <w:t>::</w:t>
      </w:r>
      <w:proofErr w:type="spellStart"/>
      <w:r>
        <w:t>trunc</w:t>
      </w:r>
      <w:proofErr w:type="spellEnd"/>
      <w:r>
        <w:t xml:space="preserve"> — открытие файла для записи, предварительно очистив его.</w:t>
      </w:r>
      <w:r>
        <w:br/>
      </w:r>
      <w:r>
        <w:rPr>
          <w:lang w:val="ru-RU"/>
        </w:rPr>
        <w:tab/>
      </w:r>
      <w:r>
        <w:t xml:space="preserve">Объекты класса </w:t>
      </w:r>
      <w:proofErr w:type="spellStart"/>
      <w:r>
        <w:t>ofstream</w:t>
      </w:r>
      <w:proofErr w:type="spellEnd"/>
      <w:r>
        <w:t xml:space="preserve">, при связке с файлами по умолчанию содержат режимы открытия файлов  </w:t>
      </w:r>
      <w:proofErr w:type="spellStart"/>
      <w:r>
        <w:t>ios_base</w:t>
      </w:r>
      <w:proofErr w:type="spellEnd"/>
      <w:r>
        <w:t>::</w:t>
      </w:r>
      <w:proofErr w:type="spellStart"/>
      <w:r>
        <w:t>out</w:t>
      </w:r>
      <w:proofErr w:type="spellEnd"/>
      <w:r>
        <w:t xml:space="preserve"> | </w:t>
      </w:r>
      <w:proofErr w:type="spellStart"/>
      <w:r>
        <w:t>ios_base</w:t>
      </w:r>
      <w:proofErr w:type="spellEnd"/>
      <w:r>
        <w:t>::</w:t>
      </w:r>
      <w:proofErr w:type="spellStart"/>
      <w:r>
        <w:t>trunc</w:t>
      </w:r>
      <w:proofErr w:type="spellEnd"/>
      <w:r>
        <w:t xml:space="preserve">. То есть файл будет создан, если не существует. Если же файл существует, то его содержимое будет удалено, а сам файл будет готов к записи. Объекты класса </w:t>
      </w:r>
      <w:proofErr w:type="spellStart"/>
      <w:r>
        <w:t>ifstream</w:t>
      </w:r>
      <w:proofErr w:type="spellEnd"/>
      <w:r>
        <w:t xml:space="preserve"> связываясь с файлом, имеют по умолчанию режим открытия файла   </w:t>
      </w:r>
      <w:proofErr w:type="spellStart"/>
      <w:r>
        <w:t>ios_</w:t>
      </w:r>
      <w:proofErr w:type="gramStart"/>
      <w:r>
        <w:t>base</w:t>
      </w:r>
      <w:proofErr w:type="spellEnd"/>
      <w:r>
        <w:t>::</w:t>
      </w:r>
      <w:proofErr w:type="spellStart"/>
      <w:proofErr w:type="gramEnd"/>
      <w:r>
        <w:t>in</w:t>
      </w:r>
      <w:proofErr w:type="spellEnd"/>
      <w:r>
        <w:t xml:space="preserve">  — файл открыт только для чтения. </w:t>
      </w:r>
      <w:r>
        <w:br/>
      </w:r>
      <w:r>
        <w:rPr>
          <w:lang w:val="ru-RU"/>
        </w:rPr>
        <w:tab/>
      </w:r>
      <w:r>
        <w:t xml:space="preserve">Обратите внимание на то, что флаги </w:t>
      </w:r>
      <w:proofErr w:type="spellStart"/>
      <w:r>
        <w:t>ate</w:t>
      </w:r>
      <w:proofErr w:type="spellEnd"/>
      <w:r>
        <w:t xml:space="preserve"> и </w:t>
      </w:r>
      <w:proofErr w:type="spellStart"/>
      <w:r>
        <w:t>app</w:t>
      </w:r>
      <w:proofErr w:type="spellEnd"/>
      <w:r>
        <w:t xml:space="preserve"> по описанию очень похожи, они оба перемещают указатель в конец файла, но флаг </w:t>
      </w:r>
      <w:proofErr w:type="spellStart"/>
      <w:r>
        <w:t>app</w:t>
      </w:r>
      <w:proofErr w:type="spellEnd"/>
      <w:r>
        <w:t xml:space="preserve"> позволяет производить запись, только в конец файла, а флаг </w:t>
      </w:r>
      <w:proofErr w:type="spellStart"/>
      <w:r>
        <w:t>ate</w:t>
      </w:r>
      <w:proofErr w:type="spellEnd"/>
      <w:r>
        <w:t xml:space="preserve"> просто переставляет флаг в конец файла и не ограничивает места записи.</w:t>
      </w:r>
      <w:r>
        <w:br/>
      </w:r>
      <w:r>
        <w:rPr>
          <w:lang w:val="ru-RU"/>
        </w:rPr>
        <w:tab/>
      </w:r>
      <w:r>
        <w:t>Ознакомьтесь с примером применения вышеперечисленных методов для записи и чтения структуры из файла.</w:t>
      </w:r>
    </w:p>
    <w:tbl>
      <w:tblPr>
        <w:tblStyle w:val="Style72"/>
        <w:tblW w:w="99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70"/>
      </w:tblGrid>
      <w:tr w:rsidR="004E26FF" w:rsidRPr="0069169C" w14:paraId="16662EDB" w14:textId="77777777">
        <w:tc>
          <w:tcPr>
            <w:tcW w:w="9970" w:type="dxa"/>
            <w:shd w:val="clear" w:color="auto" w:fill="auto"/>
            <w:tcMar>
              <w:top w:w="100" w:type="dxa"/>
              <w:left w:w="100" w:type="dxa"/>
              <w:bottom w:w="100" w:type="dxa"/>
              <w:right w:w="100" w:type="dxa"/>
            </w:tcMar>
          </w:tcPr>
          <w:p w14:paraId="14FE1FBD"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fstream</w:t>
            </w:r>
            <w:proofErr w:type="spellEnd"/>
            <w:r w:rsidRPr="00B551CB">
              <w:rPr>
                <w:lang w:val="en-US"/>
              </w:rPr>
              <w:t>&gt;</w:t>
            </w:r>
            <w:r w:rsidRPr="00B551CB">
              <w:rPr>
                <w:lang w:val="en-US"/>
              </w:rPr>
              <w:br/>
            </w:r>
            <w:r w:rsidRPr="00B551CB">
              <w:rPr>
                <w:color w:val="808080"/>
                <w:lang w:val="en-US"/>
              </w:rPr>
              <w:t>#include</w:t>
            </w:r>
            <w:r w:rsidRPr="00B551CB">
              <w:rPr>
                <w:lang w:val="en-US"/>
              </w:rPr>
              <w:t xml:space="preserve"> &lt;string&gt;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w:t>
            </w:r>
          </w:p>
          <w:p w14:paraId="7414581E" w14:textId="77777777" w:rsidR="004E26FF" w:rsidRPr="00B551CB" w:rsidRDefault="00B551CB" w:rsidP="00B551CB">
            <w:pPr>
              <w:rPr>
                <w:lang w:val="en-US"/>
              </w:rPr>
            </w:pPr>
            <w:r w:rsidRPr="00B551CB">
              <w:rPr>
                <w:lang w:val="en-US"/>
              </w:rPr>
              <w:t xml:space="preserve"> </w:t>
            </w:r>
            <w:r w:rsidRPr="00B551CB">
              <w:rPr>
                <w:color w:val="0000FF"/>
                <w:lang w:val="en-US"/>
              </w:rPr>
              <w:t>struct</w:t>
            </w:r>
            <w:r w:rsidRPr="00B551CB">
              <w:rPr>
                <w:lang w:val="en-US"/>
              </w:rPr>
              <w:t xml:space="preserve"> </w:t>
            </w:r>
            <w:r w:rsidRPr="00B551CB">
              <w:rPr>
                <w:color w:val="2B91AF"/>
                <w:lang w:val="en-US"/>
              </w:rPr>
              <w:t>Person</w:t>
            </w:r>
            <w:r w:rsidRPr="00B551CB">
              <w:rPr>
                <w:lang w:val="en-US"/>
              </w:rPr>
              <w:t xml:space="preserve"> { </w:t>
            </w:r>
            <w:r w:rsidRPr="00B551CB">
              <w:rPr>
                <w:color w:val="008000"/>
                <w:lang w:val="en-US"/>
              </w:rPr>
              <w:t xml:space="preserve">// </w:t>
            </w:r>
            <w:r>
              <w:rPr>
                <w:color w:val="008000"/>
              </w:rPr>
              <w:t>Определяем</w:t>
            </w:r>
            <w:r w:rsidRPr="00B551CB">
              <w:rPr>
                <w:color w:val="008000"/>
                <w:lang w:val="en-US"/>
              </w:rPr>
              <w:t xml:space="preserve"> </w:t>
            </w:r>
            <w:r>
              <w:rPr>
                <w:color w:val="008000"/>
              </w:rPr>
              <w:t>структуру</w:t>
            </w:r>
            <w:r w:rsidRPr="00B551CB">
              <w:rPr>
                <w:color w:val="008000"/>
                <w:lang w:val="en-US"/>
              </w:rPr>
              <w:br/>
            </w:r>
            <w:r w:rsidRPr="00B551CB">
              <w:rPr>
                <w:lang w:val="en-US"/>
              </w:rPr>
              <w:t xml:space="preserve">    </w:t>
            </w:r>
            <w:r w:rsidRPr="00B551CB">
              <w:rPr>
                <w:color w:val="2B91AF"/>
                <w:lang w:val="en-US"/>
              </w:rPr>
              <w:t>string</w:t>
            </w:r>
            <w:r w:rsidRPr="00B551CB">
              <w:rPr>
                <w:lang w:val="en-US"/>
              </w:rPr>
              <w:t xml:space="preserve"> name;</w:t>
            </w:r>
            <w:r w:rsidRPr="00B551CB">
              <w:rPr>
                <w:lang w:val="en-US"/>
              </w:rPr>
              <w:br/>
              <w:t xml:space="preserve">    </w:t>
            </w:r>
            <w:r w:rsidRPr="00B551CB">
              <w:rPr>
                <w:color w:val="0000FF"/>
                <w:lang w:val="en-US"/>
              </w:rPr>
              <w:t>int</w:t>
            </w:r>
            <w:r w:rsidRPr="00B551CB">
              <w:rPr>
                <w:lang w:val="en-US"/>
              </w:rPr>
              <w:t xml:space="preserve"> age;</w:t>
            </w:r>
            <w:r w:rsidRPr="00B551CB">
              <w:rPr>
                <w:lang w:val="en-US"/>
              </w:rPr>
              <w:br/>
              <w:t>};</w:t>
            </w:r>
          </w:p>
          <w:p w14:paraId="4B857B85" w14:textId="77777777" w:rsidR="004E26FF" w:rsidRPr="00B551CB" w:rsidRDefault="00B551CB" w:rsidP="00B551CB">
            <w:pPr>
              <w:rPr>
                <w:lang w:val="en-US"/>
              </w:rPr>
            </w:pPr>
            <w:r w:rsidRPr="00B551CB">
              <w:rPr>
                <w:color w:val="0000FF"/>
                <w:lang w:val="en-US"/>
              </w:rPr>
              <w:t>int</w:t>
            </w:r>
            <w:r w:rsidRPr="00B551CB">
              <w:rPr>
                <w:lang w:val="en-US"/>
              </w:rPr>
              <w:t xml:space="preserve"> </w:t>
            </w:r>
            <w:proofErr w:type="gramStart"/>
            <w:r w:rsidRPr="00B551CB">
              <w:rPr>
                <w:lang w:val="en-US"/>
              </w:rPr>
              <w:t>main(</w:t>
            </w:r>
            <w:proofErr w:type="gramEnd"/>
            <w:r w:rsidRPr="00B551CB">
              <w:rPr>
                <w:lang w:val="en-US"/>
              </w:rPr>
              <w:t xml:space="preserve">) {    </w:t>
            </w:r>
            <w:r w:rsidRPr="00B551CB">
              <w:rPr>
                <w:lang w:val="en-US"/>
              </w:rPr>
              <w:br/>
              <w:t xml:space="preserve">    </w:t>
            </w:r>
            <w:proofErr w:type="spellStart"/>
            <w:r w:rsidRPr="00B551CB">
              <w:rPr>
                <w:color w:val="2B91AF"/>
                <w:lang w:val="en-US"/>
              </w:rPr>
              <w:t>ofstream</w:t>
            </w:r>
            <w:proofErr w:type="spellEnd"/>
            <w:r w:rsidRPr="00B551CB">
              <w:rPr>
                <w:lang w:val="en-US"/>
              </w:rPr>
              <w:t xml:space="preserve"> </w:t>
            </w:r>
            <w:proofErr w:type="spellStart"/>
            <w:r w:rsidRPr="00B551CB">
              <w:rPr>
                <w:lang w:val="en-US"/>
              </w:rPr>
              <w:t>outFile</w:t>
            </w:r>
            <w:proofErr w:type="spellEnd"/>
            <w:r w:rsidRPr="00B551CB">
              <w:rPr>
                <w:lang w:val="en-US"/>
              </w:rPr>
              <w:t>(</w:t>
            </w:r>
            <w:r w:rsidRPr="00B551CB">
              <w:rPr>
                <w:color w:val="A31515"/>
                <w:lang w:val="en-US"/>
              </w:rPr>
              <w:t>"persons.txt"</w:t>
            </w:r>
            <w:r w:rsidRPr="00B551CB">
              <w:rPr>
                <w:lang w:val="en-US"/>
              </w:rPr>
              <w:t xml:space="preserve">); // </w:t>
            </w:r>
            <w:r>
              <w:t>Создаем</w:t>
            </w:r>
            <w:r w:rsidRPr="00B551CB">
              <w:rPr>
                <w:lang w:val="en-US"/>
              </w:rPr>
              <w:t xml:space="preserve"> </w:t>
            </w:r>
            <w:r>
              <w:t>объект</w:t>
            </w:r>
            <w:r w:rsidRPr="00B551CB">
              <w:rPr>
                <w:lang w:val="en-US"/>
              </w:rPr>
              <w:t xml:space="preserve"> </w:t>
            </w:r>
            <w:r>
              <w:t>типа</w:t>
            </w:r>
            <w:r w:rsidRPr="00B551CB">
              <w:rPr>
                <w:lang w:val="en-US"/>
              </w:rPr>
              <w:t xml:space="preserve"> </w:t>
            </w:r>
            <w:proofErr w:type="spellStart"/>
            <w:r w:rsidRPr="00B551CB">
              <w:rPr>
                <w:lang w:val="en-US"/>
              </w:rPr>
              <w:t>ofstream</w:t>
            </w:r>
            <w:proofErr w:type="spellEnd"/>
            <w:r w:rsidRPr="00B551CB">
              <w:rPr>
                <w:lang w:val="en-US"/>
              </w:rPr>
              <w:t xml:space="preserve"> </w:t>
            </w:r>
            <w:r>
              <w:t>для</w:t>
            </w:r>
            <w:r w:rsidRPr="00B551CB">
              <w:rPr>
                <w:lang w:val="en-US"/>
              </w:rPr>
              <w:t xml:space="preserve"> </w:t>
            </w:r>
            <w:r>
              <w:t>записи</w:t>
            </w:r>
            <w:r w:rsidRPr="00B551CB">
              <w:rPr>
                <w:lang w:val="en-US"/>
              </w:rPr>
              <w:t xml:space="preserve"> </w:t>
            </w:r>
            <w:r>
              <w:t>в</w:t>
            </w:r>
            <w:r w:rsidRPr="00B551CB">
              <w:rPr>
                <w:lang w:val="en-US"/>
              </w:rPr>
              <w:t xml:space="preserve"> </w:t>
            </w:r>
            <w:r>
              <w:t>файл</w:t>
            </w:r>
            <w:r w:rsidRPr="00B551CB">
              <w:rPr>
                <w:lang w:val="en-US"/>
              </w:rPr>
              <w:t xml:space="preserve"> </w:t>
            </w:r>
            <w:r w:rsidRPr="00B551CB">
              <w:rPr>
                <w:lang w:val="en-US"/>
              </w:rPr>
              <w:br/>
              <w:t xml:space="preserve">    </w:t>
            </w:r>
            <w:r w:rsidRPr="00B551CB">
              <w:rPr>
                <w:color w:val="0000FF"/>
                <w:lang w:val="en-US"/>
              </w:rPr>
              <w:t>if</w:t>
            </w:r>
            <w:r w:rsidRPr="00B551CB">
              <w:rPr>
                <w:lang w:val="en-US"/>
              </w:rPr>
              <w:t xml:space="preserve"> (</w:t>
            </w:r>
            <w:r w:rsidRPr="00B551CB">
              <w:rPr>
                <w:color w:val="008080"/>
                <w:lang w:val="en-US"/>
              </w:rPr>
              <w:t>!</w:t>
            </w:r>
            <w:proofErr w:type="spellStart"/>
            <w:r w:rsidRPr="00B551CB">
              <w:rPr>
                <w:lang w:val="en-US"/>
              </w:rPr>
              <w:t>outFile</w:t>
            </w:r>
            <w:proofErr w:type="spellEnd"/>
            <w:r w:rsidRPr="00B551CB">
              <w:rPr>
                <w:lang w:val="en-US"/>
              </w:rPr>
              <w:t xml:space="preserve">) { // </w:t>
            </w:r>
            <w:r>
              <w:t>Проверяем</w:t>
            </w:r>
            <w:r w:rsidRPr="00B551CB">
              <w:rPr>
                <w:lang w:val="en-US"/>
              </w:rPr>
              <w:t xml:space="preserve">, </w:t>
            </w:r>
            <w:r>
              <w:t>успешно</w:t>
            </w:r>
            <w:r w:rsidRPr="00B551CB">
              <w:rPr>
                <w:lang w:val="en-US"/>
              </w:rPr>
              <w:t xml:space="preserve"> </w:t>
            </w:r>
            <w:r>
              <w:t>ли</w:t>
            </w:r>
            <w:r w:rsidRPr="00B551CB">
              <w:rPr>
                <w:lang w:val="en-US"/>
              </w:rPr>
              <w:t xml:space="preserve"> </w:t>
            </w:r>
            <w:r>
              <w:t>открыт</w:t>
            </w:r>
            <w:r w:rsidRPr="00B551CB">
              <w:rPr>
                <w:lang w:val="en-US"/>
              </w:rPr>
              <w:t xml:space="preserve"> </w:t>
            </w:r>
            <w:r>
              <w:t>файл</w:t>
            </w:r>
            <w:r w:rsidRPr="00B551CB">
              <w:rPr>
                <w:lang w:val="en-US"/>
              </w:rPr>
              <w:t xml:space="preserve"> </w:t>
            </w:r>
            <w:r>
              <w:t>для</w:t>
            </w:r>
            <w:r w:rsidRPr="00B551CB">
              <w:rPr>
                <w:lang w:val="en-US"/>
              </w:rPr>
              <w:t xml:space="preserve"> </w:t>
            </w:r>
            <w:r>
              <w:t>записи</w:t>
            </w:r>
            <w:r w:rsidRPr="00B551CB">
              <w:rPr>
                <w:lang w:val="en-US"/>
              </w:rPr>
              <w:br/>
              <w:t xml:space="preserve">        </w:t>
            </w:r>
            <w:proofErr w:type="spellStart"/>
            <w:r w:rsidRPr="00B551CB">
              <w:rPr>
                <w:lang w:val="en-US"/>
              </w:rPr>
              <w:t>cerr</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Не</w:t>
            </w:r>
            <w:r w:rsidRPr="00B551CB">
              <w:rPr>
                <w:color w:val="A31515"/>
                <w:lang w:val="en-US"/>
              </w:rPr>
              <w:t xml:space="preserve"> </w:t>
            </w:r>
            <w:r>
              <w:rPr>
                <w:color w:val="A31515"/>
              </w:rPr>
              <w:t>удалось</w:t>
            </w:r>
            <w:r w:rsidRPr="00B551CB">
              <w:rPr>
                <w:color w:val="A31515"/>
                <w:lang w:val="en-US"/>
              </w:rPr>
              <w:t xml:space="preserve"> </w:t>
            </w:r>
            <w:r>
              <w:rPr>
                <w:color w:val="A31515"/>
              </w:rPr>
              <w:t>открыть</w:t>
            </w:r>
            <w:r w:rsidRPr="00B551CB">
              <w:rPr>
                <w:color w:val="A31515"/>
                <w:lang w:val="en-US"/>
              </w:rPr>
              <w:t xml:space="preserve"> </w:t>
            </w:r>
            <w:r>
              <w:rPr>
                <w:color w:val="A31515"/>
              </w:rPr>
              <w:t>файл</w:t>
            </w:r>
            <w:r w:rsidRPr="00B551CB">
              <w:rPr>
                <w:color w:val="A31515"/>
                <w:lang w:val="en-US"/>
              </w:rPr>
              <w:t xml:space="preserve"> </w:t>
            </w:r>
            <w:r>
              <w:rPr>
                <w:color w:val="A31515"/>
              </w:rPr>
              <w:t>для</w:t>
            </w:r>
            <w:r w:rsidRPr="00B551CB">
              <w:rPr>
                <w:color w:val="A31515"/>
                <w:lang w:val="en-US"/>
              </w:rPr>
              <w:t xml:space="preserve"> </w:t>
            </w:r>
            <w:r>
              <w:rPr>
                <w:color w:val="A31515"/>
              </w:rPr>
              <w:t>записи</w:t>
            </w:r>
            <w:r w:rsidRPr="00B551CB">
              <w:rPr>
                <w:color w:val="A31515"/>
                <w:lang w:val="en-US"/>
              </w:rPr>
              <w: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lastRenderedPageBreak/>
              <w:t xml:space="preserve">        </w:t>
            </w:r>
            <w:r w:rsidRPr="00B551CB">
              <w:rPr>
                <w:color w:val="0000FF"/>
                <w:lang w:val="en-US"/>
              </w:rPr>
              <w:t>return</w:t>
            </w:r>
            <w:r w:rsidRPr="00B551CB">
              <w:rPr>
                <w:lang w:val="en-US"/>
              </w:rPr>
              <w:t xml:space="preserve"> 1;</w:t>
            </w:r>
            <w:r w:rsidRPr="00B551CB">
              <w:rPr>
                <w:lang w:val="en-US"/>
              </w:rPr>
              <w:br/>
              <w:t xml:space="preserve">} </w:t>
            </w:r>
            <w:r w:rsidRPr="00B551CB">
              <w:rPr>
                <w:lang w:val="en-US"/>
              </w:rPr>
              <w:br/>
              <w:t xml:space="preserve">    </w:t>
            </w:r>
            <w:r w:rsidRPr="00B551CB">
              <w:rPr>
                <w:color w:val="2B91AF"/>
                <w:lang w:val="en-US"/>
              </w:rPr>
              <w:t>Person</w:t>
            </w:r>
            <w:r w:rsidRPr="00B551CB">
              <w:rPr>
                <w:lang w:val="en-US"/>
              </w:rPr>
              <w:t xml:space="preserve"> </w:t>
            </w:r>
            <w:proofErr w:type="spellStart"/>
            <w:r w:rsidRPr="00B551CB">
              <w:rPr>
                <w:lang w:val="en-US"/>
              </w:rPr>
              <w:t>person</w:t>
            </w:r>
            <w:proofErr w:type="spellEnd"/>
            <w:r w:rsidRPr="00B551CB">
              <w:rPr>
                <w:lang w:val="en-US"/>
              </w:rPr>
              <w:t xml:space="preserve">; // </w:t>
            </w:r>
            <w:r>
              <w:t>Создаем</w:t>
            </w:r>
            <w:r w:rsidRPr="00B551CB">
              <w:rPr>
                <w:lang w:val="en-US"/>
              </w:rPr>
              <w:t xml:space="preserve"> </w:t>
            </w:r>
            <w:r>
              <w:t>объект</w:t>
            </w:r>
            <w:r w:rsidRPr="00B551CB">
              <w:rPr>
                <w:lang w:val="en-US"/>
              </w:rPr>
              <w:t xml:space="preserve"> </w:t>
            </w:r>
            <w:r>
              <w:t>типа</w:t>
            </w:r>
            <w:r w:rsidRPr="00B551CB">
              <w:rPr>
                <w:lang w:val="en-US"/>
              </w:rPr>
              <w:t xml:space="preserve"> Person</w:t>
            </w:r>
            <w:r w:rsidRPr="00B551CB">
              <w:rPr>
                <w:lang w:val="en-US"/>
              </w:rPr>
              <w:br/>
              <w:t xml:space="preserve">    person.name </w:t>
            </w:r>
            <w:r w:rsidRPr="00B551CB">
              <w:rPr>
                <w:color w:val="008080"/>
                <w:lang w:val="en-US"/>
              </w:rPr>
              <w:t>=</w:t>
            </w:r>
            <w:r w:rsidRPr="00B551CB">
              <w:rPr>
                <w:lang w:val="en-US"/>
              </w:rPr>
              <w:t xml:space="preserve"> </w:t>
            </w:r>
            <w:r w:rsidRPr="00B551CB">
              <w:rPr>
                <w:color w:val="A31515"/>
                <w:lang w:val="en-US"/>
              </w:rPr>
              <w:t>"</w:t>
            </w:r>
            <w:r>
              <w:rPr>
                <w:color w:val="A31515"/>
              </w:rPr>
              <w:t>Соня</w:t>
            </w:r>
            <w:r w:rsidRPr="00B551CB">
              <w:rPr>
                <w:color w:val="A31515"/>
                <w:lang w:val="en-US"/>
              </w:rPr>
              <w:t>"</w:t>
            </w:r>
            <w:r w:rsidRPr="00B551CB">
              <w:rPr>
                <w:lang w:val="en-US"/>
              </w:rPr>
              <w:t>;</w:t>
            </w:r>
            <w:r w:rsidRPr="00B551CB">
              <w:rPr>
                <w:lang w:val="en-US"/>
              </w:rPr>
              <w:br/>
              <w:t xml:space="preserve">    </w:t>
            </w:r>
            <w:proofErr w:type="spellStart"/>
            <w:r w:rsidRPr="00B551CB">
              <w:rPr>
                <w:lang w:val="en-US"/>
              </w:rPr>
              <w:t>person.age</w:t>
            </w:r>
            <w:proofErr w:type="spellEnd"/>
            <w:r w:rsidRPr="00B551CB">
              <w:rPr>
                <w:lang w:val="en-US"/>
              </w:rPr>
              <w:t xml:space="preserve"> = 19;</w:t>
            </w:r>
            <w:r w:rsidRPr="00B551CB">
              <w:rPr>
                <w:lang w:val="en-US"/>
              </w:rPr>
              <w:br/>
            </w:r>
            <w:r w:rsidRPr="00B551CB">
              <w:rPr>
                <w:lang w:val="en-US"/>
              </w:rPr>
              <w:br/>
              <w:t xml:space="preserve">    </w:t>
            </w:r>
            <w:proofErr w:type="spellStart"/>
            <w:r w:rsidRPr="00B551CB">
              <w:rPr>
                <w:lang w:val="en-US"/>
              </w:rPr>
              <w:t>outFile</w:t>
            </w:r>
            <w:proofErr w:type="spellEnd"/>
            <w:r w:rsidRPr="00B551CB">
              <w:rPr>
                <w:lang w:val="en-US"/>
              </w:rPr>
              <w:t xml:space="preserve"> </w:t>
            </w:r>
            <w:r w:rsidRPr="00B551CB">
              <w:rPr>
                <w:color w:val="008080"/>
                <w:lang w:val="en-US"/>
              </w:rPr>
              <w:t>&lt;&lt;</w:t>
            </w:r>
            <w:r w:rsidRPr="00B551CB">
              <w:rPr>
                <w:lang w:val="en-US"/>
              </w:rPr>
              <w:t xml:space="preserve"> person.name </w:t>
            </w:r>
            <w:r w:rsidRPr="00B551CB">
              <w:rPr>
                <w:color w:val="008080"/>
                <w:lang w:val="en-US"/>
              </w:rPr>
              <w:t>&lt;&lt;</w:t>
            </w:r>
            <w:r w:rsidRPr="00B551CB">
              <w:rPr>
                <w:lang w:val="en-US"/>
              </w:rPr>
              <w:t xml:space="preserve"> </w:t>
            </w:r>
            <w:r w:rsidRPr="00B551CB">
              <w:rPr>
                <w:color w:val="A31515"/>
                <w:lang w:val="en-US"/>
              </w:rPr>
              <w:t>"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person.age</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 xml:space="preserve">; // </w:t>
            </w:r>
            <w:r>
              <w:t>Записываем</w:t>
            </w:r>
            <w:r w:rsidRPr="00B551CB">
              <w:rPr>
                <w:lang w:val="en-US"/>
              </w:rPr>
              <w:t xml:space="preserve"> </w:t>
            </w:r>
            <w:r>
              <w:t>структуру</w:t>
            </w:r>
            <w:r w:rsidRPr="00B551CB">
              <w:rPr>
                <w:lang w:val="en-US"/>
              </w:rPr>
              <w:t xml:space="preserve"> </w:t>
            </w:r>
            <w:r>
              <w:t>в</w:t>
            </w:r>
            <w:r w:rsidRPr="00B551CB">
              <w:rPr>
                <w:lang w:val="en-US"/>
              </w:rPr>
              <w:t xml:space="preserve"> </w:t>
            </w:r>
            <w:r>
              <w:t>файл</w:t>
            </w:r>
            <w:r w:rsidRPr="00B551CB">
              <w:rPr>
                <w:lang w:val="en-US"/>
              </w:rPr>
              <w:br/>
            </w:r>
            <w:r w:rsidRPr="00B551CB">
              <w:rPr>
                <w:lang w:val="en-US"/>
              </w:rPr>
              <w:br/>
              <w:t xml:space="preserve">    </w:t>
            </w:r>
            <w:proofErr w:type="spellStart"/>
            <w:r w:rsidRPr="00B551CB">
              <w:rPr>
                <w:lang w:val="en-US"/>
              </w:rPr>
              <w:t>outFile.close</w:t>
            </w:r>
            <w:proofErr w:type="spellEnd"/>
            <w:r w:rsidRPr="00B551CB">
              <w:rPr>
                <w:lang w:val="en-US"/>
              </w:rPr>
              <w:t xml:space="preserve">(); // </w:t>
            </w:r>
            <w:r>
              <w:t>Закрываем</w:t>
            </w:r>
            <w:r w:rsidRPr="00B551CB">
              <w:rPr>
                <w:lang w:val="en-US"/>
              </w:rPr>
              <w:t xml:space="preserve"> </w:t>
            </w:r>
            <w:r>
              <w:t>файл</w:t>
            </w:r>
            <w:r w:rsidRPr="00B551CB">
              <w:rPr>
                <w:lang w:val="en-US"/>
              </w:rPr>
              <w:br/>
              <w:t xml:space="preserve">    </w:t>
            </w:r>
            <w:proofErr w:type="spellStart"/>
            <w:r w:rsidRPr="00B551CB">
              <w:rPr>
                <w:color w:val="2B91AF"/>
                <w:lang w:val="en-US"/>
              </w:rPr>
              <w:t>ifstream</w:t>
            </w:r>
            <w:proofErr w:type="spellEnd"/>
            <w:r w:rsidRPr="00B551CB">
              <w:rPr>
                <w:lang w:val="en-US"/>
              </w:rPr>
              <w:t xml:space="preserve"> </w:t>
            </w:r>
            <w:proofErr w:type="spellStart"/>
            <w:r w:rsidRPr="00B551CB">
              <w:rPr>
                <w:lang w:val="en-US"/>
              </w:rPr>
              <w:t>inFile</w:t>
            </w:r>
            <w:proofErr w:type="spellEnd"/>
            <w:r w:rsidRPr="00B551CB">
              <w:rPr>
                <w:lang w:val="en-US"/>
              </w:rPr>
              <w:t>(</w:t>
            </w:r>
            <w:r w:rsidRPr="00B551CB">
              <w:rPr>
                <w:color w:val="A31515"/>
                <w:lang w:val="en-US"/>
              </w:rPr>
              <w:t>"persons.txt"</w:t>
            </w:r>
            <w:r w:rsidRPr="00B551CB">
              <w:rPr>
                <w:lang w:val="en-US"/>
              </w:rPr>
              <w:t xml:space="preserve">); // </w:t>
            </w:r>
            <w:r>
              <w:t>Создаем</w:t>
            </w:r>
            <w:r w:rsidRPr="00B551CB">
              <w:rPr>
                <w:lang w:val="en-US"/>
              </w:rPr>
              <w:t xml:space="preserve"> </w:t>
            </w:r>
            <w:r>
              <w:t>объект</w:t>
            </w:r>
            <w:r w:rsidRPr="00B551CB">
              <w:rPr>
                <w:lang w:val="en-US"/>
              </w:rPr>
              <w:t xml:space="preserve"> </w:t>
            </w:r>
            <w:r>
              <w:t>типа</w:t>
            </w:r>
            <w:r w:rsidRPr="00B551CB">
              <w:rPr>
                <w:lang w:val="en-US"/>
              </w:rPr>
              <w:t xml:space="preserve"> </w:t>
            </w:r>
            <w:proofErr w:type="spellStart"/>
            <w:r w:rsidRPr="00B551CB">
              <w:rPr>
                <w:lang w:val="en-US"/>
              </w:rPr>
              <w:t>ifstream</w:t>
            </w:r>
            <w:proofErr w:type="spellEnd"/>
            <w:r w:rsidRPr="00B551CB">
              <w:rPr>
                <w:lang w:val="en-US"/>
              </w:rPr>
              <w:t xml:space="preserve"> </w:t>
            </w:r>
            <w:r>
              <w:t>для</w:t>
            </w:r>
            <w:r w:rsidRPr="00B551CB">
              <w:rPr>
                <w:lang w:val="en-US"/>
              </w:rPr>
              <w:t xml:space="preserve"> </w:t>
            </w:r>
            <w:r>
              <w:t>чтения</w:t>
            </w:r>
            <w:r w:rsidRPr="00B551CB">
              <w:rPr>
                <w:lang w:val="en-US"/>
              </w:rPr>
              <w:t xml:space="preserve"> </w:t>
            </w:r>
            <w:r>
              <w:t>из</w:t>
            </w:r>
            <w:r w:rsidRPr="00B551CB">
              <w:rPr>
                <w:lang w:val="en-US"/>
              </w:rPr>
              <w:t xml:space="preserve"> </w:t>
            </w:r>
            <w:r>
              <w:t>файла</w:t>
            </w:r>
            <w:r w:rsidRPr="00B551CB">
              <w:rPr>
                <w:lang w:val="en-US"/>
              </w:rPr>
              <w:br/>
              <w:t xml:space="preserve">    </w:t>
            </w:r>
            <w:r w:rsidRPr="00B551CB">
              <w:rPr>
                <w:color w:val="0000FF"/>
                <w:lang w:val="en-US"/>
              </w:rPr>
              <w:t>if</w:t>
            </w:r>
            <w:r w:rsidRPr="00B551CB">
              <w:rPr>
                <w:lang w:val="en-US"/>
              </w:rPr>
              <w:t xml:space="preserve"> </w:t>
            </w:r>
            <w:proofErr w:type="gramStart"/>
            <w:r w:rsidRPr="00B551CB">
              <w:rPr>
                <w:lang w:val="en-US"/>
              </w:rPr>
              <w:t>(</w:t>
            </w:r>
            <w:r w:rsidRPr="00B551CB">
              <w:rPr>
                <w:color w:val="008080"/>
                <w:lang w:val="en-US"/>
              </w:rPr>
              <w:t>!</w:t>
            </w:r>
            <w:proofErr w:type="spellStart"/>
            <w:r w:rsidRPr="00B551CB">
              <w:rPr>
                <w:lang w:val="en-US"/>
              </w:rPr>
              <w:t>inFile</w:t>
            </w:r>
            <w:proofErr w:type="spellEnd"/>
            <w:proofErr w:type="gramEnd"/>
            <w:r w:rsidRPr="00B551CB">
              <w:rPr>
                <w:lang w:val="en-US"/>
              </w:rPr>
              <w:t xml:space="preserve">) { // </w:t>
            </w:r>
            <w:r>
              <w:t>Проверяем</w:t>
            </w:r>
            <w:r w:rsidRPr="00B551CB">
              <w:rPr>
                <w:lang w:val="en-US"/>
              </w:rPr>
              <w:t xml:space="preserve">, </w:t>
            </w:r>
            <w:r>
              <w:t>успешно</w:t>
            </w:r>
            <w:r w:rsidRPr="00B551CB">
              <w:rPr>
                <w:lang w:val="en-US"/>
              </w:rPr>
              <w:t xml:space="preserve"> </w:t>
            </w:r>
            <w:r>
              <w:t>ли</w:t>
            </w:r>
            <w:r w:rsidRPr="00B551CB">
              <w:rPr>
                <w:lang w:val="en-US"/>
              </w:rPr>
              <w:t xml:space="preserve"> </w:t>
            </w:r>
            <w:r>
              <w:t>открыт</w:t>
            </w:r>
            <w:r w:rsidRPr="00B551CB">
              <w:rPr>
                <w:lang w:val="en-US"/>
              </w:rPr>
              <w:t xml:space="preserve"> </w:t>
            </w:r>
            <w:r>
              <w:t>файл</w:t>
            </w:r>
            <w:r w:rsidRPr="00B551CB">
              <w:rPr>
                <w:lang w:val="en-US"/>
              </w:rPr>
              <w:t xml:space="preserve"> </w:t>
            </w:r>
            <w:r>
              <w:t>для</w:t>
            </w:r>
            <w:r w:rsidRPr="00B551CB">
              <w:rPr>
                <w:lang w:val="en-US"/>
              </w:rPr>
              <w:t xml:space="preserve"> </w:t>
            </w:r>
            <w:r>
              <w:t>чтения</w:t>
            </w:r>
            <w:r w:rsidRPr="00B551CB">
              <w:rPr>
                <w:lang w:val="en-US"/>
              </w:rPr>
              <w:br/>
            </w:r>
            <w:r w:rsidRPr="00B551CB">
              <w:rPr>
                <w:lang w:val="en-US"/>
              </w:rPr>
              <w:br/>
              <w:t xml:space="preserve">        </w:t>
            </w:r>
            <w:proofErr w:type="spellStart"/>
            <w:r w:rsidRPr="00B551CB">
              <w:rPr>
                <w:lang w:val="en-US"/>
              </w:rPr>
              <w:t>cerr</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Не</w:t>
            </w:r>
            <w:r w:rsidRPr="00B551CB">
              <w:rPr>
                <w:color w:val="A31515"/>
                <w:lang w:val="en-US"/>
              </w:rPr>
              <w:t xml:space="preserve"> </w:t>
            </w:r>
            <w:r>
              <w:rPr>
                <w:color w:val="A31515"/>
              </w:rPr>
              <w:t>удалось</w:t>
            </w:r>
            <w:r w:rsidRPr="00B551CB">
              <w:rPr>
                <w:color w:val="A31515"/>
                <w:lang w:val="en-US"/>
              </w:rPr>
              <w:t xml:space="preserve"> </w:t>
            </w:r>
            <w:r>
              <w:rPr>
                <w:color w:val="A31515"/>
              </w:rPr>
              <w:t>открыть</w:t>
            </w:r>
            <w:r w:rsidRPr="00B551CB">
              <w:rPr>
                <w:color w:val="A31515"/>
                <w:lang w:val="en-US"/>
              </w:rPr>
              <w:t xml:space="preserve"> </w:t>
            </w:r>
            <w:r>
              <w:rPr>
                <w:color w:val="A31515"/>
              </w:rPr>
              <w:t>файл</w:t>
            </w:r>
            <w:r w:rsidRPr="00B551CB">
              <w:rPr>
                <w:color w:val="A31515"/>
                <w:lang w:val="en-US"/>
              </w:rPr>
              <w:t xml:space="preserve"> </w:t>
            </w:r>
            <w:r>
              <w:rPr>
                <w:color w:val="A31515"/>
              </w:rPr>
              <w:t>для</w:t>
            </w:r>
            <w:r w:rsidRPr="00B551CB">
              <w:rPr>
                <w:color w:val="A31515"/>
                <w:lang w:val="en-US"/>
              </w:rPr>
              <w:t xml:space="preserve"> </w:t>
            </w:r>
            <w:r>
              <w:rPr>
                <w:color w:val="A31515"/>
              </w:rPr>
              <w:t>чтения</w:t>
            </w:r>
            <w:r w:rsidRPr="00B551CB">
              <w:rPr>
                <w:color w:val="A31515"/>
                <w:lang w:val="en-US"/>
              </w:rPr>
              <w: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color w:val="0000FF"/>
                <w:lang w:val="en-US"/>
              </w:rPr>
              <w:t>return</w:t>
            </w:r>
            <w:r w:rsidRPr="00B551CB">
              <w:rPr>
                <w:lang w:val="en-US"/>
              </w:rPr>
              <w:t xml:space="preserve"> 1;</w:t>
            </w:r>
          </w:p>
          <w:p w14:paraId="5AE08AA3" w14:textId="77777777" w:rsidR="004E26FF" w:rsidRPr="00B551CB" w:rsidRDefault="00B551CB" w:rsidP="00B551CB">
            <w:pPr>
              <w:rPr>
                <w:lang w:val="en-US"/>
              </w:rPr>
            </w:pPr>
            <w:r w:rsidRPr="00B551CB">
              <w:rPr>
                <w:lang w:val="en-US"/>
              </w:rPr>
              <w:t xml:space="preserve">    }</w:t>
            </w:r>
          </w:p>
          <w:p w14:paraId="73336993" w14:textId="77777777" w:rsidR="004E26FF" w:rsidRPr="00B551CB" w:rsidRDefault="00B551CB" w:rsidP="00B551CB">
            <w:pPr>
              <w:rPr>
                <w:lang w:val="en-US"/>
              </w:rPr>
            </w:pPr>
            <w:r w:rsidRPr="00B551CB">
              <w:rPr>
                <w:lang w:val="en-US"/>
              </w:rPr>
              <w:t xml:space="preserve">    </w:t>
            </w:r>
            <w:r w:rsidRPr="00B551CB">
              <w:rPr>
                <w:color w:val="2B91AF"/>
                <w:lang w:val="en-US"/>
              </w:rPr>
              <w:t>Person</w:t>
            </w:r>
            <w:r w:rsidRPr="00B551CB">
              <w:rPr>
                <w:lang w:val="en-US"/>
              </w:rPr>
              <w:t xml:space="preserve"> </w:t>
            </w:r>
            <w:proofErr w:type="spellStart"/>
            <w:r w:rsidRPr="00B551CB">
              <w:rPr>
                <w:lang w:val="en-US"/>
              </w:rPr>
              <w:t>readPerson</w:t>
            </w:r>
            <w:proofErr w:type="spellEnd"/>
            <w:r w:rsidRPr="00B551CB">
              <w:rPr>
                <w:lang w:val="en-US"/>
              </w:rPr>
              <w:t xml:space="preserve">; </w:t>
            </w:r>
            <w:r w:rsidRPr="00B551CB">
              <w:rPr>
                <w:color w:val="008000"/>
                <w:lang w:val="en-US"/>
              </w:rPr>
              <w:t xml:space="preserve">// </w:t>
            </w:r>
            <w:r>
              <w:rPr>
                <w:color w:val="008000"/>
              </w:rPr>
              <w:t>Читаем</w:t>
            </w:r>
            <w:r w:rsidRPr="00B551CB">
              <w:rPr>
                <w:color w:val="008000"/>
                <w:lang w:val="en-US"/>
              </w:rPr>
              <w:t xml:space="preserve"> </w:t>
            </w:r>
            <w:r>
              <w:rPr>
                <w:color w:val="008000"/>
              </w:rPr>
              <w:t>структуру</w:t>
            </w:r>
            <w:r w:rsidRPr="00B551CB">
              <w:rPr>
                <w:color w:val="008000"/>
                <w:lang w:val="en-US"/>
              </w:rPr>
              <w:t xml:space="preserve"> </w:t>
            </w:r>
            <w:r>
              <w:rPr>
                <w:color w:val="008000"/>
              </w:rPr>
              <w:t>из</w:t>
            </w:r>
            <w:r w:rsidRPr="00B551CB">
              <w:rPr>
                <w:color w:val="008000"/>
                <w:lang w:val="en-US"/>
              </w:rPr>
              <w:t xml:space="preserve"> </w:t>
            </w:r>
            <w:r>
              <w:rPr>
                <w:color w:val="008000"/>
              </w:rPr>
              <w:t>файла</w:t>
            </w:r>
            <w:r w:rsidRPr="00B551CB">
              <w:rPr>
                <w:color w:val="008000"/>
                <w:lang w:val="en-US"/>
              </w:rPr>
              <w:br/>
            </w:r>
            <w:r w:rsidRPr="00B551CB">
              <w:rPr>
                <w:lang w:val="en-US"/>
              </w:rPr>
              <w:t xml:space="preserve">    </w:t>
            </w:r>
            <w:proofErr w:type="spellStart"/>
            <w:r w:rsidRPr="00B551CB">
              <w:rPr>
                <w:lang w:val="en-US"/>
              </w:rPr>
              <w:t>inFile</w:t>
            </w:r>
            <w:proofErr w:type="spellEnd"/>
            <w:r w:rsidRPr="00B551CB">
              <w:rPr>
                <w:lang w:val="en-US"/>
              </w:rPr>
              <w:t xml:space="preserve"> </w:t>
            </w:r>
            <w:r w:rsidRPr="00B551CB">
              <w:rPr>
                <w:color w:val="008080"/>
                <w:lang w:val="en-US"/>
              </w:rPr>
              <w:t>&gt;&gt;</w:t>
            </w:r>
            <w:r w:rsidRPr="00B551CB">
              <w:rPr>
                <w:lang w:val="en-US"/>
              </w:rPr>
              <w:t xml:space="preserve"> readPerson.name;</w:t>
            </w:r>
            <w:r w:rsidRPr="00B551CB">
              <w:rPr>
                <w:lang w:val="en-US"/>
              </w:rPr>
              <w:br/>
              <w:t xml:space="preserve">    </w:t>
            </w:r>
            <w:proofErr w:type="spellStart"/>
            <w:r w:rsidRPr="00B551CB">
              <w:rPr>
                <w:lang w:val="en-US"/>
              </w:rPr>
              <w:t>inFile</w:t>
            </w:r>
            <w:proofErr w:type="spellEnd"/>
            <w:r w:rsidRPr="00B551CB">
              <w:rPr>
                <w:lang w:val="en-US"/>
              </w:rPr>
              <w:t xml:space="preserve"> </w:t>
            </w:r>
            <w:r w:rsidRPr="00B551CB">
              <w:rPr>
                <w:color w:val="008080"/>
                <w:lang w:val="en-US"/>
              </w:rPr>
              <w:t>&gt;&gt;</w:t>
            </w:r>
            <w:r w:rsidRPr="00B551CB">
              <w:rPr>
                <w:lang w:val="en-US"/>
              </w:rPr>
              <w:t xml:space="preserve"> </w:t>
            </w:r>
            <w:proofErr w:type="spellStart"/>
            <w:r w:rsidRPr="00B551CB">
              <w:rPr>
                <w:lang w:val="en-US"/>
              </w:rPr>
              <w:t>readPerson.age</w:t>
            </w:r>
            <w:proofErr w:type="spellEnd"/>
            <w:r w:rsidRPr="00B551CB">
              <w:rPr>
                <w:lang w:val="en-US"/>
              </w:rPr>
              <w:t>;</w:t>
            </w:r>
            <w:r w:rsidRPr="00B551CB">
              <w:rPr>
                <w:lang w:val="en-US"/>
              </w:rPr>
              <w:br/>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Имя</w:t>
            </w:r>
            <w:r w:rsidRPr="00B551CB">
              <w:rPr>
                <w:color w:val="A31515"/>
                <w:lang w:val="en-US"/>
              </w:rPr>
              <w:t>: "</w:t>
            </w:r>
            <w:r w:rsidRPr="00B551CB">
              <w:rPr>
                <w:lang w:val="en-US"/>
              </w:rPr>
              <w:t xml:space="preserve"> </w:t>
            </w:r>
            <w:r w:rsidRPr="00B551CB">
              <w:rPr>
                <w:color w:val="008080"/>
                <w:lang w:val="en-US"/>
              </w:rPr>
              <w:t>&lt;&lt;</w:t>
            </w:r>
            <w:r w:rsidRPr="00B551CB">
              <w:rPr>
                <w:lang w:val="en-US"/>
              </w:rPr>
              <w:t xml:space="preserve"> readPerson.name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 xml:space="preserve">; </w:t>
            </w:r>
            <w:r w:rsidRPr="00B551CB">
              <w:rPr>
                <w:color w:val="008000"/>
                <w:lang w:val="en-US"/>
              </w:rPr>
              <w:t xml:space="preserve">// </w:t>
            </w:r>
            <w:r>
              <w:rPr>
                <w:color w:val="008000"/>
              </w:rPr>
              <w:t>Выводим</w:t>
            </w:r>
            <w:r w:rsidRPr="00B551CB">
              <w:rPr>
                <w:color w:val="008000"/>
                <w:lang w:val="en-US"/>
              </w:rPr>
              <w:t xml:space="preserve"> </w:t>
            </w:r>
            <w:r>
              <w:rPr>
                <w:color w:val="008000"/>
              </w:rPr>
              <w:t>прочитанную</w:t>
            </w:r>
            <w:r w:rsidRPr="00B551CB">
              <w:rPr>
                <w:color w:val="008000"/>
                <w:lang w:val="en-US"/>
              </w:rPr>
              <w:t xml:space="preserve"> </w:t>
            </w:r>
            <w:r>
              <w:rPr>
                <w:color w:val="008000"/>
              </w:rPr>
              <w:t>структуру</w:t>
            </w:r>
            <w:r w:rsidRPr="00B551CB">
              <w:rPr>
                <w:color w:val="008000"/>
                <w:lang w:val="en-US"/>
              </w:rPr>
              <w:t xml:space="preserve"> </w:t>
            </w:r>
            <w:r>
              <w:rPr>
                <w:color w:val="008000"/>
              </w:rPr>
              <w:t>на</w:t>
            </w:r>
            <w:r w:rsidRPr="00B551CB">
              <w:rPr>
                <w:color w:val="008000"/>
                <w:lang w:val="en-US"/>
              </w:rPr>
              <w:t xml:space="preserve"> </w:t>
            </w:r>
            <w:r>
              <w:rPr>
                <w:color w:val="008000"/>
              </w:rPr>
              <w:t>экран</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Возраст</w:t>
            </w:r>
            <w:r w:rsidRPr="00B551CB">
              <w:rPr>
                <w:color w:val="A31515"/>
                <w:lang w:val="en-US"/>
              </w:rPr>
              <w:t>: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readPerson.age</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br/>
              <w:t xml:space="preserve">    </w:t>
            </w:r>
            <w:proofErr w:type="spellStart"/>
            <w:r w:rsidRPr="00B551CB">
              <w:rPr>
                <w:lang w:val="en-US"/>
              </w:rPr>
              <w:t>inFile.close</w:t>
            </w:r>
            <w:proofErr w:type="spellEnd"/>
            <w:r w:rsidRPr="00B551CB">
              <w:rPr>
                <w:lang w:val="en-US"/>
              </w:rPr>
              <w:t xml:space="preserve">(); </w:t>
            </w:r>
            <w:r w:rsidRPr="00B551CB">
              <w:rPr>
                <w:color w:val="008000"/>
                <w:lang w:val="en-US"/>
              </w:rPr>
              <w:t xml:space="preserve">// </w:t>
            </w:r>
            <w:r>
              <w:rPr>
                <w:color w:val="008000"/>
              </w:rPr>
              <w:t>Закрываем</w:t>
            </w:r>
            <w:r w:rsidRPr="00B551CB">
              <w:rPr>
                <w:color w:val="008000"/>
                <w:lang w:val="en-US"/>
              </w:rPr>
              <w:t xml:space="preserve"> </w:t>
            </w:r>
            <w:r>
              <w:rPr>
                <w:color w:val="008000"/>
              </w:rPr>
              <w:t>файл</w:t>
            </w:r>
            <w:r w:rsidRPr="00B551CB">
              <w:rPr>
                <w:color w:val="008000"/>
                <w:lang w:val="en-US"/>
              </w:rPr>
              <w:br/>
            </w:r>
            <w:r w:rsidRPr="00B551CB">
              <w:rPr>
                <w:lang w:val="en-US"/>
              </w:rPr>
              <w:t xml:space="preserve">    </w:t>
            </w:r>
            <w:r w:rsidRPr="00B551CB">
              <w:rPr>
                <w:color w:val="0000FF"/>
                <w:lang w:val="en-US"/>
              </w:rPr>
              <w:t>return</w:t>
            </w:r>
            <w:r w:rsidRPr="00B551CB">
              <w:rPr>
                <w:lang w:val="en-US"/>
              </w:rPr>
              <w:t xml:space="preserve"> 0;</w:t>
            </w:r>
            <w:r w:rsidRPr="00B551CB">
              <w:rPr>
                <w:lang w:val="en-US"/>
              </w:rPr>
              <w:br/>
              <w:t>}</w:t>
            </w:r>
          </w:p>
        </w:tc>
      </w:tr>
    </w:tbl>
    <w:p w14:paraId="6920442C" w14:textId="77777777" w:rsidR="004E26FF" w:rsidRPr="00B551CB" w:rsidRDefault="00B551CB" w:rsidP="00B551CB">
      <w:pPr>
        <w:jc w:val="center"/>
        <w:rPr>
          <w:b/>
        </w:rPr>
      </w:pPr>
      <w:r w:rsidRPr="00B551CB">
        <w:rPr>
          <w:b/>
        </w:rPr>
        <w:lastRenderedPageBreak/>
        <w:t>Теоретические сведения № 2</w:t>
      </w:r>
    </w:p>
    <w:p w14:paraId="15E44A2B" w14:textId="77777777" w:rsidR="004E26FF" w:rsidRDefault="00B551CB" w:rsidP="00B551CB">
      <w:r>
        <w:rPr>
          <w:b/>
        </w:rPr>
        <w:t>Двунаправленные очереди</w:t>
      </w:r>
      <w:r>
        <w:t xml:space="preserve"> —  это абстрактный тип данных, который можно рассматривать как список элементов, доступных для чтения и записи с обоих концов (то есть он поддерживает как стековые, так и очередные операции).</w:t>
      </w:r>
      <w:r>
        <w:br/>
      </w:r>
      <w:r>
        <w:rPr>
          <w:lang w:val="ru-RU"/>
        </w:rPr>
        <w:tab/>
      </w:r>
      <w:r>
        <w:t xml:space="preserve">Это означает, что вы можете добавлять и удалять элементы как в начале, так и в конце очереди. </w:t>
      </w:r>
    </w:p>
    <w:p w14:paraId="71FE0299" w14:textId="77777777" w:rsidR="004E26FF" w:rsidRDefault="00B551CB" w:rsidP="00B551CB">
      <w:pPr>
        <w:rPr>
          <w:highlight w:val="white"/>
        </w:rPr>
      </w:pPr>
      <w:r>
        <w:rPr>
          <w:noProof/>
          <w:highlight w:val="white"/>
          <w:lang w:val="en-US"/>
        </w:rPr>
        <w:lastRenderedPageBreak/>
        <w:drawing>
          <wp:inline distT="114300" distB="114300" distL="114300" distR="114300" wp14:anchorId="31F5A891" wp14:editId="38507E2B">
            <wp:extent cx="3976370" cy="1736725"/>
            <wp:effectExtent l="0" t="0" r="1270" b="635"/>
            <wp:docPr id="19" name="image27.png"/>
            <wp:cNvGraphicFramePr/>
            <a:graphic xmlns:a="http://schemas.openxmlformats.org/drawingml/2006/main">
              <a:graphicData uri="http://schemas.openxmlformats.org/drawingml/2006/picture">
                <pic:pic xmlns:pic="http://schemas.openxmlformats.org/drawingml/2006/picture">
                  <pic:nvPicPr>
                    <pic:cNvPr id="19" name="image27.png"/>
                    <pic:cNvPicPr preferRelativeResize="0"/>
                  </pic:nvPicPr>
                  <pic:blipFill>
                    <a:blip r:embed="rId19"/>
                    <a:srcRect/>
                    <a:stretch>
                      <a:fillRect/>
                    </a:stretch>
                  </pic:blipFill>
                  <pic:spPr>
                    <a:xfrm>
                      <a:off x="0" y="0"/>
                      <a:ext cx="3976688" cy="1737324"/>
                    </a:xfrm>
                    <a:prstGeom prst="rect">
                      <a:avLst/>
                    </a:prstGeom>
                  </pic:spPr>
                </pic:pic>
              </a:graphicData>
            </a:graphic>
          </wp:inline>
        </w:drawing>
      </w:r>
    </w:p>
    <w:p w14:paraId="38B6A384" w14:textId="77777777" w:rsidR="004E26FF" w:rsidRDefault="00B551CB" w:rsidP="00B551CB">
      <w:r>
        <w:t>Для его использования необходимо подключить заголовочный файл &lt;</w:t>
      </w:r>
      <w:proofErr w:type="spellStart"/>
      <w:r>
        <w:t>deque</w:t>
      </w:r>
      <w:proofErr w:type="spellEnd"/>
      <w:r>
        <w:t>&gt;.</w:t>
      </w:r>
      <w:r>
        <w:br/>
        <w:t>Способы создания двухсторонней очереди:</w:t>
      </w:r>
    </w:p>
    <w:tbl>
      <w:tblPr>
        <w:tblStyle w:val="Style73"/>
        <w:tblW w:w="103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11"/>
      </w:tblGrid>
      <w:tr w:rsidR="004E26FF" w14:paraId="456CDAAA" w14:textId="77777777">
        <w:tc>
          <w:tcPr>
            <w:tcW w:w="10311" w:type="dxa"/>
            <w:shd w:val="clear" w:color="auto" w:fill="auto"/>
            <w:tcMar>
              <w:top w:w="100" w:type="dxa"/>
              <w:left w:w="100" w:type="dxa"/>
              <w:bottom w:w="100" w:type="dxa"/>
              <w:right w:w="100" w:type="dxa"/>
            </w:tcMar>
          </w:tcPr>
          <w:p w14:paraId="51ABC336" w14:textId="77777777" w:rsidR="004E26FF" w:rsidRDefault="00B551CB" w:rsidP="00B551CB">
            <w:proofErr w:type="spellStart"/>
            <w:r>
              <w:t>deque</w:t>
            </w:r>
            <w:proofErr w:type="spellEnd"/>
            <w:r>
              <w:t>&lt;</w:t>
            </w:r>
            <w:proofErr w:type="spellStart"/>
            <w:r>
              <w:rPr>
                <w:color w:val="0000FF"/>
              </w:rPr>
              <w:t>int</w:t>
            </w:r>
            <w:proofErr w:type="spellEnd"/>
            <w:r>
              <w:t>&gt; deque1;// пустая очередь</w:t>
            </w:r>
            <w:r>
              <w:br/>
            </w:r>
            <w:proofErr w:type="spellStart"/>
            <w:r>
              <w:t>deque</w:t>
            </w:r>
            <w:proofErr w:type="spellEnd"/>
            <w:r>
              <w:t>&lt;</w:t>
            </w:r>
            <w:proofErr w:type="spellStart"/>
            <w:r>
              <w:rPr>
                <w:color w:val="0000FF"/>
              </w:rPr>
              <w:t>int</w:t>
            </w:r>
            <w:proofErr w:type="spellEnd"/>
            <w:r>
              <w:t>&gt; deque2(5);// deque2 состоит из 5 чисел, каждый элемент имеет значение по умолчанию</w:t>
            </w:r>
            <w:r>
              <w:br/>
            </w:r>
            <w:proofErr w:type="spellStart"/>
            <w:r>
              <w:t>deque</w:t>
            </w:r>
            <w:proofErr w:type="spellEnd"/>
            <w:r>
              <w:t>&lt;</w:t>
            </w:r>
            <w:proofErr w:type="spellStart"/>
            <w:r>
              <w:rPr>
                <w:color w:val="0000FF"/>
              </w:rPr>
              <w:t>int</w:t>
            </w:r>
            <w:proofErr w:type="spellEnd"/>
            <w:r>
              <w:t xml:space="preserve">&gt; </w:t>
            </w:r>
            <w:proofErr w:type="spellStart"/>
            <w:r>
              <w:t>deque</w:t>
            </w:r>
            <w:proofErr w:type="spellEnd"/>
            <w:r>
              <w:t>(5, 2);// deque3 состоит из 5 чисел, каждое число равно 2</w:t>
            </w:r>
            <w:r>
              <w:br/>
            </w:r>
            <w:proofErr w:type="spellStart"/>
            <w:r>
              <w:t>deque</w:t>
            </w:r>
            <w:proofErr w:type="spellEnd"/>
            <w:r>
              <w:t>&lt;</w:t>
            </w:r>
            <w:proofErr w:type="spellStart"/>
            <w:r>
              <w:rPr>
                <w:color w:val="0000FF"/>
              </w:rPr>
              <w:t>int</w:t>
            </w:r>
            <w:proofErr w:type="spellEnd"/>
            <w:r>
              <w:t>&gt; deque4{ 1, 2, 4, 5 };// deque4 состоит из чисел 1, 2, 4, 5</w:t>
            </w:r>
            <w:r>
              <w:br/>
            </w:r>
            <w:proofErr w:type="spellStart"/>
            <w:r>
              <w:t>deque</w:t>
            </w:r>
            <w:proofErr w:type="spellEnd"/>
            <w:r>
              <w:t>&lt;</w:t>
            </w:r>
            <w:proofErr w:type="spellStart"/>
            <w:r>
              <w:rPr>
                <w:color w:val="0000FF"/>
              </w:rPr>
              <w:t>int</w:t>
            </w:r>
            <w:proofErr w:type="spellEnd"/>
            <w:r>
              <w:t>&gt; deque5 = { 1, 2, 3, 5 };// deque5 состоит из чисел 1, 2, 3, 5</w:t>
            </w:r>
            <w:r>
              <w:br/>
            </w:r>
            <w:proofErr w:type="spellStart"/>
            <w:r>
              <w:t>deque</w:t>
            </w:r>
            <w:proofErr w:type="spellEnd"/>
            <w:r>
              <w:t>&lt;</w:t>
            </w:r>
            <w:proofErr w:type="spellStart"/>
            <w:r>
              <w:rPr>
                <w:color w:val="0000FF"/>
              </w:rPr>
              <w:t>int</w:t>
            </w:r>
            <w:proofErr w:type="spellEnd"/>
            <w:r>
              <w:t>&gt; deque6({ 1, 2, 3, 4, 5 });// deque6  состоит из чисел 1, 2, 3, 4, 5</w:t>
            </w:r>
            <w:r>
              <w:br/>
            </w:r>
            <w:proofErr w:type="spellStart"/>
            <w:r>
              <w:t>deque</w:t>
            </w:r>
            <w:proofErr w:type="spellEnd"/>
            <w:r>
              <w:t>&lt;</w:t>
            </w:r>
            <w:proofErr w:type="spellStart"/>
            <w:r>
              <w:rPr>
                <w:color w:val="0000FF"/>
              </w:rPr>
              <w:t>int</w:t>
            </w:r>
            <w:proofErr w:type="spellEnd"/>
            <w:r>
              <w:t>&gt; deque7(deque4);// deque7 - копия очереди deque4</w:t>
            </w:r>
            <w:r>
              <w:br/>
            </w:r>
            <w:proofErr w:type="spellStart"/>
            <w:r>
              <w:t>deque</w:t>
            </w:r>
            <w:proofErr w:type="spellEnd"/>
            <w:r>
              <w:t>&lt;</w:t>
            </w:r>
            <w:proofErr w:type="spellStart"/>
            <w:r>
              <w:rPr>
                <w:color w:val="0000FF"/>
              </w:rPr>
              <w:t>int</w:t>
            </w:r>
            <w:proofErr w:type="spellEnd"/>
            <w:r>
              <w:t>&gt; deque8 = deque7;// deque8 - копия очереди deque7</w:t>
            </w:r>
          </w:p>
        </w:tc>
      </w:tr>
    </w:tbl>
    <w:p w14:paraId="7C0D82BF" w14:textId="77777777" w:rsidR="004E26FF" w:rsidRDefault="00B551CB" w:rsidP="00B551CB">
      <w:r>
        <w:t>Для получения элементов очереди можно использовать ряд функций:</w:t>
      </w:r>
    </w:p>
    <w:p w14:paraId="2D5DD52B" w14:textId="77777777" w:rsidR="004E26FF" w:rsidRDefault="00B551CB" w:rsidP="00B551CB">
      <w:pPr>
        <w:pStyle w:val="ab"/>
        <w:numPr>
          <w:ilvl w:val="0"/>
          <w:numId w:val="29"/>
        </w:numPr>
      </w:pPr>
      <w:r w:rsidRPr="00B551CB">
        <w:rPr>
          <w:b/>
        </w:rPr>
        <w:t>[</w:t>
      </w:r>
      <w:proofErr w:type="spellStart"/>
      <w:r w:rsidRPr="00B551CB">
        <w:rPr>
          <w:b/>
        </w:rPr>
        <w:t>index</w:t>
      </w:r>
      <w:proofErr w:type="spellEnd"/>
      <w:r w:rsidRPr="00B551CB">
        <w:rPr>
          <w:b/>
        </w:rPr>
        <w:t>]</w:t>
      </w:r>
      <w:r>
        <w:t>: получение элемента по индексу</w:t>
      </w:r>
    </w:p>
    <w:p w14:paraId="03C7AF29" w14:textId="77777777" w:rsidR="004E26FF" w:rsidRDefault="00B551CB" w:rsidP="00B551CB">
      <w:pPr>
        <w:pStyle w:val="ab"/>
        <w:numPr>
          <w:ilvl w:val="0"/>
          <w:numId w:val="29"/>
        </w:numPr>
      </w:pPr>
      <w:proofErr w:type="spellStart"/>
      <w:r w:rsidRPr="00B551CB">
        <w:rPr>
          <w:b/>
        </w:rPr>
        <w:t>at</w:t>
      </w:r>
      <w:proofErr w:type="spellEnd"/>
      <w:r w:rsidRPr="00B551CB">
        <w:rPr>
          <w:b/>
        </w:rPr>
        <w:t>(</w:t>
      </w:r>
      <w:proofErr w:type="spellStart"/>
      <w:r w:rsidRPr="00B551CB">
        <w:rPr>
          <w:b/>
        </w:rPr>
        <w:t>index</w:t>
      </w:r>
      <w:proofErr w:type="spellEnd"/>
      <w:r w:rsidRPr="00B551CB">
        <w:rPr>
          <w:b/>
        </w:rPr>
        <w:t>)</w:t>
      </w:r>
      <w:r>
        <w:t xml:space="preserve">: </w:t>
      </w:r>
      <w:proofErr w:type="spellStart"/>
      <w:r>
        <w:t>возращает</w:t>
      </w:r>
      <w:proofErr w:type="spellEnd"/>
      <w:r>
        <w:t xml:space="preserve"> элемент по индексу</w:t>
      </w:r>
    </w:p>
    <w:p w14:paraId="1E9777E3" w14:textId="77777777" w:rsidR="004E26FF" w:rsidRDefault="00B551CB" w:rsidP="00B551CB">
      <w:pPr>
        <w:pStyle w:val="ab"/>
        <w:numPr>
          <w:ilvl w:val="0"/>
          <w:numId w:val="29"/>
        </w:numPr>
      </w:pPr>
      <w:proofErr w:type="spellStart"/>
      <w:proofErr w:type="gramStart"/>
      <w:r w:rsidRPr="00B551CB">
        <w:rPr>
          <w:b/>
        </w:rPr>
        <w:t>front</w:t>
      </w:r>
      <w:proofErr w:type="spellEnd"/>
      <w:r w:rsidRPr="00B551CB">
        <w:rPr>
          <w:b/>
        </w:rPr>
        <w:t>(</w:t>
      </w:r>
      <w:proofErr w:type="gramEnd"/>
      <w:r w:rsidRPr="00B551CB">
        <w:rPr>
          <w:b/>
        </w:rPr>
        <w:t>)</w:t>
      </w:r>
      <w:r>
        <w:t>: возвращает первый элемент</w:t>
      </w:r>
    </w:p>
    <w:p w14:paraId="33DEF796" w14:textId="77777777" w:rsidR="004E26FF" w:rsidRDefault="00B551CB" w:rsidP="00B551CB">
      <w:pPr>
        <w:pStyle w:val="ab"/>
        <w:numPr>
          <w:ilvl w:val="0"/>
          <w:numId w:val="29"/>
        </w:numPr>
      </w:pPr>
      <w:proofErr w:type="spellStart"/>
      <w:proofErr w:type="gramStart"/>
      <w:r w:rsidRPr="00B551CB">
        <w:rPr>
          <w:b/>
        </w:rPr>
        <w:t>back</w:t>
      </w:r>
      <w:proofErr w:type="spellEnd"/>
      <w:r w:rsidRPr="00B551CB">
        <w:rPr>
          <w:b/>
        </w:rPr>
        <w:t>(</w:t>
      </w:r>
      <w:proofErr w:type="gramEnd"/>
      <w:r w:rsidRPr="00B551CB">
        <w:rPr>
          <w:b/>
        </w:rPr>
        <w:t>)</w:t>
      </w:r>
      <w:r>
        <w:t>: возвращает последний элемент</w:t>
      </w:r>
    </w:p>
    <w:tbl>
      <w:tblPr>
        <w:tblStyle w:val="Style74"/>
        <w:tblW w:w="103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38"/>
      </w:tblGrid>
      <w:tr w:rsidR="004E26FF" w:rsidRPr="0069169C" w14:paraId="76BE0E50" w14:textId="77777777">
        <w:tc>
          <w:tcPr>
            <w:tcW w:w="10338" w:type="dxa"/>
            <w:shd w:val="clear" w:color="auto" w:fill="auto"/>
            <w:tcMar>
              <w:top w:w="100" w:type="dxa"/>
              <w:left w:w="100" w:type="dxa"/>
              <w:bottom w:w="100" w:type="dxa"/>
              <w:right w:w="100" w:type="dxa"/>
            </w:tcMar>
          </w:tcPr>
          <w:p w14:paraId="0BCD1135" w14:textId="77777777" w:rsidR="004E26FF" w:rsidRDefault="00B551CB" w:rsidP="00B551CB">
            <w:r>
              <w:rPr>
                <w:color w:val="808080"/>
              </w:rPr>
              <w:t>#include</w:t>
            </w:r>
            <w:r>
              <w:t xml:space="preserve"> &lt;</w:t>
            </w:r>
            <w:proofErr w:type="spellStart"/>
            <w:r>
              <w:t>iostream</w:t>
            </w:r>
            <w:proofErr w:type="spellEnd"/>
            <w:r>
              <w:t>&gt;</w:t>
            </w:r>
            <w:r>
              <w:br/>
            </w:r>
            <w:r>
              <w:rPr>
                <w:color w:val="808080"/>
              </w:rPr>
              <w:t>#include</w:t>
            </w:r>
            <w:r>
              <w:t xml:space="preserve"> &lt;</w:t>
            </w:r>
            <w:proofErr w:type="spellStart"/>
            <w:r>
              <w:t>deque</w:t>
            </w:r>
            <w:proofErr w:type="spellEnd"/>
            <w:r>
              <w:t>&gt;</w:t>
            </w:r>
          </w:p>
          <w:p w14:paraId="5519DE51" w14:textId="77777777" w:rsidR="004E26FF" w:rsidRDefault="00B551CB" w:rsidP="00B551CB">
            <w:proofErr w:type="spellStart"/>
            <w:r>
              <w:t>using</w:t>
            </w:r>
            <w:proofErr w:type="spellEnd"/>
            <w:r>
              <w:t xml:space="preserve"> </w:t>
            </w:r>
            <w:proofErr w:type="spellStart"/>
            <w:r>
              <w:t>namespace</w:t>
            </w:r>
            <w:proofErr w:type="spellEnd"/>
            <w:r>
              <w:t xml:space="preserve"> </w:t>
            </w:r>
            <w:proofErr w:type="spellStart"/>
            <w:r>
              <w:t>std</w:t>
            </w:r>
            <w:proofErr w:type="spellEnd"/>
            <w:r>
              <w:t>;</w:t>
            </w:r>
          </w:p>
          <w:p w14:paraId="5C72AEE1" w14:textId="77777777" w:rsidR="004E26FF" w:rsidRDefault="00B551CB" w:rsidP="00B551CB">
            <w:proofErr w:type="spellStart"/>
            <w:r>
              <w:rPr>
                <w:color w:val="0000FF"/>
              </w:rPr>
              <w:t>int</w:t>
            </w:r>
            <w:proofErr w:type="spellEnd"/>
            <w:r>
              <w:t xml:space="preserve"> </w:t>
            </w:r>
            <w:proofErr w:type="spellStart"/>
            <w:proofErr w:type="gramStart"/>
            <w:r>
              <w:t>main</w:t>
            </w:r>
            <w:proofErr w:type="spellEnd"/>
            <w:r>
              <w:t>(</w:t>
            </w:r>
            <w:proofErr w:type="gramEnd"/>
            <w:r>
              <w:t>)</w:t>
            </w:r>
          </w:p>
          <w:p w14:paraId="36ABC555" w14:textId="77777777" w:rsidR="004E26FF" w:rsidRPr="00B551CB" w:rsidRDefault="00B551CB" w:rsidP="00B551CB">
            <w:pPr>
              <w:rPr>
                <w:lang w:val="en-US"/>
              </w:rPr>
            </w:pPr>
            <w:r w:rsidRPr="00B551CB">
              <w:rPr>
                <w:lang w:val="en-US"/>
              </w:rPr>
              <w:t>{</w:t>
            </w:r>
            <w:r w:rsidRPr="00B551CB">
              <w:rPr>
                <w:lang w:val="en-US"/>
              </w:rPr>
              <w:br/>
            </w:r>
            <w:r w:rsidRPr="00B551CB">
              <w:rPr>
                <w:lang w:val="en-US"/>
              </w:rPr>
              <w:tab/>
            </w:r>
            <w:r w:rsidRPr="00B551CB">
              <w:rPr>
                <w:color w:val="2B91AF"/>
                <w:lang w:val="en-US"/>
              </w:rPr>
              <w:t>deque</w:t>
            </w:r>
            <w:r w:rsidRPr="00B551CB">
              <w:rPr>
                <w:lang w:val="en-US"/>
              </w:rPr>
              <w:t>&lt;</w:t>
            </w:r>
            <w:r w:rsidRPr="00B551CB">
              <w:rPr>
                <w:color w:val="0000FF"/>
                <w:lang w:val="en-US"/>
              </w:rPr>
              <w:t>int</w:t>
            </w:r>
            <w:r w:rsidRPr="00B551CB">
              <w:rPr>
                <w:lang w:val="en-US"/>
              </w:rPr>
              <w:t>&gt; numbers{ 1, 2, 3, 4, 5 };</w:t>
            </w:r>
            <w:r w:rsidRPr="00B551CB">
              <w:rPr>
                <w:lang w:val="en-US"/>
              </w:rPr>
              <w:br/>
            </w:r>
            <w:r w:rsidRPr="00B551CB">
              <w:rPr>
                <w:lang w:val="en-US"/>
              </w:rPr>
              <w:tab/>
            </w:r>
            <w:r w:rsidRPr="00B551CB">
              <w:rPr>
                <w:color w:val="0000FF"/>
                <w:lang w:val="en-US"/>
              </w:rPr>
              <w:t>int</w:t>
            </w:r>
            <w:r w:rsidRPr="00B551CB">
              <w:rPr>
                <w:lang w:val="en-US"/>
              </w:rPr>
              <w:t xml:space="preserve"> first = </w:t>
            </w:r>
            <w:proofErr w:type="spellStart"/>
            <w:r w:rsidRPr="00B551CB">
              <w:rPr>
                <w:lang w:val="en-US"/>
              </w:rPr>
              <w:t>numbers.front</w:t>
            </w:r>
            <w:proofErr w:type="spellEnd"/>
            <w:r w:rsidRPr="00B551CB">
              <w:rPr>
                <w:lang w:val="en-US"/>
              </w:rPr>
              <w:t>();</w:t>
            </w:r>
            <w:r w:rsidRPr="00B551CB">
              <w:rPr>
                <w:lang w:val="en-US"/>
              </w:rPr>
              <w:tab/>
            </w:r>
            <w:r w:rsidRPr="00B551CB">
              <w:rPr>
                <w:color w:val="008000"/>
                <w:lang w:val="en-US"/>
              </w:rPr>
              <w:t>// 1</w:t>
            </w:r>
            <w:r w:rsidRPr="00B551CB">
              <w:rPr>
                <w:color w:val="008000"/>
                <w:lang w:val="en-US"/>
              </w:rPr>
              <w:br/>
            </w:r>
            <w:r w:rsidRPr="00B551CB">
              <w:rPr>
                <w:lang w:val="en-US"/>
              </w:rPr>
              <w:tab/>
            </w:r>
            <w:r w:rsidRPr="00B551CB">
              <w:rPr>
                <w:color w:val="0000FF"/>
                <w:lang w:val="en-US"/>
              </w:rPr>
              <w:t>int</w:t>
            </w:r>
            <w:r w:rsidRPr="00B551CB">
              <w:rPr>
                <w:lang w:val="en-US"/>
              </w:rPr>
              <w:t xml:space="preserve"> last = </w:t>
            </w:r>
            <w:proofErr w:type="spellStart"/>
            <w:r w:rsidRPr="00B551CB">
              <w:rPr>
                <w:lang w:val="en-US"/>
              </w:rPr>
              <w:t>numbers.back</w:t>
            </w:r>
            <w:proofErr w:type="spellEnd"/>
            <w:r w:rsidRPr="00B551CB">
              <w:rPr>
                <w:lang w:val="en-US"/>
              </w:rPr>
              <w:t xml:space="preserve">(); </w:t>
            </w:r>
            <w:r w:rsidRPr="00B551CB">
              <w:rPr>
                <w:color w:val="008000"/>
                <w:lang w:val="en-US"/>
              </w:rPr>
              <w:t>// 5</w:t>
            </w:r>
            <w:r w:rsidRPr="00B551CB">
              <w:rPr>
                <w:color w:val="008000"/>
                <w:lang w:val="en-US"/>
              </w:rPr>
              <w:br/>
            </w:r>
            <w:r w:rsidRPr="00B551CB">
              <w:rPr>
                <w:lang w:val="en-US"/>
              </w:rPr>
              <w:tab/>
            </w:r>
            <w:r w:rsidRPr="00B551CB">
              <w:rPr>
                <w:color w:val="0000FF"/>
                <w:lang w:val="en-US"/>
              </w:rPr>
              <w:t>int</w:t>
            </w:r>
            <w:r w:rsidRPr="00B551CB">
              <w:rPr>
                <w:lang w:val="en-US"/>
              </w:rPr>
              <w:t xml:space="preserve"> second = numbers</w:t>
            </w:r>
            <w:r w:rsidRPr="00B551CB">
              <w:rPr>
                <w:color w:val="008080"/>
                <w:lang w:val="en-US"/>
              </w:rPr>
              <w:t>[</w:t>
            </w:r>
            <w:r w:rsidRPr="00B551CB">
              <w:rPr>
                <w:lang w:val="en-US"/>
              </w:rPr>
              <w:t>1</w:t>
            </w:r>
            <w:r w:rsidRPr="00B551CB">
              <w:rPr>
                <w:color w:val="008080"/>
                <w:lang w:val="en-US"/>
              </w:rPr>
              <w:t>]</w:t>
            </w:r>
            <w:r w:rsidRPr="00B551CB">
              <w:rPr>
                <w:lang w:val="en-US"/>
              </w:rPr>
              <w:t xml:space="preserve">; </w:t>
            </w:r>
            <w:r w:rsidRPr="00B551CB">
              <w:rPr>
                <w:color w:val="008000"/>
                <w:lang w:val="en-US"/>
              </w:rPr>
              <w:t>// 2</w:t>
            </w:r>
            <w:r w:rsidRPr="00B551CB">
              <w:rPr>
                <w:color w:val="008000"/>
                <w:lang w:val="en-US"/>
              </w:rPr>
              <w:br/>
            </w:r>
            <w:r w:rsidRPr="00B551CB">
              <w:rPr>
                <w:lang w:val="en-US"/>
              </w:rPr>
              <w:tab/>
            </w:r>
            <w:r w:rsidRPr="00B551CB">
              <w:rPr>
                <w:color w:val="0000FF"/>
                <w:lang w:val="en-US"/>
              </w:rPr>
              <w:t>int</w:t>
            </w:r>
            <w:r w:rsidRPr="00B551CB">
              <w:rPr>
                <w:lang w:val="en-US"/>
              </w:rPr>
              <w:t xml:space="preserve"> third = numbers.at(2); </w:t>
            </w:r>
            <w:r w:rsidRPr="00B551CB">
              <w:rPr>
                <w:color w:val="008000"/>
                <w:lang w:val="en-US"/>
              </w:rPr>
              <w:t>// 3</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first </w:t>
            </w:r>
            <w:r w:rsidRPr="00B551CB">
              <w:rPr>
                <w:color w:val="008080"/>
                <w:lang w:val="en-US"/>
              </w:rPr>
              <w:t>&lt;&lt;</w:t>
            </w:r>
            <w:r w:rsidRPr="00B551CB">
              <w:rPr>
                <w:lang w:val="en-US"/>
              </w:rPr>
              <w:t xml:space="preserve"> second </w:t>
            </w:r>
            <w:r w:rsidRPr="00B551CB">
              <w:rPr>
                <w:color w:val="008080"/>
                <w:lang w:val="en-US"/>
              </w:rPr>
              <w:t>&lt;&lt;</w:t>
            </w:r>
            <w:r w:rsidRPr="00B551CB">
              <w:rPr>
                <w:lang w:val="en-US"/>
              </w:rPr>
              <w:t xml:space="preserve"> third </w:t>
            </w:r>
            <w:r w:rsidRPr="00B551CB">
              <w:rPr>
                <w:color w:val="008080"/>
                <w:lang w:val="en-US"/>
              </w:rPr>
              <w:t>&lt;&lt;</w:t>
            </w:r>
            <w:r w:rsidRPr="00B551CB">
              <w:rPr>
                <w:lang w:val="en-US"/>
              </w:rPr>
              <w:t xml:space="preserve"> last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1235</w:t>
            </w:r>
            <w:r w:rsidRPr="00B551CB">
              <w:rPr>
                <w:color w:val="008000"/>
                <w:lang w:val="en-US"/>
              </w:rPr>
              <w:br/>
            </w:r>
            <w:r w:rsidRPr="00B551CB">
              <w:rPr>
                <w:lang w:val="en-US"/>
              </w:rPr>
              <w:t>}</w:t>
            </w:r>
          </w:p>
        </w:tc>
      </w:tr>
    </w:tbl>
    <w:p w14:paraId="74381B5B" w14:textId="77777777" w:rsidR="004E26FF" w:rsidRDefault="00B551CB" w:rsidP="00B551CB">
      <w:r>
        <w:lastRenderedPageBreak/>
        <w:t xml:space="preserve">Чтобы узнать размер очереди, можно использовать функцию </w:t>
      </w:r>
      <w:proofErr w:type="spellStart"/>
      <w:proofErr w:type="gramStart"/>
      <w:r>
        <w:rPr>
          <w:b/>
        </w:rPr>
        <w:t>size</w:t>
      </w:r>
      <w:proofErr w:type="spellEnd"/>
      <w:r>
        <w:rPr>
          <w:b/>
        </w:rPr>
        <w:t>(</w:t>
      </w:r>
      <w:proofErr w:type="gramEnd"/>
      <w:r>
        <w:rPr>
          <w:b/>
        </w:rPr>
        <w:t>)</w:t>
      </w:r>
      <w:r>
        <w:t xml:space="preserve">. А функция </w:t>
      </w:r>
      <w:proofErr w:type="spellStart"/>
      <w:proofErr w:type="gramStart"/>
      <w:r>
        <w:rPr>
          <w:b/>
        </w:rPr>
        <w:t>empty</w:t>
      </w:r>
      <w:proofErr w:type="spellEnd"/>
      <w:r>
        <w:rPr>
          <w:b/>
        </w:rPr>
        <w:t>(</w:t>
      </w:r>
      <w:proofErr w:type="gramEnd"/>
      <w:r>
        <w:rPr>
          <w:b/>
        </w:rPr>
        <w:t xml:space="preserve">) </w:t>
      </w:r>
      <w:r>
        <w:t xml:space="preserve">позволяет узнать, содержит ли очередь элементы. Она возвращает значение </w:t>
      </w:r>
      <w:proofErr w:type="spellStart"/>
      <w:r>
        <w:t>true</w:t>
      </w:r>
      <w:proofErr w:type="spellEnd"/>
      <w:r>
        <w:t>, если в очереди есть элементы:</w:t>
      </w:r>
    </w:p>
    <w:tbl>
      <w:tblPr>
        <w:tblStyle w:val="Style75"/>
        <w:tblW w:w="103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24"/>
      </w:tblGrid>
      <w:tr w:rsidR="004E26FF" w:rsidRPr="0069169C" w14:paraId="39C9FB29" w14:textId="77777777">
        <w:tc>
          <w:tcPr>
            <w:tcW w:w="10324" w:type="dxa"/>
            <w:shd w:val="clear" w:color="auto" w:fill="auto"/>
            <w:tcMar>
              <w:top w:w="100" w:type="dxa"/>
              <w:left w:w="100" w:type="dxa"/>
              <w:bottom w:w="100" w:type="dxa"/>
              <w:right w:w="100" w:type="dxa"/>
            </w:tcMar>
          </w:tcPr>
          <w:p w14:paraId="277E5B7C"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&lt;deque&gt;</w:t>
            </w:r>
          </w:p>
          <w:p w14:paraId="35886D67" w14:textId="77777777" w:rsidR="004E26FF" w:rsidRPr="00B551CB" w:rsidRDefault="00B551CB" w:rsidP="00B551CB">
            <w:pPr>
              <w:rPr>
                <w:lang w:val="en-US"/>
              </w:rPr>
            </w:pPr>
            <w:r w:rsidRPr="00B551CB">
              <w:rPr>
                <w:lang w:val="en-US"/>
              </w:rPr>
              <w:t>using namespace std;</w:t>
            </w:r>
          </w:p>
          <w:p w14:paraId="4DD9DB96"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r>
            <w:r w:rsidRPr="00B551CB">
              <w:rPr>
                <w:lang w:val="en-US"/>
              </w:rPr>
              <w:tab/>
            </w:r>
            <w:r w:rsidRPr="00B551CB">
              <w:rPr>
                <w:color w:val="2B91AF"/>
                <w:lang w:val="en-US"/>
              </w:rPr>
              <w:t>deque</w:t>
            </w:r>
            <w:r w:rsidRPr="00B551CB">
              <w:rPr>
                <w:lang w:val="en-US"/>
              </w:rPr>
              <w:t>&lt;</w:t>
            </w:r>
            <w:r w:rsidRPr="00B551CB">
              <w:rPr>
                <w:color w:val="0000FF"/>
                <w:lang w:val="en-US"/>
              </w:rPr>
              <w:t>int</w:t>
            </w:r>
            <w:r w:rsidRPr="00B551CB">
              <w:rPr>
                <w:lang w:val="en-US"/>
              </w:rPr>
              <w:t>&gt; numbers{ 1, 2, 3, 4, 5 };</w:t>
            </w:r>
            <w:r w:rsidRPr="00B551CB">
              <w:rPr>
                <w:lang w:val="en-US"/>
              </w:rPr>
              <w:br/>
            </w:r>
            <w:r w:rsidRPr="00B551CB">
              <w:rPr>
                <w:lang w:val="en-US"/>
              </w:rPr>
              <w:tab/>
            </w:r>
            <w:r w:rsidRPr="00B551CB">
              <w:rPr>
                <w:color w:val="0000FF"/>
                <w:lang w:val="en-US"/>
              </w:rPr>
              <w:t>if</w:t>
            </w:r>
            <w:r w:rsidRPr="00B551CB">
              <w:rPr>
                <w:lang w:val="en-US"/>
              </w:rPr>
              <w:t xml:space="preserve"> (</w:t>
            </w:r>
            <w:proofErr w:type="spellStart"/>
            <w:r w:rsidRPr="00B551CB">
              <w:rPr>
                <w:lang w:val="en-US"/>
              </w:rPr>
              <w:t>numbers.empty</w:t>
            </w:r>
            <w:proofErr w:type="spellEnd"/>
            <w:r w:rsidRPr="00B551CB">
              <w:rPr>
                <w:lang w:val="en-US"/>
              </w:rPr>
              <w:t>())</w:t>
            </w:r>
            <w:r w:rsidRPr="00B551CB">
              <w:rPr>
                <w:lang w:val="en-US"/>
              </w:rPr>
              <w:br/>
              <w:t xml:space="preserve">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"Deque is empty"</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br/>
            </w:r>
            <w:r w:rsidRPr="00B551CB">
              <w:rPr>
                <w:lang w:val="en-US"/>
              </w:rPr>
              <w:tab/>
            </w:r>
            <w:r w:rsidRPr="00B551CB">
              <w:rPr>
                <w:color w:val="0000FF"/>
                <w:lang w:val="en-US"/>
              </w:rPr>
              <w:t>else</w:t>
            </w:r>
            <w:r w:rsidRPr="00B551CB">
              <w:rPr>
                <w:color w:val="0000FF"/>
                <w:lang w:val="en-US"/>
              </w:rPr>
              <w:br/>
            </w:r>
            <w:r w:rsidRPr="00B551CB">
              <w:rPr>
                <w:lang w:val="en-US"/>
              </w:rPr>
              <w:t xml:space="preserve">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"Deque has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numbers.size</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 elements"</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5</w:t>
            </w:r>
            <w:r w:rsidRPr="00B551CB">
              <w:rPr>
                <w:color w:val="008000"/>
                <w:lang w:val="en-US"/>
              </w:rPr>
              <w:br/>
            </w:r>
            <w:r w:rsidRPr="00B551CB">
              <w:rPr>
                <w:lang w:val="en-US"/>
              </w:rPr>
              <w:tab/>
              <w:t>}</w:t>
            </w:r>
            <w:r w:rsidRPr="00B551CB">
              <w:rPr>
                <w:lang w:val="en-US"/>
              </w:rPr>
              <w:br/>
              <w:t>}</w:t>
            </w:r>
          </w:p>
        </w:tc>
      </w:tr>
    </w:tbl>
    <w:p w14:paraId="14B51C6E" w14:textId="77777777" w:rsidR="004E26FF" w:rsidRDefault="00B551CB" w:rsidP="00B551CB">
      <w:r>
        <w:t xml:space="preserve">Функция </w:t>
      </w:r>
      <w:proofErr w:type="spellStart"/>
      <w:proofErr w:type="gramStart"/>
      <w:r>
        <w:rPr>
          <w:b/>
        </w:rPr>
        <w:t>resize</w:t>
      </w:r>
      <w:proofErr w:type="spellEnd"/>
      <w:r>
        <w:rPr>
          <w:b/>
        </w:rPr>
        <w:t>(</w:t>
      </w:r>
      <w:proofErr w:type="gramEnd"/>
      <w:r>
        <w:rPr>
          <w:b/>
        </w:rPr>
        <w:t>)</w:t>
      </w:r>
      <w:r>
        <w:t xml:space="preserve"> позволяет изменить размер очереди. Эта функция имеет две формы:</w:t>
      </w:r>
    </w:p>
    <w:p w14:paraId="031054D9" w14:textId="77777777" w:rsidR="004E26FF" w:rsidRDefault="00B551CB" w:rsidP="00B551CB">
      <w:pPr>
        <w:pStyle w:val="ab"/>
        <w:numPr>
          <w:ilvl w:val="0"/>
          <w:numId w:val="30"/>
        </w:numPr>
      </w:pPr>
      <w:proofErr w:type="spellStart"/>
      <w:r w:rsidRPr="00B551CB">
        <w:rPr>
          <w:b/>
        </w:rPr>
        <w:t>resize</w:t>
      </w:r>
      <w:proofErr w:type="spellEnd"/>
      <w:r w:rsidRPr="00B551CB">
        <w:rPr>
          <w:b/>
        </w:rPr>
        <w:t>(n)</w:t>
      </w:r>
      <w:r>
        <w:t xml:space="preserve">: оставляет в очереди n первых элементов. Если </w:t>
      </w:r>
      <w:proofErr w:type="spellStart"/>
      <w:r>
        <w:t>deque</w:t>
      </w:r>
      <w:proofErr w:type="spellEnd"/>
      <w:r>
        <w:t xml:space="preserve"> содержит больше элементов, то размер контейнера усекается до первых n элементов. Если размер очереди меньше n, то добавляются недостающие элементы и инициализируются значением по умолчанию (0)</w:t>
      </w:r>
    </w:p>
    <w:p w14:paraId="2493B4BE" w14:textId="77777777" w:rsidR="004E26FF" w:rsidRDefault="00B551CB" w:rsidP="00B551CB">
      <w:pPr>
        <w:pStyle w:val="ab"/>
        <w:numPr>
          <w:ilvl w:val="0"/>
          <w:numId w:val="31"/>
        </w:numPr>
      </w:pPr>
      <w:proofErr w:type="spellStart"/>
      <w:proofErr w:type="gramStart"/>
      <w:r w:rsidRPr="00B551CB">
        <w:rPr>
          <w:b/>
        </w:rPr>
        <w:t>resize</w:t>
      </w:r>
      <w:proofErr w:type="spellEnd"/>
      <w:r w:rsidRPr="00B551CB">
        <w:rPr>
          <w:b/>
        </w:rPr>
        <w:t>(</w:t>
      </w:r>
      <w:proofErr w:type="gramEnd"/>
      <w:r w:rsidRPr="00B551CB">
        <w:rPr>
          <w:b/>
        </w:rPr>
        <w:t xml:space="preserve">n, </w:t>
      </w:r>
      <w:proofErr w:type="spellStart"/>
      <w:r w:rsidRPr="00B551CB">
        <w:rPr>
          <w:b/>
        </w:rPr>
        <w:t>value</w:t>
      </w:r>
      <w:proofErr w:type="spellEnd"/>
      <w:r w:rsidRPr="00B551CB">
        <w:rPr>
          <w:b/>
        </w:rPr>
        <w:t>)</w:t>
      </w:r>
      <w:r>
        <w:t xml:space="preserve">: также оставляет в очереди n первых элементов. Если размер очереди меньше n, то добавляются недостающие элементы со значением </w:t>
      </w:r>
      <w:proofErr w:type="spellStart"/>
      <w:r>
        <w:t>value</w:t>
      </w:r>
      <w:proofErr w:type="spellEnd"/>
    </w:p>
    <w:tbl>
      <w:tblPr>
        <w:tblStyle w:val="Style76"/>
        <w:tblW w:w="1025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58"/>
      </w:tblGrid>
      <w:tr w:rsidR="004E26FF" w:rsidRPr="0069169C" w14:paraId="2810D85C" w14:textId="77777777">
        <w:tc>
          <w:tcPr>
            <w:tcW w:w="10258" w:type="dxa"/>
            <w:shd w:val="clear" w:color="auto" w:fill="auto"/>
            <w:tcMar>
              <w:top w:w="100" w:type="dxa"/>
              <w:left w:w="100" w:type="dxa"/>
              <w:bottom w:w="100" w:type="dxa"/>
              <w:right w:w="100" w:type="dxa"/>
            </w:tcMar>
          </w:tcPr>
          <w:p w14:paraId="5189A16F"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&lt;deque&gt;</w:t>
            </w:r>
          </w:p>
          <w:p w14:paraId="280309F3" w14:textId="77777777" w:rsidR="004E26FF" w:rsidRPr="00B551CB" w:rsidRDefault="00B551CB" w:rsidP="00B551CB">
            <w:pPr>
              <w:rPr>
                <w:lang w:val="en-US"/>
              </w:rPr>
            </w:pPr>
            <w:r w:rsidRPr="00B551CB">
              <w:rPr>
                <w:lang w:val="en-US"/>
              </w:rPr>
              <w:t>using namespace std;</w:t>
            </w:r>
          </w:p>
          <w:p w14:paraId="17A174F7" w14:textId="77777777" w:rsidR="004E26FF" w:rsidRPr="00B551CB" w:rsidRDefault="00B551CB" w:rsidP="00B551CB">
            <w:pPr>
              <w:rPr>
                <w:lang w:val="en-US"/>
              </w:rPr>
            </w:pPr>
            <w:r w:rsidRPr="00B551CB">
              <w:rPr>
                <w:lang w:val="en-US"/>
              </w:rPr>
              <w:t xml:space="preserve"> </w:t>
            </w:r>
            <w:r w:rsidRPr="00B551CB">
              <w:rPr>
                <w:lang w:val="en-US"/>
              </w:rPr>
              <w:br/>
            </w:r>
            <w:r w:rsidRPr="00B551CB">
              <w:rPr>
                <w:color w:val="0000FF"/>
                <w:lang w:val="en-US"/>
              </w:rPr>
              <w:t>Int</w:t>
            </w:r>
            <w:r w:rsidRPr="00B551CB">
              <w:rPr>
                <w:lang w:val="en-US"/>
              </w:rPr>
              <w:t xml:space="preserve"> main(){</w:t>
            </w:r>
            <w:r w:rsidRPr="00B551CB">
              <w:rPr>
                <w:lang w:val="en-US"/>
              </w:rPr>
              <w:br/>
            </w:r>
            <w:r w:rsidRPr="00B551CB">
              <w:rPr>
                <w:lang w:val="en-US"/>
              </w:rPr>
              <w:tab/>
            </w:r>
            <w:r w:rsidRPr="00B551CB">
              <w:rPr>
                <w:color w:val="2B91AF"/>
                <w:lang w:val="en-US"/>
              </w:rPr>
              <w:t>deque</w:t>
            </w:r>
            <w:r w:rsidRPr="00B551CB">
              <w:rPr>
                <w:lang w:val="en-US"/>
              </w:rPr>
              <w:t>&lt;</w:t>
            </w:r>
            <w:r w:rsidRPr="00B551CB">
              <w:rPr>
                <w:color w:val="0000FF"/>
                <w:lang w:val="en-US"/>
              </w:rPr>
              <w:t>int</w:t>
            </w:r>
            <w:r w:rsidRPr="00B551CB">
              <w:rPr>
                <w:lang w:val="en-US"/>
              </w:rPr>
              <w:t>&gt; numbers{ 1, 2, 3, 4, 5 };</w:t>
            </w:r>
            <w:r w:rsidRPr="00B551CB">
              <w:rPr>
                <w:lang w:val="en-US"/>
              </w:rPr>
              <w:br/>
            </w:r>
            <w:r w:rsidRPr="00B551CB">
              <w:rPr>
                <w:lang w:val="en-US"/>
              </w:rPr>
              <w:tab/>
            </w:r>
            <w:proofErr w:type="spellStart"/>
            <w:r w:rsidRPr="00B551CB">
              <w:rPr>
                <w:lang w:val="en-US"/>
              </w:rPr>
              <w:t>numbers.resize</w:t>
            </w:r>
            <w:proofErr w:type="spellEnd"/>
            <w:r w:rsidRPr="00B551CB">
              <w:rPr>
                <w:lang w:val="en-US"/>
              </w:rPr>
              <w:t xml:space="preserve">(4);  </w:t>
            </w:r>
            <w:r w:rsidRPr="00B551CB">
              <w:rPr>
                <w:color w:val="008000"/>
                <w:lang w:val="en-US"/>
              </w:rPr>
              <w:t xml:space="preserve">// </w:t>
            </w:r>
            <w:r>
              <w:rPr>
                <w:color w:val="008000"/>
              </w:rPr>
              <w:t>оставляем</w:t>
            </w:r>
            <w:r w:rsidRPr="00B551CB">
              <w:rPr>
                <w:color w:val="008000"/>
                <w:lang w:val="en-US"/>
              </w:rPr>
              <w:t xml:space="preserve"> </w:t>
            </w:r>
            <w:r>
              <w:rPr>
                <w:color w:val="008000"/>
              </w:rPr>
              <w:t>первые</w:t>
            </w:r>
            <w:r w:rsidRPr="00B551CB">
              <w:rPr>
                <w:color w:val="008000"/>
                <w:lang w:val="en-US"/>
              </w:rPr>
              <w:t xml:space="preserve"> </w:t>
            </w:r>
            <w:r>
              <w:rPr>
                <w:color w:val="008000"/>
              </w:rPr>
              <w:t>четыре</w:t>
            </w:r>
            <w:r w:rsidRPr="00B551CB">
              <w:rPr>
                <w:color w:val="008000"/>
                <w:lang w:val="en-US"/>
              </w:rPr>
              <w:t xml:space="preserve"> </w:t>
            </w:r>
            <w:r>
              <w:rPr>
                <w:color w:val="008000"/>
              </w:rPr>
              <w:t>элемента</w:t>
            </w:r>
            <w:r w:rsidRPr="00B551CB">
              <w:rPr>
                <w:color w:val="008000"/>
                <w:lang w:val="en-US"/>
              </w:rPr>
              <w:t xml:space="preserve"> - numbers = {1, 2, 3, 4}</w:t>
            </w:r>
            <w:r w:rsidRPr="00B551CB">
              <w:rPr>
                <w:color w:val="008000"/>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"Deque size is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numbers.size</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4</w:t>
            </w:r>
            <w:r w:rsidRPr="00B551CB">
              <w:rPr>
                <w:color w:val="008000"/>
                <w:lang w:val="en-US"/>
              </w:rPr>
              <w:br/>
            </w:r>
            <w:r w:rsidRPr="00B551CB">
              <w:rPr>
                <w:lang w:val="en-US"/>
              </w:rPr>
              <w:t xml:space="preserve">    </w:t>
            </w:r>
            <w:proofErr w:type="spellStart"/>
            <w:r w:rsidRPr="00B551CB">
              <w:rPr>
                <w:lang w:val="en-US"/>
              </w:rPr>
              <w:t>numbers.resize</w:t>
            </w:r>
            <w:proofErr w:type="spellEnd"/>
            <w:r w:rsidRPr="00B551CB">
              <w:rPr>
                <w:lang w:val="en-US"/>
              </w:rPr>
              <w:t>(7, 8);</w:t>
            </w:r>
            <w:r w:rsidRPr="00B551CB">
              <w:rPr>
                <w:lang w:val="en-US"/>
              </w:rPr>
              <w:tab/>
            </w:r>
            <w:r w:rsidRPr="00B551CB">
              <w:rPr>
                <w:color w:val="008000"/>
                <w:lang w:val="en-US"/>
              </w:rPr>
              <w:t>// numbers = {1, 2, 3, 4, 8, 8, 8}</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"Deque size is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numbers.size</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7</w:t>
            </w:r>
            <w:r w:rsidRPr="00B551CB">
              <w:rPr>
                <w:color w:val="008000"/>
                <w:lang w:val="en-US"/>
              </w:rPr>
              <w:br/>
            </w:r>
            <w:r w:rsidRPr="00B551CB">
              <w:rPr>
                <w:lang w:val="en-US"/>
              </w:rPr>
              <w:t>}</w:t>
            </w:r>
          </w:p>
        </w:tc>
      </w:tr>
    </w:tbl>
    <w:p w14:paraId="294916D8" w14:textId="77777777" w:rsidR="004E26FF" w:rsidRDefault="00B551CB" w:rsidP="00B551CB">
      <w:r>
        <w:lastRenderedPageBreak/>
        <w:t xml:space="preserve">Функция </w:t>
      </w:r>
      <w:proofErr w:type="spellStart"/>
      <w:proofErr w:type="gramStart"/>
      <w:r>
        <w:rPr>
          <w:b/>
        </w:rPr>
        <w:t>assign</w:t>
      </w:r>
      <w:proofErr w:type="spellEnd"/>
      <w:r>
        <w:rPr>
          <w:b/>
        </w:rPr>
        <w:t>(</w:t>
      </w:r>
      <w:proofErr w:type="gramEnd"/>
      <w:r>
        <w:rPr>
          <w:b/>
        </w:rPr>
        <w:t>)</w:t>
      </w:r>
      <w:r>
        <w:t xml:space="preserve"> позволяет заменить все элементы очереди определенным набором. Она имеет следующие формы:</w:t>
      </w:r>
    </w:p>
    <w:p w14:paraId="73FE12A4" w14:textId="77777777" w:rsidR="004E26FF" w:rsidRDefault="00B551CB" w:rsidP="00B551CB">
      <w:pPr>
        <w:pStyle w:val="ab"/>
        <w:numPr>
          <w:ilvl w:val="0"/>
          <w:numId w:val="32"/>
        </w:numPr>
      </w:pPr>
      <w:proofErr w:type="spellStart"/>
      <w:r w:rsidRPr="00B551CB">
        <w:rPr>
          <w:b/>
        </w:rPr>
        <w:t>assign</w:t>
      </w:r>
      <w:proofErr w:type="spellEnd"/>
      <w:r w:rsidRPr="00B551CB">
        <w:rPr>
          <w:b/>
        </w:rPr>
        <w:t>(</w:t>
      </w:r>
      <w:proofErr w:type="spellStart"/>
      <w:r w:rsidRPr="00B551CB">
        <w:rPr>
          <w:b/>
        </w:rPr>
        <w:t>il</w:t>
      </w:r>
      <w:proofErr w:type="spellEnd"/>
      <w:r w:rsidRPr="00B551CB">
        <w:rPr>
          <w:b/>
        </w:rPr>
        <w:t>)</w:t>
      </w:r>
      <w:r>
        <w:t xml:space="preserve">: заменяет содержимое контейнера элементами из списка инициализации </w:t>
      </w:r>
      <w:proofErr w:type="spellStart"/>
      <w:r>
        <w:t>il</w:t>
      </w:r>
      <w:proofErr w:type="spellEnd"/>
    </w:p>
    <w:tbl>
      <w:tblPr>
        <w:tblStyle w:val="Style77"/>
        <w:tblW w:w="10248"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48"/>
      </w:tblGrid>
      <w:tr w:rsidR="004E26FF" w:rsidRPr="0069169C" w14:paraId="1B89A019" w14:textId="77777777">
        <w:tc>
          <w:tcPr>
            <w:tcW w:w="10248" w:type="dxa"/>
            <w:shd w:val="clear" w:color="auto" w:fill="auto"/>
            <w:tcMar>
              <w:top w:w="100" w:type="dxa"/>
              <w:left w:w="100" w:type="dxa"/>
              <w:bottom w:w="100" w:type="dxa"/>
              <w:right w:w="100" w:type="dxa"/>
            </w:tcMar>
          </w:tcPr>
          <w:p w14:paraId="751E03ED" w14:textId="77777777" w:rsidR="004E26FF" w:rsidRPr="00B551CB" w:rsidRDefault="00B551CB" w:rsidP="00B551CB">
            <w:pPr>
              <w:rPr>
                <w:lang w:val="en-US"/>
              </w:rPr>
            </w:pPr>
            <w:r w:rsidRPr="00B551CB">
              <w:rPr>
                <w:lang w:val="en-US"/>
              </w:rPr>
              <w:t>deque&lt;</w:t>
            </w:r>
            <w:r w:rsidRPr="00B551CB">
              <w:rPr>
                <w:color w:val="0000FF"/>
                <w:lang w:val="en-US"/>
              </w:rPr>
              <w:t>int</w:t>
            </w:r>
            <w:r w:rsidRPr="00B551CB">
              <w:rPr>
                <w:lang w:val="en-US"/>
              </w:rPr>
              <w:t>&gt; numbers{ 1, 2, 3, 4, 5 };</w:t>
            </w:r>
            <w:r w:rsidRPr="00B551CB">
              <w:rPr>
                <w:lang w:val="en-US"/>
              </w:rPr>
              <w:br/>
            </w:r>
            <w:proofErr w:type="spellStart"/>
            <w:r w:rsidRPr="00B551CB">
              <w:rPr>
                <w:lang w:val="en-US"/>
              </w:rPr>
              <w:t>numbers.assign</w:t>
            </w:r>
            <w:proofErr w:type="spellEnd"/>
            <w:r w:rsidRPr="00B551CB">
              <w:rPr>
                <w:lang w:val="en-US"/>
              </w:rPr>
              <w:t>({ 21, 22 });</w:t>
            </w:r>
            <w:r w:rsidRPr="00B551CB">
              <w:rPr>
                <w:lang w:val="en-US"/>
              </w:rPr>
              <w:br/>
            </w:r>
            <w:r w:rsidRPr="00B551CB">
              <w:rPr>
                <w:color w:val="008000"/>
                <w:lang w:val="en-US"/>
              </w:rPr>
              <w:t>// numbers = { 21, 22 }</w:t>
            </w:r>
          </w:p>
        </w:tc>
      </w:tr>
    </w:tbl>
    <w:p w14:paraId="09CFA272" w14:textId="77777777" w:rsidR="004E26FF" w:rsidRDefault="00B551CB" w:rsidP="00B551CB">
      <w:pPr>
        <w:pStyle w:val="ab"/>
        <w:numPr>
          <w:ilvl w:val="0"/>
          <w:numId w:val="32"/>
        </w:numPr>
      </w:pPr>
      <w:proofErr w:type="spellStart"/>
      <w:proofErr w:type="gramStart"/>
      <w:r w:rsidRPr="00B551CB">
        <w:rPr>
          <w:b/>
        </w:rPr>
        <w:t>assign</w:t>
      </w:r>
      <w:proofErr w:type="spellEnd"/>
      <w:r w:rsidRPr="00B551CB">
        <w:rPr>
          <w:b/>
        </w:rPr>
        <w:t>(</w:t>
      </w:r>
      <w:proofErr w:type="gramEnd"/>
      <w:r w:rsidRPr="00B551CB">
        <w:rPr>
          <w:b/>
        </w:rPr>
        <w:t xml:space="preserve">n, </w:t>
      </w:r>
      <w:proofErr w:type="spellStart"/>
      <w:r w:rsidRPr="00B551CB">
        <w:rPr>
          <w:b/>
        </w:rPr>
        <w:t>value</w:t>
      </w:r>
      <w:proofErr w:type="spellEnd"/>
      <w:r w:rsidRPr="00B551CB">
        <w:rPr>
          <w:b/>
        </w:rPr>
        <w:t>)</w:t>
      </w:r>
      <w:r>
        <w:t xml:space="preserve">: заменяет содержимое контейнера n элементами, которые имеют значение </w:t>
      </w:r>
      <w:proofErr w:type="spellStart"/>
      <w:r>
        <w:t>value</w:t>
      </w:r>
      <w:proofErr w:type="spellEnd"/>
    </w:p>
    <w:tbl>
      <w:tblPr>
        <w:tblStyle w:val="Style78"/>
        <w:tblW w:w="10227"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27"/>
      </w:tblGrid>
      <w:tr w:rsidR="004E26FF" w:rsidRPr="0069169C" w14:paraId="3F02E2F9" w14:textId="77777777">
        <w:tc>
          <w:tcPr>
            <w:tcW w:w="10227" w:type="dxa"/>
            <w:shd w:val="clear" w:color="auto" w:fill="auto"/>
            <w:tcMar>
              <w:top w:w="100" w:type="dxa"/>
              <w:left w:w="100" w:type="dxa"/>
              <w:bottom w:w="100" w:type="dxa"/>
              <w:right w:w="100" w:type="dxa"/>
            </w:tcMar>
          </w:tcPr>
          <w:p w14:paraId="7D97AE33" w14:textId="77777777" w:rsidR="004E26FF" w:rsidRPr="00B551CB" w:rsidRDefault="00B551CB" w:rsidP="00B551CB">
            <w:pPr>
              <w:rPr>
                <w:lang w:val="en-US"/>
              </w:rPr>
            </w:pPr>
            <w:r w:rsidRPr="00B551CB">
              <w:rPr>
                <w:lang w:val="en-US"/>
              </w:rPr>
              <w:t>deque&lt;</w:t>
            </w:r>
            <w:r w:rsidRPr="00B551CB">
              <w:rPr>
                <w:color w:val="0000FF"/>
                <w:lang w:val="en-US"/>
              </w:rPr>
              <w:t>int</w:t>
            </w:r>
            <w:r w:rsidRPr="00B551CB">
              <w:rPr>
                <w:lang w:val="en-US"/>
              </w:rPr>
              <w:t>&gt; numbers{ 1, 2, 3, 4, 5 };</w:t>
            </w:r>
            <w:r w:rsidRPr="00B551CB">
              <w:rPr>
                <w:lang w:val="en-US"/>
              </w:rPr>
              <w:br/>
            </w:r>
            <w:proofErr w:type="spellStart"/>
            <w:r w:rsidRPr="00B551CB">
              <w:rPr>
                <w:lang w:val="en-US"/>
              </w:rPr>
              <w:t>numbers.assign</w:t>
            </w:r>
            <w:proofErr w:type="spellEnd"/>
            <w:r w:rsidRPr="00B551CB">
              <w:rPr>
                <w:lang w:val="en-US"/>
              </w:rPr>
              <w:t>(4, 3);</w:t>
            </w:r>
            <w:r w:rsidRPr="00B551CB">
              <w:rPr>
                <w:lang w:val="en-US"/>
              </w:rPr>
              <w:br/>
            </w:r>
            <w:r w:rsidRPr="00B551CB">
              <w:rPr>
                <w:color w:val="008000"/>
                <w:lang w:val="en-US"/>
              </w:rPr>
              <w:t>// numbers = {3, 3, 3, 3}</w:t>
            </w:r>
          </w:p>
        </w:tc>
      </w:tr>
    </w:tbl>
    <w:p w14:paraId="6CCA3B74" w14:textId="77777777" w:rsidR="004E26FF" w:rsidRDefault="00B551CB" w:rsidP="00B551CB">
      <w:pPr>
        <w:pStyle w:val="ab"/>
        <w:numPr>
          <w:ilvl w:val="0"/>
          <w:numId w:val="32"/>
        </w:numPr>
      </w:pPr>
      <w:proofErr w:type="spellStart"/>
      <w:proofErr w:type="gramStart"/>
      <w:r w:rsidRPr="00B551CB">
        <w:rPr>
          <w:b/>
        </w:rPr>
        <w:t>assign</w:t>
      </w:r>
      <w:proofErr w:type="spellEnd"/>
      <w:r w:rsidRPr="00B551CB">
        <w:rPr>
          <w:b/>
        </w:rPr>
        <w:t>(</w:t>
      </w:r>
      <w:proofErr w:type="spellStart"/>
      <w:proofErr w:type="gramEnd"/>
      <w:r w:rsidRPr="00B551CB">
        <w:rPr>
          <w:b/>
        </w:rPr>
        <w:t>begin</w:t>
      </w:r>
      <w:proofErr w:type="spellEnd"/>
      <w:r w:rsidRPr="00B551CB">
        <w:rPr>
          <w:b/>
        </w:rPr>
        <w:t xml:space="preserve">, </w:t>
      </w:r>
      <w:proofErr w:type="spellStart"/>
      <w:r w:rsidRPr="00B551CB">
        <w:rPr>
          <w:b/>
        </w:rPr>
        <w:t>end</w:t>
      </w:r>
      <w:proofErr w:type="spellEnd"/>
      <w:r w:rsidRPr="00B551CB">
        <w:rPr>
          <w:b/>
        </w:rPr>
        <w:t>)</w:t>
      </w:r>
      <w:r>
        <w:t xml:space="preserve">: заменяет содержимое контейнера элементами из диапазона, на начало и конец которого указывают итераторы </w:t>
      </w:r>
      <w:proofErr w:type="spellStart"/>
      <w:r>
        <w:t>begin</w:t>
      </w:r>
      <w:proofErr w:type="spellEnd"/>
      <w:r>
        <w:t xml:space="preserve"> и </w:t>
      </w:r>
      <w:proofErr w:type="spellStart"/>
      <w:r>
        <w:t>end</w:t>
      </w:r>
      <w:proofErr w:type="spellEnd"/>
    </w:p>
    <w:tbl>
      <w:tblPr>
        <w:tblStyle w:val="Style79"/>
        <w:tblW w:w="10168"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68"/>
      </w:tblGrid>
      <w:tr w:rsidR="004E26FF" w14:paraId="314F7973" w14:textId="77777777">
        <w:tc>
          <w:tcPr>
            <w:tcW w:w="10168" w:type="dxa"/>
            <w:shd w:val="clear" w:color="auto" w:fill="auto"/>
            <w:tcMar>
              <w:top w:w="100" w:type="dxa"/>
              <w:left w:w="100" w:type="dxa"/>
              <w:bottom w:w="100" w:type="dxa"/>
              <w:right w:w="100" w:type="dxa"/>
            </w:tcMar>
          </w:tcPr>
          <w:p w14:paraId="2557B88B" w14:textId="77777777" w:rsidR="004E26FF" w:rsidRDefault="00B551CB" w:rsidP="00B551CB">
            <w:proofErr w:type="spellStart"/>
            <w:r>
              <w:t>deque</w:t>
            </w:r>
            <w:proofErr w:type="spellEnd"/>
            <w:r>
              <w:t>&lt;</w:t>
            </w:r>
            <w:proofErr w:type="spellStart"/>
            <w:r>
              <w:rPr>
                <w:color w:val="0000FF"/>
              </w:rPr>
              <w:t>int</w:t>
            </w:r>
            <w:proofErr w:type="spellEnd"/>
            <w:r>
              <w:t xml:space="preserve">&gt; </w:t>
            </w:r>
            <w:proofErr w:type="spellStart"/>
            <w:r>
              <w:t>values</w:t>
            </w:r>
            <w:proofErr w:type="spellEnd"/>
            <w:r>
              <w:t>{ 6, 7, 8, 9, 10, 11 };</w:t>
            </w:r>
            <w:r>
              <w:br/>
            </w:r>
            <w:proofErr w:type="spellStart"/>
            <w:r>
              <w:rPr>
                <w:color w:val="0000FF"/>
              </w:rPr>
              <w:t>auto</w:t>
            </w:r>
            <w:proofErr w:type="spellEnd"/>
            <w:r>
              <w:t xml:space="preserve"> </w:t>
            </w:r>
            <w:proofErr w:type="spellStart"/>
            <w:r>
              <w:t>start</w:t>
            </w:r>
            <w:proofErr w:type="spellEnd"/>
            <w:r>
              <w:t xml:space="preserve"> = </w:t>
            </w:r>
            <w:proofErr w:type="spellStart"/>
            <w:r>
              <w:t>values.begin</w:t>
            </w:r>
            <w:proofErr w:type="spellEnd"/>
            <w:r>
              <w:t>() + 2;</w:t>
            </w:r>
            <w:r>
              <w:rPr>
                <w:color w:val="008000"/>
              </w:rPr>
              <w:t>// итератор указывает на третий элемент</w:t>
            </w:r>
            <w:r>
              <w:rPr>
                <w:color w:val="008000"/>
              </w:rPr>
              <w:br/>
            </w:r>
            <w:proofErr w:type="spellStart"/>
            <w:r>
              <w:rPr>
                <w:color w:val="0000FF"/>
              </w:rPr>
              <w:t>auto</w:t>
            </w:r>
            <w:proofErr w:type="spellEnd"/>
            <w:r>
              <w:t xml:space="preserve"> </w:t>
            </w:r>
            <w:proofErr w:type="spellStart"/>
            <w:r>
              <w:t>end</w:t>
            </w:r>
            <w:proofErr w:type="spellEnd"/>
            <w:r>
              <w:t xml:space="preserve"> = </w:t>
            </w:r>
            <w:proofErr w:type="spellStart"/>
            <w:r>
              <w:t>values.end</w:t>
            </w:r>
            <w:proofErr w:type="spellEnd"/>
            <w:r>
              <w:t>();</w:t>
            </w:r>
            <w:r>
              <w:rPr>
                <w:color w:val="008000"/>
              </w:rPr>
              <w:t>// итератор указывает на последний элемент</w:t>
            </w:r>
            <w:r>
              <w:rPr>
                <w:color w:val="008000"/>
              </w:rPr>
              <w:br/>
            </w:r>
            <w:proofErr w:type="spellStart"/>
            <w:r>
              <w:t>numbers.assign</w:t>
            </w:r>
            <w:proofErr w:type="spellEnd"/>
            <w:r>
              <w:t>(</w:t>
            </w:r>
            <w:proofErr w:type="spellStart"/>
            <w:r>
              <w:t>start</w:t>
            </w:r>
            <w:proofErr w:type="spellEnd"/>
            <w:r>
              <w:t xml:space="preserve">, </w:t>
            </w:r>
            <w:proofErr w:type="spellStart"/>
            <w:r>
              <w:t>end</w:t>
            </w:r>
            <w:proofErr w:type="spellEnd"/>
            <w:r>
              <w:t>);</w:t>
            </w:r>
            <w:r>
              <w:br/>
            </w:r>
            <w:r>
              <w:rPr>
                <w:color w:val="008000"/>
              </w:rPr>
              <w:t xml:space="preserve">//  </w:t>
            </w:r>
            <w:proofErr w:type="spellStart"/>
            <w:r>
              <w:rPr>
                <w:color w:val="008000"/>
              </w:rPr>
              <w:t>numbers</w:t>
            </w:r>
            <w:proofErr w:type="spellEnd"/>
            <w:r>
              <w:rPr>
                <w:color w:val="008000"/>
              </w:rPr>
              <w:t xml:space="preserve"> = { 8, 9, 10, 11 }</w:t>
            </w:r>
          </w:p>
        </w:tc>
      </w:tr>
    </w:tbl>
    <w:p w14:paraId="50F2F928" w14:textId="77777777" w:rsidR="004E26FF" w:rsidRDefault="00B551CB" w:rsidP="00B551CB">
      <w:r>
        <w:t xml:space="preserve">Функция </w:t>
      </w:r>
      <w:proofErr w:type="spellStart"/>
      <w:proofErr w:type="gramStart"/>
      <w:r>
        <w:rPr>
          <w:b/>
        </w:rPr>
        <w:t>swap</w:t>
      </w:r>
      <w:proofErr w:type="spellEnd"/>
      <w:r>
        <w:rPr>
          <w:b/>
        </w:rPr>
        <w:t>(</w:t>
      </w:r>
      <w:proofErr w:type="gramEnd"/>
      <w:r>
        <w:rPr>
          <w:b/>
        </w:rPr>
        <w:t>)</w:t>
      </w:r>
      <w:r>
        <w:t xml:space="preserve"> обменивает значениями две очереди:</w:t>
      </w:r>
    </w:p>
    <w:tbl>
      <w:tblPr>
        <w:tblStyle w:val="Style80"/>
        <w:tblW w:w="102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10"/>
      </w:tblGrid>
      <w:tr w:rsidR="004E26FF" w:rsidRPr="0069169C" w14:paraId="774A2867" w14:textId="77777777">
        <w:tc>
          <w:tcPr>
            <w:tcW w:w="10210" w:type="dxa"/>
            <w:shd w:val="clear" w:color="auto" w:fill="auto"/>
            <w:tcMar>
              <w:top w:w="100" w:type="dxa"/>
              <w:left w:w="100" w:type="dxa"/>
              <w:bottom w:w="100" w:type="dxa"/>
              <w:right w:w="100" w:type="dxa"/>
            </w:tcMar>
          </w:tcPr>
          <w:p w14:paraId="144D5F35" w14:textId="77777777" w:rsidR="004E26FF" w:rsidRPr="00B551CB" w:rsidRDefault="00B551CB" w:rsidP="00B551CB">
            <w:pPr>
              <w:rPr>
                <w:color w:val="008000"/>
                <w:lang w:val="en-US"/>
              </w:rPr>
            </w:pPr>
            <w:r w:rsidRPr="00B551CB">
              <w:rPr>
                <w:lang w:val="en-US"/>
              </w:rPr>
              <w:t>deque&lt;</w:t>
            </w:r>
            <w:r w:rsidRPr="00B551CB">
              <w:rPr>
                <w:color w:val="0000FF"/>
                <w:lang w:val="en-US"/>
              </w:rPr>
              <w:t>int</w:t>
            </w:r>
            <w:r w:rsidRPr="00B551CB">
              <w:rPr>
                <w:lang w:val="en-US"/>
              </w:rPr>
              <w:t>&gt; deque1{ 1, 2, 3, 4, 5 };</w:t>
            </w:r>
            <w:r w:rsidRPr="00B551CB">
              <w:rPr>
                <w:lang w:val="en-US"/>
              </w:rPr>
              <w:br/>
              <w:t>deque&lt;</w:t>
            </w:r>
            <w:r w:rsidRPr="00B551CB">
              <w:rPr>
                <w:color w:val="0000FF"/>
                <w:lang w:val="en-US"/>
              </w:rPr>
              <w:t>int</w:t>
            </w:r>
            <w:r w:rsidRPr="00B551CB">
              <w:rPr>
                <w:lang w:val="en-US"/>
              </w:rPr>
              <w:t>&gt; deque2{ 6, 7, 8, 9 };</w:t>
            </w:r>
            <w:r w:rsidRPr="00B551CB">
              <w:rPr>
                <w:lang w:val="en-US"/>
              </w:rPr>
              <w:br/>
              <w:t>deque1.swap(deque2);</w:t>
            </w:r>
            <w:r w:rsidRPr="00B551CB">
              <w:rPr>
                <w:lang w:val="en-US"/>
              </w:rPr>
              <w:tab/>
            </w:r>
            <w:r w:rsidRPr="00B551CB">
              <w:rPr>
                <w:lang w:val="en-US"/>
              </w:rPr>
              <w:br/>
            </w:r>
            <w:r w:rsidRPr="00B551CB">
              <w:rPr>
                <w:color w:val="008000"/>
                <w:lang w:val="en-US"/>
              </w:rPr>
              <w:t>// deque1 = { 6, 7, 8, 9};</w:t>
            </w:r>
            <w:r w:rsidRPr="00B551CB">
              <w:rPr>
                <w:color w:val="008000"/>
                <w:lang w:val="en-US"/>
              </w:rPr>
              <w:br/>
              <w:t>// deque2 = { 1, 2, 3, 4, 5 };</w:t>
            </w:r>
          </w:p>
        </w:tc>
      </w:tr>
    </w:tbl>
    <w:p w14:paraId="72FCE170" w14:textId="77777777" w:rsidR="004E26FF" w:rsidRDefault="00B551CB" w:rsidP="00B551CB">
      <w:r>
        <w:t xml:space="preserve">Чтобы добавить элементы в очередь </w:t>
      </w:r>
      <w:proofErr w:type="spellStart"/>
      <w:r>
        <w:t>deque</w:t>
      </w:r>
      <w:proofErr w:type="spellEnd"/>
      <w:r>
        <w:t>, можно применять ряд функций:</w:t>
      </w:r>
    </w:p>
    <w:p w14:paraId="6A6186C9" w14:textId="77777777" w:rsidR="004E26FF" w:rsidRDefault="00B551CB" w:rsidP="00B551CB">
      <w:pPr>
        <w:pStyle w:val="ab"/>
        <w:numPr>
          <w:ilvl w:val="0"/>
          <w:numId w:val="33"/>
        </w:numPr>
      </w:pPr>
      <w:proofErr w:type="spellStart"/>
      <w:r w:rsidRPr="00B551CB">
        <w:rPr>
          <w:b/>
        </w:rPr>
        <w:t>push_back</w:t>
      </w:r>
      <w:proofErr w:type="spellEnd"/>
      <w:r w:rsidRPr="00B551CB">
        <w:rPr>
          <w:b/>
        </w:rPr>
        <w:t>(</w:t>
      </w:r>
      <w:proofErr w:type="spellStart"/>
      <w:r w:rsidRPr="00B551CB">
        <w:rPr>
          <w:b/>
        </w:rPr>
        <w:t>val</w:t>
      </w:r>
      <w:proofErr w:type="spellEnd"/>
      <w:r w:rsidRPr="00B551CB">
        <w:rPr>
          <w:b/>
        </w:rPr>
        <w:t>)</w:t>
      </w:r>
      <w:r>
        <w:t xml:space="preserve">: добавляет значение </w:t>
      </w:r>
      <w:proofErr w:type="spellStart"/>
      <w:r>
        <w:t>val</w:t>
      </w:r>
      <w:proofErr w:type="spellEnd"/>
      <w:r>
        <w:t xml:space="preserve"> в конец очереди</w:t>
      </w:r>
    </w:p>
    <w:p w14:paraId="3A7CCC06" w14:textId="77777777" w:rsidR="004E26FF" w:rsidRDefault="00B551CB" w:rsidP="00B551CB">
      <w:pPr>
        <w:pStyle w:val="ab"/>
        <w:numPr>
          <w:ilvl w:val="0"/>
          <w:numId w:val="33"/>
        </w:numPr>
      </w:pPr>
      <w:proofErr w:type="spellStart"/>
      <w:r w:rsidRPr="00B551CB">
        <w:rPr>
          <w:b/>
        </w:rPr>
        <w:t>push_front</w:t>
      </w:r>
      <w:proofErr w:type="spellEnd"/>
      <w:r w:rsidRPr="00B551CB">
        <w:rPr>
          <w:b/>
        </w:rPr>
        <w:t>(</w:t>
      </w:r>
      <w:proofErr w:type="spellStart"/>
      <w:r w:rsidRPr="00B551CB">
        <w:rPr>
          <w:b/>
        </w:rPr>
        <w:t>val</w:t>
      </w:r>
      <w:proofErr w:type="spellEnd"/>
      <w:r w:rsidRPr="00B551CB">
        <w:rPr>
          <w:b/>
        </w:rPr>
        <w:t>)</w:t>
      </w:r>
      <w:r>
        <w:t xml:space="preserve">: добавляет значение </w:t>
      </w:r>
      <w:proofErr w:type="spellStart"/>
      <w:r>
        <w:t>val</w:t>
      </w:r>
      <w:proofErr w:type="spellEnd"/>
      <w:r>
        <w:t xml:space="preserve"> в начало очереди</w:t>
      </w:r>
    </w:p>
    <w:p w14:paraId="60ABD772" w14:textId="77777777" w:rsidR="004E26FF" w:rsidRDefault="00B551CB" w:rsidP="00B551CB">
      <w:pPr>
        <w:pStyle w:val="ab"/>
        <w:numPr>
          <w:ilvl w:val="0"/>
          <w:numId w:val="33"/>
        </w:numPr>
      </w:pPr>
      <w:proofErr w:type="spellStart"/>
      <w:r w:rsidRPr="00B551CB">
        <w:rPr>
          <w:b/>
        </w:rPr>
        <w:t>emplace_back</w:t>
      </w:r>
      <w:proofErr w:type="spellEnd"/>
      <w:r w:rsidRPr="00B551CB">
        <w:rPr>
          <w:b/>
        </w:rPr>
        <w:t>(</w:t>
      </w:r>
      <w:proofErr w:type="spellStart"/>
      <w:r w:rsidRPr="00B551CB">
        <w:rPr>
          <w:b/>
        </w:rPr>
        <w:t>val</w:t>
      </w:r>
      <w:proofErr w:type="spellEnd"/>
      <w:r w:rsidRPr="00B551CB">
        <w:rPr>
          <w:b/>
        </w:rPr>
        <w:t>)</w:t>
      </w:r>
      <w:r>
        <w:t xml:space="preserve">: добавляет значение </w:t>
      </w:r>
      <w:proofErr w:type="spellStart"/>
      <w:r>
        <w:t>val</w:t>
      </w:r>
      <w:proofErr w:type="spellEnd"/>
      <w:r>
        <w:t xml:space="preserve"> в конец очереди. Эта функция является более эффективной, чем </w:t>
      </w:r>
      <w:proofErr w:type="spellStart"/>
      <w:r>
        <w:t>push_</w:t>
      </w:r>
      <w:proofErr w:type="gramStart"/>
      <w:r>
        <w:t>back</w:t>
      </w:r>
      <w:proofErr w:type="spellEnd"/>
      <w:r>
        <w:t>(</w:t>
      </w:r>
      <w:proofErr w:type="gramEnd"/>
      <w:r>
        <w:t>), когда мы создаем новый элемент, потому что она создает его прямо в памяти очереди, вместо того, чтобы создавать временный объект и потом копировать его в очередь.</w:t>
      </w:r>
    </w:p>
    <w:p w14:paraId="3B752561" w14:textId="77777777" w:rsidR="004E26FF" w:rsidRDefault="00B551CB" w:rsidP="00B551CB">
      <w:pPr>
        <w:pStyle w:val="ab"/>
        <w:numPr>
          <w:ilvl w:val="0"/>
          <w:numId w:val="33"/>
        </w:numPr>
      </w:pPr>
      <w:proofErr w:type="spellStart"/>
      <w:r w:rsidRPr="00B551CB">
        <w:rPr>
          <w:b/>
        </w:rPr>
        <w:lastRenderedPageBreak/>
        <w:t>emplace_front</w:t>
      </w:r>
      <w:proofErr w:type="spellEnd"/>
      <w:r w:rsidRPr="00B551CB">
        <w:rPr>
          <w:b/>
        </w:rPr>
        <w:t>(</w:t>
      </w:r>
      <w:proofErr w:type="spellStart"/>
      <w:r w:rsidRPr="00B551CB">
        <w:rPr>
          <w:b/>
        </w:rPr>
        <w:t>val</w:t>
      </w:r>
      <w:proofErr w:type="spellEnd"/>
      <w:r w:rsidRPr="00B551CB">
        <w:rPr>
          <w:b/>
        </w:rPr>
        <w:t>)</w:t>
      </w:r>
      <w:r>
        <w:t xml:space="preserve">: добавляет значение </w:t>
      </w:r>
      <w:proofErr w:type="spellStart"/>
      <w:r>
        <w:t>val</w:t>
      </w:r>
      <w:proofErr w:type="spellEnd"/>
      <w:r>
        <w:t xml:space="preserve"> в начало очереди. Она также является более эффективной, чем </w:t>
      </w:r>
      <w:proofErr w:type="spellStart"/>
      <w:r>
        <w:t>push_</w:t>
      </w:r>
      <w:proofErr w:type="gramStart"/>
      <w:r>
        <w:t>front</w:t>
      </w:r>
      <w:proofErr w:type="spellEnd"/>
      <w:r>
        <w:t>(</w:t>
      </w:r>
      <w:proofErr w:type="gramEnd"/>
      <w:r>
        <w:t>), если мы создаем новый элемент, потому что он создает его прямо в памяти очереди.</w:t>
      </w:r>
    </w:p>
    <w:tbl>
      <w:tblPr>
        <w:tblStyle w:val="Style81"/>
        <w:tblW w:w="10227" w:type="dxa"/>
        <w:tblInd w:w="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27"/>
      </w:tblGrid>
      <w:tr w:rsidR="004E26FF" w14:paraId="3DB29082" w14:textId="77777777">
        <w:tc>
          <w:tcPr>
            <w:tcW w:w="10227" w:type="dxa"/>
            <w:shd w:val="clear" w:color="auto" w:fill="auto"/>
            <w:tcMar>
              <w:top w:w="100" w:type="dxa"/>
              <w:left w:w="100" w:type="dxa"/>
              <w:bottom w:w="100" w:type="dxa"/>
              <w:right w:w="100" w:type="dxa"/>
            </w:tcMar>
          </w:tcPr>
          <w:p w14:paraId="1827C279" w14:textId="77777777" w:rsidR="004E26FF" w:rsidRPr="00B551CB" w:rsidRDefault="00B551CB" w:rsidP="00B551CB">
            <w:pPr>
              <w:rPr>
                <w:lang w:val="en-US"/>
              </w:rPr>
            </w:pPr>
            <w:r w:rsidRPr="00B551CB">
              <w:rPr>
                <w:lang w:val="en-US"/>
              </w:rPr>
              <w:t>deque&lt;</w:t>
            </w:r>
            <w:r w:rsidRPr="00B551CB">
              <w:rPr>
                <w:color w:val="0000FF"/>
                <w:lang w:val="en-US"/>
              </w:rPr>
              <w:t>int</w:t>
            </w:r>
            <w:r w:rsidRPr="00B551CB">
              <w:rPr>
                <w:lang w:val="en-US"/>
              </w:rPr>
              <w:t>&gt; numbers{ 1, 2, 3, 4, 5 };</w:t>
            </w:r>
          </w:p>
          <w:p w14:paraId="485C5354" w14:textId="77777777" w:rsidR="004E26FF" w:rsidRPr="00B551CB" w:rsidRDefault="00B551CB" w:rsidP="00B551CB">
            <w:pPr>
              <w:rPr>
                <w:lang w:val="en-US"/>
              </w:rPr>
            </w:pPr>
            <w:proofErr w:type="spellStart"/>
            <w:r w:rsidRPr="00B551CB">
              <w:rPr>
                <w:lang w:val="en-US"/>
              </w:rPr>
              <w:t>numbers.push_back</w:t>
            </w:r>
            <w:proofErr w:type="spellEnd"/>
            <w:r w:rsidRPr="00B551CB">
              <w:rPr>
                <w:lang w:val="en-US"/>
              </w:rPr>
              <w:t>(6);// { 1, 2, 3, 4, 5, 6 }</w:t>
            </w:r>
          </w:p>
          <w:p w14:paraId="18F5A046" w14:textId="77777777" w:rsidR="004E26FF" w:rsidRPr="00B551CB" w:rsidRDefault="00B551CB" w:rsidP="00B551CB">
            <w:pPr>
              <w:rPr>
                <w:lang w:val="en-US"/>
              </w:rPr>
            </w:pPr>
            <w:proofErr w:type="spellStart"/>
            <w:r w:rsidRPr="00B551CB">
              <w:rPr>
                <w:lang w:val="en-US"/>
              </w:rPr>
              <w:t>numbers.push_front</w:t>
            </w:r>
            <w:proofErr w:type="spellEnd"/>
            <w:r w:rsidRPr="00B551CB">
              <w:rPr>
                <w:lang w:val="en-US"/>
              </w:rPr>
              <w:t>(0);// { 0, 1, 2, 3, 4, 5, 6 }</w:t>
            </w:r>
          </w:p>
          <w:p w14:paraId="22126058" w14:textId="77777777" w:rsidR="004E26FF" w:rsidRPr="00B551CB" w:rsidRDefault="00B551CB" w:rsidP="00B551CB">
            <w:pPr>
              <w:rPr>
                <w:lang w:val="en-US"/>
              </w:rPr>
            </w:pPr>
            <w:proofErr w:type="spellStart"/>
            <w:r w:rsidRPr="00B551CB">
              <w:rPr>
                <w:lang w:val="en-US"/>
              </w:rPr>
              <w:t>numbers.emplace_back</w:t>
            </w:r>
            <w:proofErr w:type="spellEnd"/>
            <w:r w:rsidRPr="00B551CB">
              <w:rPr>
                <w:lang w:val="en-US"/>
              </w:rPr>
              <w:t>(7);// { 0, 1, 2, 3, 4, 5, 6, 7 }</w:t>
            </w:r>
          </w:p>
          <w:p w14:paraId="3606CB50" w14:textId="77777777" w:rsidR="004E26FF" w:rsidRDefault="00B551CB" w:rsidP="00B551CB">
            <w:proofErr w:type="spellStart"/>
            <w:r>
              <w:t>numbers.emplace_front</w:t>
            </w:r>
            <w:proofErr w:type="spellEnd"/>
            <w:r>
              <w:t>(-1);// { -1, 0, 1, 2, 3, 4, 5, 6, 7 }</w:t>
            </w:r>
          </w:p>
        </w:tc>
      </w:tr>
    </w:tbl>
    <w:p w14:paraId="065E99E8" w14:textId="77777777" w:rsidR="004E26FF" w:rsidRDefault="00B551CB" w:rsidP="00B551CB">
      <w:pPr>
        <w:pStyle w:val="ab"/>
        <w:numPr>
          <w:ilvl w:val="0"/>
          <w:numId w:val="33"/>
        </w:numPr>
      </w:pPr>
      <w:proofErr w:type="spellStart"/>
      <w:proofErr w:type="gramStart"/>
      <w:r w:rsidRPr="00B551CB">
        <w:rPr>
          <w:b/>
        </w:rPr>
        <w:t>emplace</w:t>
      </w:r>
      <w:proofErr w:type="spellEnd"/>
      <w:r w:rsidRPr="00B551CB">
        <w:rPr>
          <w:b/>
        </w:rPr>
        <w:t>(</w:t>
      </w:r>
      <w:proofErr w:type="spellStart"/>
      <w:proofErr w:type="gramEnd"/>
      <w:r w:rsidRPr="00B551CB">
        <w:rPr>
          <w:b/>
        </w:rPr>
        <w:t>pos</w:t>
      </w:r>
      <w:proofErr w:type="spellEnd"/>
      <w:r w:rsidRPr="00B551CB">
        <w:rPr>
          <w:b/>
        </w:rPr>
        <w:t xml:space="preserve">, </w:t>
      </w:r>
      <w:proofErr w:type="spellStart"/>
      <w:r w:rsidRPr="00B551CB">
        <w:rPr>
          <w:b/>
        </w:rPr>
        <w:t>val</w:t>
      </w:r>
      <w:proofErr w:type="spellEnd"/>
      <w:r w:rsidRPr="00B551CB">
        <w:rPr>
          <w:b/>
        </w:rPr>
        <w:t>)</w:t>
      </w:r>
      <w:r>
        <w:t xml:space="preserve">: вставляет элемент </w:t>
      </w:r>
      <w:proofErr w:type="spellStart"/>
      <w:r>
        <w:t>val</w:t>
      </w:r>
      <w:proofErr w:type="spellEnd"/>
      <w:r>
        <w:t xml:space="preserve"> на позицию, на которую указывает итератор </w:t>
      </w:r>
      <w:proofErr w:type="spellStart"/>
      <w:r>
        <w:t>pos</w:t>
      </w:r>
      <w:proofErr w:type="spellEnd"/>
      <w:r>
        <w:t>. Возвращает итератор на добавленный элемент</w:t>
      </w:r>
    </w:p>
    <w:tbl>
      <w:tblPr>
        <w:tblStyle w:val="Style82"/>
        <w:tblW w:w="10240" w:type="dxa"/>
        <w:tblInd w:w="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40"/>
      </w:tblGrid>
      <w:tr w:rsidR="004E26FF" w14:paraId="03B51284" w14:textId="77777777">
        <w:tc>
          <w:tcPr>
            <w:tcW w:w="10240" w:type="dxa"/>
            <w:shd w:val="clear" w:color="auto" w:fill="auto"/>
            <w:tcMar>
              <w:top w:w="100" w:type="dxa"/>
              <w:left w:w="100" w:type="dxa"/>
              <w:bottom w:w="100" w:type="dxa"/>
              <w:right w:w="100" w:type="dxa"/>
            </w:tcMar>
          </w:tcPr>
          <w:p w14:paraId="7643021D" w14:textId="77777777" w:rsidR="004E26FF" w:rsidRDefault="00B551CB" w:rsidP="00B551CB">
            <w:proofErr w:type="spellStart"/>
            <w:r>
              <w:t>deque</w:t>
            </w:r>
            <w:proofErr w:type="spellEnd"/>
            <w:r>
              <w:t>&lt;</w:t>
            </w:r>
            <w:proofErr w:type="spellStart"/>
            <w:r>
              <w:rPr>
                <w:color w:val="0000FF"/>
              </w:rPr>
              <w:t>int</w:t>
            </w:r>
            <w:proofErr w:type="spellEnd"/>
            <w:r>
              <w:t xml:space="preserve">&gt; </w:t>
            </w:r>
            <w:proofErr w:type="spellStart"/>
            <w:r>
              <w:t>numbers</w:t>
            </w:r>
            <w:proofErr w:type="spellEnd"/>
            <w:r>
              <w:t>{ 1, 2, 3, 4, 5 };</w:t>
            </w:r>
            <w:r>
              <w:br/>
            </w:r>
            <w:proofErr w:type="spellStart"/>
            <w:r>
              <w:rPr>
                <w:color w:val="0000FF"/>
              </w:rPr>
              <w:t>auto</w:t>
            </w:r>
            <w:proofErr w:type="spellEnd"/>
            <w:r>
              <w:t xml:space="preserve"> </w:t>
            </w:r>
            <w:proofErr w:type="spellStart"/>
            <w:r>
              <w:t>iter</w:t>
            </w:r>
            <w:proofErr w:type="spellEnd"/>
            <w:r>
              <w:t xml:space="preserve"> = ++</w:t>
            </w:r>
            <w:proofErr w:type="spellStart"/>
            <w:r>
              <w:t>numbers.cbegin</w:t>
            </w:r>
            <w:proofErr w:type="spellEnd"/>
            <w:r>
              <w:t xml:space="preserve">(); </w:t>
            </w:r>
            <w:r>
              <w:rPr>
                <w:color w:val="008000"/>
              </w:rPr>
              <w:t>// итератор указывает на второй элемент</w:t>
            </w:r>
            <w:r>
              <w:rPr>
                <w:color w:val="008000"/>
              </w:rPr>
              <w:br/>
            </w:r>
            <w:proofErr w:type="spellStart"/>
            <w:r>
              <w:t>numbers.emplace</w:t>
            </w:r>
            <w:proofErr w:type="spellEnd"/>
            <w:r>
              <w:t>(</w:t>
            </w:r>
            <w:proofErr w:type="spellStart"/>
            <w:r>
              <w:t>iter</w:t>
            </w:r>
            <w:proofErr w:type="spellEnd"/>
            <w:r>
              <w:t xml:space="preserve">, 8); </w:t>
            </w:r>
            <w:r>
              <w:rPr>
                <w:color w:val="008000"/>
              </w:rPr>
              <w:t>//{ 1, 8, 2, 3, 4, 5};</w:t>
            </w:r>
          </w:p>
        </w:tc>
      </w:tr>
    </w:tbl>
    <w:p w14:paraId="54940EB8" w14:textId="77777777" w:rsidR="004E26FF" w:rsidRDefault="00B551CB" w:rsidP="00B551CB">
      <w:pPr>
        <w:pStyle w:val="ab"/>
        <w:numPr>
          <w:ilvl w:val="0"/>
          <w:numId w:val="33"/>
        </w:numPr>
      </w:pPr>
      <w:proofErr w:type="spellStart"/>
      <w:proofErr w:type="gramStart"/>
      <w:r w:rsidRPr="00B551CB">
        <w:rPr>
          <w:b/>
        </w:rPr>
        <w:t>insert</w:t>
      </w:r>
      <w:proofErr w:type="spellEnd"/>
      <w:r w:rsidRPr="00B551CB">
        <w:rPr>
          <w:b/>
        </w:rPr>
        <w:t>(</w:t>
      </w:r>
      <w:proofErr w:type="spellStart"/>
      <w:proofErr w:type="gramEnd"/>
      <w:r w:rsidRPr="00B551CB">
        <w:rPr>
          <w:b/>
        </w:rPr>
        <w:t>pos</w:t>
      </w:r>
      <w:proofErr w:type="spellEnd"/>
      <w:r w:rsidRPr="00B551CB">
        <w:rPr>
          <w:b/>
        </w:rPr>
        <w:t xml:space="preserve">, </w:t>
      </w:r>
      <w:proofErr w:type="spellStart"/>
      <w:r w:rsidRPr="00B551CB">
        <w:rPr>
          <w:b/>
        </w:rPr>
        <w:t>val</w:t>
      </w:r>
      <w:proofErr w:type="spellEnd"/>
      <w:r w:rsidRPr="00B551CB">
        <w:rPr>
          <w:b/>
        </w:rPr>
        <w:t>)</w:t>
      </w:r>
      <w:r>
        <w:t xml:space="preserve">: вставляет элемент </w:t>
      </w:r>
      <w:proofErr w:type="spellStart"/>
      <w:r>
        <w:t>val</w:t>
      </w:r>
      <w:proofErr w:type="spellEnd"/>
      <w:r>
        <w:t xml:space="preserve"> на позицию, на которую указывает итератор </w:t>
      </w:r>
      <w:proofErr w:type="spellStart"/>
      <w:r>
        <w:t>pos</w:t>
      </w:r>
      <w:proofErr w:type="spellEnd"/>
      <w:r>
        <w:t xml:space="preserve">, аналогично функции </w:t>
      </w:r>
      <w:proofErr w:type="spellStart"/>
      <w:r>
        <w:t>emplace</w:t>
      </w:r>
      <w:proofErr w:type="spellEnd"/>
      <w:r>
        <w:t>. Возвращает итератор на добавленный элемент</w:t>
      </w:r>
    </w:p>
    <w:tbl>
      <w:tblPr>
        <w:tblStyle w:val="Style83"/>
        <w:tblW w:w="10254" w:type="dxa"/>
        <w:tblInd w:w="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54"/>
      </w:tblGrid>
      <w:tr w:rsidR="004E26FF" w14:paraId="233C50AF" w14:textId="77777777">
        <w:tc>
          <w:tcPr>
            <w:tcW w:w="10254" w:type="dxa"/>
            <w:shd w:val="clear" w:color="auto" w:fill="auto"/>
            <w:tcMar>
              <w:top w:w="100" w:type="dxa"/>
              <w:left w:w="100" w:type="dxa"/>
              <w:bottom w:w="100" w:type="dxa"/>
              <w:right w:w="100" w:type="dxa"/>
            </w:tcMar>
          </w:tcPr>
          <w:p w14:paraId="4F058E99" w14:textId="77777777" w:rsidR="004E26FF" w:rsidRDefault="00B551CB" w:rsidP="00B551CB">
            <w:proofErr w:type="spellStart"/>
            <w:r>
              <w:t>deque</w:t>
            </w:r>
            <w:proofErr w:type="spellEnd"/>
            <w:r>
              <w:t>&lt;</w:t>
            </w:r>
            <w:proofErr w:type="spellStart"/>
            <w:r>
              <w:rPr>
                <w:color w:val="0000FF"/>
              </w:rPr>
              <w:t>int</w:t>
            </w:r>
            <w:proofErr w:type="spellEnd"/>
            <w:r>
              <w:t xml:space="preserve">&gt; </w:t>
            </w:r>
            <w:proofErr w:type="spellStart"/>
            <w:r>
              <w:t>numbers</w:t>
            </w:r>
            <w:proofErr w:type="spellEnd"/>
            <w:r>
              <w:t>{ 1, 2, 3, 4, 5 };</w:t>
            </w:r>
            <w:r>
              <w:br/>
            </w:r>
            <w:proofErr w:type="spellStart"/>
            <w:r>
              <w:rPr>
                <w:color w:val="0000FF"/>
              </w:rPr>
              <w:t>auto</w:t>
            </w:r>
            <w:proofErr w:type="spellEnd"/>
            <w:r>
              <w:t xml:space="preserve"> </w:t>
            </w:r>
            <w:proofErr w:type="spellStart"/>
            <w:r>
              <w:t>iter</w:t>
            </w:r>
            <w:proofErr w:type="spellEnd"/>
            <w:r>
              <w:t xml:space="preserve"> = </w:t>
            </w:r>
            <w:proofErr w:type="spellStart"/>
            <w:r>
              <w:t>numbers.cbegin</w:t>
            </w:r>
            <w:proofErr w:type="spellEnd"/>
            <w:r>
              <w:t>(); // итератор указывает на второй элемент</w:t>
            </w:r>
            <w:r>
              <w:br/>
            </w:r>
            <w:proofErr w:type="spellStart"/>
            <w:r>
              <w:t>numbers.insert</w:t>
            </w:r>
            <w:proofErr w:type="spellEnd"/>
            <w:r>
              <w:t>(</w:t>
            </w:r>
            <w:proofErr w:type="spellStart"/>
            <w:r>
              <w:t>iter</w:t>
            </w:r>
            <w:proofErr w:type="spellEnd"/>
            <w:r>
              <w:t xml:space="preserve"> + 2, 8); // добавляем после второго элемента </w:t>
            </w:r>
            <w:r>
              <w:br/>
              <w:t>//</w:t>
            </w:r>
            <w:proofErr w:type="spellStart"/>
            <w:r>
              <w:t>numbers</w:t>
            </w:r>
            <w:proofErr w:type="spellEnd"/>
            <w:r>
              <w:t xml:space="preserve"> = { 1, 2, 8, 3, 4, 5};</w:t>
            </w:r>
          </w:p>
        </w:tc>
      </w:tr>
    </w:tbl>
    <w:p w14:paraId="5BF01FE4" w14:textId="77777777" w:rsidR="004E26FF" w:rsidRDefault="00B551CB" w:rsidP="00B551CB">
      <w:pPr>
        <w:pStyle w:val="ab"/>
        <w:numPr>
          <w:ilvl w:val="0"/>
          <w:numId w:val="33"/>
        </w:numPr>
      </w:pPr>
      <w:proofErr w:type="spellStart"/>
      <w:proofErr w:type="gramStart"/>
      <w:r w:rsidRPr="00B551CB">
        <w:rPr>
          <w:b/>
        </w:rPr>
        <w:t>insert</w:t>
      </w:r>
      <w:proofErr w:type="spellEnd"/>
      <w:r w:rsidRPr="00B551CB">
        <w:rPr>
          <w:b/>
        </w:rPr>
        <w:t>(</w:t>
      </w:r>
      <w:proofErr w:type="spellStart"/>
      <w:proofErr w:type="gramEnd"/>
      <w:r w:rsidRPr="00B551CB">
        <w:rPr>
          <w:b/>
        </w:rPr>
        <w:t>pos</w:t>
      </w:r>
      <w:proofErr w:type="spellEnd"/>
      <w:r w:rsidRPr="00B551CB">
        <w:rPr>
          <w:b/>
        </w:rPr>
        <w:t xml:space="preserve">, n, </w:t>
      </w:r>
      <w:proofErr w:type="spellStart"/>
      <w:r w:rsidRPr="00B551CB">
        <w:rPr>
          <w:b/>
        </w:rPr>
        <w:t>val</w:t>
      </w:r>
      <w:proofErr w:type="spellEnd"/>
      <w:r w:rsidRPr="00B551CB">
        <w:rPr>
          <w:b/>
        </w:rPr>
        <w:t>)</w:t>
      </w:r>
      <w:r>
        <w:t xml:space="preserve">: вставляет n элементов </w:t>
      </w:r>
      <w:proofErr w:type="spellStart"/>
      <w:r>
        <w:t>val</w:t>
      </w:r>
      <w:proofErr w:type="spellEnd"/>
      <w:r>
        <w:t xml:space="preserve"> начиная с позиции, на которую указывает итератор </w:t>
      </w:r>
      <w:proofErr w:type="spellStart"/>
      <w:r>
        <w:t>pos</w:t>
      </w:r>
      <w:proofErr w:type="spellEnd"/>
      <w:r>
        <w:t xml:space="preserve">. Возвращает итератор на первый добавленный элемент. Если n = 0, то возвращается итератор </w:t>
      </w:r>
      <w:proofErr w:type="spellStart"/>
      <w:r>
        <w:t>pos</w:t>
      </w:r>
      <w:proofErr w:type="spellEnd"/>
      <w:r>
        <w:t>.</w:t>
      </w:r>
    </w:p>
    <w:tbl>
      <w:tblPr>
        <w:tblStyle w:val="Style84"/>
        <w:tblW w:w="10213" w:type="dxa"/>
        <w:tblInd w:w="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13"/>
      </w:tblGrid>
      <w:tr w:rsidR="004E26FF" w14:paraId="0EAE2C3E" w14:textId="77777777">
        <w:tc>
          <w:tcPr>
            <w:tcW w:w="10213" w:type="dxa"/>
            <w:shd w:val="clear" w:color="auto" w:fill="auto"/>
            <w:tcMar>
              <w:top w:w="100" w:type="dxa"/>
              <w:left w:w="100" w:type="dxa"/>
              <w:bottom w:w="100" w:type="dxa"/>
              <w:right w:w="100" w:type="dxa"/>
            </w:tcMar>
          </w:tcPr>
          <w:p w14:paraId="26045143" w14:textId="77777777" w:rsidR="004E26FF" w:rsidRDefault="00B551CB" w:rsidP="00B551CB">
            <w:proofErr w:type="spellStart"/>
            <w:r>
              <w:t>deque</w:t>
            </w:r>
            <w:proofErr w:type="spellEnd"/>
            <w:r>
              <w:t>&lt;</w:t>
            </w:r>
            <w:proofErr w:type="spellStart"/>
            <w:r>
              <w:rPr>
                <w:color w:val="0000FF"/>
              </w:rPr>
              <w:t>int</w:t>
            </w:r>
            <w:proofErr w:type="spellEnd"/>
            <w:r>
              <w:t xml:space="preserve">&gt; </w:t>
            </w:r>
            <w:proofErr w:type="spellStart"/>
            <w:r>
              <w:t>numbers</w:t>
            </w:r>
            <w:proofErr w:type="spellEnd"/>
            <w:r>
              <w:t>{ 1, 2, 3, 4, 5 };</w:t>
            </w:r>
            <w:r>
              <w:br/>
            </w:r>
            <w:proofErr w:type="spellStart"/>
            <w:r>
              <w:rPr>
                <w:color w:val="0000FF"/>
              </w:rPr>
              <w:t>auto</w:t>
            </w:r>
            <w:proofErr w:type="spellEnd"/>
            <w:r>
              <w:t xml:space="preserve"> </w:t>
            </w:r>
            <w:proofErr w:type="spellStart"/>
            <w:r>
              <w:t>iter</w:t>
            </w:r>
            <w:proofErr w:type="spellEnd"/>
            <w:r>
              <w:t xml:space="preserve"> = </w:t>
            </w:r>
            <w:proofErr w:type="spellStart"/>
            <w:r>
              <w:t>numbers.cbegin</w:t>
            </w:r>
            <w:proofErr w:type="spellEnd"/>
            <w:r>
              <w:t>(); // итератор указывает на первый элемент</w:t>
            </w:r>
            <w:r>
              <w:br/>
            </w:r>
            <w:proofErr w:type="spellStart"/>
            <w:r>
              <w:t>numbers.insert</w:t>
            </w:r>
            <w:proofErr w:type="spellEnd"/>
            <w:r>
              <w:t>(</w:t>
            </w:r>
            <w:proofErr w:type="spellStart"/>
            <w:r>
              <w:t>iter</w:t>
            </w:r>
            <w:proofErr w:type="spellEnd"/>
            <w:r>
              <w:t xml:space="preserve">, 3, 4); // добавляем </w:t>
            </w:r>
            <w:proofErr w:type="spellStart"/>
            <w:r>
              <w:t>вначало</w:t>
            </w:r>
            <w:proofErr w:type="spellEnd"/>
            <w:r>
              <w:t xml:space="preserve"> три четверки </w:t>
            </w:r>
            <w:r>
              <w:br/>
              <w:t>//</w:t>
            </w:r>
            <w:proofErr w:type="spellStart"/>
            <w:r>
              <w:t>numbers</w:t>
            </w:r>
            <w:proofErr w:type="spellEnd"/>
            <w:r>
              <w:t xml:space="preserve"> = { 4, 4, 4, 1, 2, 3, 4, 5};</w:t>
            </w:r>
          </w:p>
        </w:tc>
      </w:tr>
    </w:tbl>
    <w:p w14:paraId="4AE40324" w14:textId="77777777" w:rsidR="004E26FF" w:rsidRDefault="00B551CB" w:rsidP="00B551CB">
      <w:pPr>
        <w:pStyle w:val="ab"/>
        <w:numPr>
          <w:ilvl w:val="0"/>
          <w:numId w:val="33"/>
        </w:numPr>
      </w:pPr>
      <w:proofErr w:type="spellStart"/>
      <w:proofErr w:type="gramStart"/>
      <w:r w:rsidRPr="00B551CB">
        <w:rPr>
          <w:b/>
        </w:rPr>
        <w:t>insert</w:t>
      </w:r>
      <w:proofErr w:type="spellEnd"/>
      <w:r w:rsidRPr="00B551CB">
        <w:rPr>
          <w:b/>
        </w:rPr>
        <w:t>(</w:t>
      </w:r>
      <w:proofErr w:type="spellStart"/>
      <w:proofErr w:type="gramEnd"/>
      <w:r w:rsidRPr="00B551CB">
        <w:rPr>
          <w:b/>
        </w:rPr>
        <w:t>pos</w:t>
      </w:r>
      <w:proofErr w:type="spellEnd"/>
      <w:r w:rsidRPr="00B551CB">
        <w:rPr>
          <w:b/>
        </w:rPr>
        <w:t xml:space="preserve">, </w:t>
      </w:r>
      <w:proofErr w:type="spellStart"/>
      <w:r w:rsidRPr="00B551CB">
        <w:rPr>
          <w:b/>
        </w:rPr>
        <w:t>begin</w:t>
      </w:r>
      <w:proofErr w:type="spellEnd"/>
      <w:r w:rsidRPr="00B551CB">
        <w:rPr>
          <w:b/>
        </w:rPr>
        <w:t xml:space="preserve">, </w:t>
      </w:r>
      <w:proofErr w:type="spellStart"/>
      <w:r w:rsidRPr="00B551CB">
        <w:rPr>
          <w:b/>
        </w:rPr>
        <w:t>end</w:t>
      </w:r>
      <w:proofErr w:type="spellEnd"/>
      <w:r w:rsidRPr="00B551CB">
        <w:rPr>
          <w:b/>
        </w:rPr>
        <w:t>)</w:t>
      </w:r>
      <w:r>
        <w:t xml:space="preserve">: вставляет начиная с позиции, на которую указывает итератор </w:t>
      </w:r>
      <w:proofErr w:type="spellStart"/>
      <w:r>
        <w:t>pos</w:t>
      </w:r>
      <w:proofErr w:type="spellEnd"/>
      <w:r>
        <w:t xml:space="preserve">, элементы из другого контейнера из диапазона между итераторами </w:t>
      </w:r>
      <w:proofErr w:type="spellStart"/>
      <w:r>
        <w:t>begin</w:t>
      </w:r>
      <w:proofErr w:type="spellEnd"/>
      <w:r>
        <w:t xml:space="preserve"> и </w:t>
      </w:r>
      <w:proofErr w:type="spellStart"/>
      <w:r>
        <w:t>end</w:t>
      </w:r>
      <w:proofErr w:type="spellEnd"/>
      <w:r>
        <w:t xml:space="preserve">. Возвращает итератор на первый добавленный элемент. Если между итераторами </w:t>
      </w:r>
      <w:proofErr w:type="spellStart"/>
      <w:r>
        <w:t>begin</w:t>
      </w:r>
      <w:proofErr w:type="spellEnd"/>
      <w:r>
        <w:t xml:space="preserve"> и </w:t>
      </w:r>
      <w:proofErr w:type="spellStart"/>
      <w:r>
        <w:t>end</w:t>
      </w:r>
      <w:proofErr w:type="spellEnd"/>
      <w:r>
        <w:t xml:space="preserve"> нет элементов, то возвращается итератор </w:t>
      </w:r>
      <w:proofErr w:type="spellStart"/>
      <w:r>
        <w:t>pos</w:t>
      </w:r>
      <w:proofErr w:type="spellEnd"/>
      <w:r>
        <w:t>.</w:t>
      </w:r>
    </w:p>
    <w:tbl>
      <w:tblPr>
        <w:tblStyle w:val="Style85"/>
        <w:tblW w:w="10240" w:type="dxa"/>
        <w:tblInd w:w="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40"/>
      </w:tblGrid>
      <w:tr w:rsidR="004E26FF" w14:paraId="05F44D8A" w14:textId="77777777">
        <w:tc>
          <w:tcPr>
            <w:tcW w:w="10240" w:type="dxa"/>
            <w:shd w:val="clear" w:color="auto" w:fill="auto"/>
            <w:tcMar>
              <w:top w:w="100" w:type="dxa"/>
              <w:left w:w="100" w:type="dxa"/>
              <w:bottom w:w="100" w:type="dxa"/>
              <w:right w:w="100" w:type="dxa"/>
            </w:tcMar>
          </w:tcPr>
          <w:p w14:paraId="285953E5" w14:textId="77777777" w:rsidR="004E26FF" w:rsidRDefault="00B551CB" w:rsidP="00B551CB">
            <w:proofErr w:type="spellStart"/>
            <w:r>
              <w:lastRenderedPageBreak/>
              <w:t>deque</w:t>
            </w:r>
            <w:proofErr w:type="spellEnd"/>
            <w:r>
              <w:t>&lt;</w:t>
            </w:r>
            <w:proofErr w:type="spellStart"/>
            <w:r>
              <w:rPr>
                <w:color w:val="0000FF"/>
              </w:rPr>
              <w:t>int</w:t>
            </w:r>
            <w:proofErr w:type="spellEnd"/>
            <w:r>
              <w:t xml:space="preserve">&gt; </w:t>
            </w:r>
            <w:proofErr w:type="spellStart"/>
            <w:r>
              <w:t>values</w:t>
            </w:r>
            <w:proofErr w:type="spellEnd"/>
            <w:r>
              <w:t>{ 10, 20, 30, 40, 50 };</w:t>
            </w:r>
            <w:r>
              <w:br/>
            </w:r>
            <w:proofErr w:type="spellStart"/>
            <w:r>
              <w:t>deque</w:t>
            </w:r>
            <w:proofErr w:type="spellEnd"/>
            <w:r>
              <w:t>&lt;</w:t>
            </w:r>
            <w:proofErr w:type="spellStart"/>
            <w:r>
              <w:rPr>
                <w:color w:val="0000FF"/>
              </w:rPr>
              <w:t>int</w:t>
            </w:r>
            <w:proofErr w:type="spellEnd"/>
            <w:r>
              <w:t xml:space="preserve">&gt; </w:t>
            </w:r>
            <w:proofErr w:type="spellStart"/>
            <w:r>
              <w:t>numbers</w:t>
            </w:r>
            <w:proofErr w:type="spellEnd"/>
            <w:r>
              <w:t>{ 1, 2, 3, 4, 5 };</w:t>
            </w:r>
            <w:r>
              <w:br/>
            </w:r>
            <w:proofErr w:type="spellStart"/>
            <w:r>
              <w:rPr>
                <w:color w:val="0000FF"/>
              </w:rPr>
              <w:t>auto</w:t>
            </w:r>
            <w:proofErr w:type="spellEnd"/>
            <w:r>
              <w:t xml:space="preserve"> </w:t>
            </w:r>
            <w:proofErr w:type="spellStart"/>
            <w:r>
              <w:t>iter</w:t>
            </w:r>
            <w:proofErr w:type="spellEnd"/>
            <w:r>
              <w:t xml:space="preserve"> = </w:t>
            </w:r>
            <w:proofErr w:type="spellStart"/>
            <w:r>
              <w:t>numbers.cbegin</w:t>
            </w:r>
            <w:proofErr w:type="spellEnd"/>
            <w:r>
              <w:t xml:space="preserve">(); </w:t>
            </w:r>
            <w:r>
              <w:rPr>
                <w:color w:val="008000"/>
              </w:rPr>
              <w:t>// итератор указывает на первый элемент</w:t>
            </w:r>
            <w:r>
              <w:rPr>
                <w:color w:val="008000"/>
              </w:rPr>
              <w:br/>
              <w:t xml:space="preserve">// добавляем в начало все элементы из </w:t>
            </w:r>
            <w:proofErr w:type="spellStart"/>
            <w:r>
              <w:rPr>
                <w:color w:val="008000"/>
              </w:rPr>
              <w:t>values</w:t>
            </w:r>
            <w:proofErr w:type="spellEnd"/>
            <w:r>
              <w:rPr>
                <w:color w:val="008000"/>
              </w:rPr>
              <w:br/>
            </w:r>
            <w:proofErr w:type="spellStart"/>
            <w:r>
              <w:t>numbers.insert</w:t>
            </w:r>
            <w:proofErr w:type="spellEnd"/>
            <w:r>
              <w:t>(</w:t>
            </w:r>
            <w:proofErr w:type="spellStart"/>
            <w:r>
              <w:t>iter</w:t>
            </w:r>
            <w:proofErr w:type="spellEnd"/>
            <w:r>
              <w:t xml:space="preserve">, </w:t>
            </w:r>
            <w:proofErr w:type="spellStart"/>
            <w:r>
              <w:t>values.begin</w:t>
            </w:r>
            <w:proofErr w:type="spellEnd"/>
            <w:r>
              <w:t xml:space="preserve">(), </w:t>
            </w:r>
            <w:proofErr w:type="spellStart"/>
            <w:r>
              <w:t>values.end</w:t>
            </w:r>
            <w:proofErr w:type="spellEnd"/>
            <w:r>
              <w:t>());</w:t>
            </w:r>
            <w:r>
              <w:br/>
            </w:r>
            <w:r>
              <w:rPr>
                <w:color w:val="008000"/>
              </w:rPr>
              <w:t>//</w:t>
            </w:r>
            <w:proofErr w:type="spellStart"/>
            <w:r>
              <w:rPr>
                <w:color w:val="008000"/>
              </w:rPr>
              <w:t>numbers</w:t>
            </w:r>
            <w:proofErr w:type="spellEnd"/>
            <w:r>
              <w:rPr>
                <w:color w:val="008000"/>
              </w:rPr>
              <w:t xml:space="preserve"> = { 10, 20, 30, 40, 50, 1, 2, 3, 4, 5};</w:t>
            </w:r>
          </w:p>
        </w:tc>
      </w:tr>
    </w:tbl>
    <w:p w14:paraId="084F5657" w14:textId="77777777" w:rsidR="004E26FF" w:rsidRDefault="00B551CB" w:rsidP="00B551CB">
      <w:pPr>
        <w:pStyle w:val="ab"/>
        <w:numPr>
          <w:ilvl w:val="0"/>
          <w:numId w:val="33"/>
        </w:numPr>
      </w:pPr>
      <w:proofErr w:type="spellStart"/>
      <w:proofErr w:type="gramStart"/>
      <w:r w:rsidRPr="00B551CB">
        <w:rPr>
          <w:b/>
        </w:rPr>
        <w:t>insert</w:t>
      </w:r>
      <w:proofErr w:type="spellEnd"/>
      <w:r w:rsidRPr="00B551CB">
        <w:rPr>
          <w:b/>
        </w:rPr>
        <w:t>(</w:t>
      </w:r>
      <w:proofErr w:type="spellStart"/>
      <w:proofErr w:type="gramEnd"/>
      <w:r w:rsidRPr="00B551CB">
        <w:rPr>
          <w:b/>
        </w:rPr>
        <w:t>pos</w:t>
      </w:r>
      <w:proofErr w:type="spellEnd"/>
      <w:r w:rsidRPr="00B551CB">
        <w:rPr>
          <w:b/>
        </w:rPr>
        <w:t xml:space="preserve">, </w:t>
      </w:r>
      <w:proofErr w:type="spellStart"/>
      <w:r w:rsidRPr="00B551CB">
        <w:rPr>
          <w:b/>
        </w:rPr>
        <w:t>values</w:t>
      </w:r>
      <w:proofErr w:type="spellEnd"/>
      <w:r w:rsidRPr="00B551CB">
        <w:rPr>
          <w:b/>
        </w:rPr>
        <w:t>)</w:t>
      </w:r>
      <w:r>
        <w:t xml:space="preserve">: вставляет список значений </w:t>
      </w:r>
      <w:proofErr w:type="spellStart"/>
      <w:r>
        <w:t>values</w:t>
      </w:r>
      <w:proofErr w:type="spellEnd"/>
      <w:r>
        <w:t xml:space="preserve"> начиная с позиции, на которую указывает итератор </w:t>
      </w:r>
      <w:proofErr w:type="spellStart"/>
      <w:r>
        <w:t>pos</w:t>
      </w:r>
      <w:proofErr w:type="spellEnd"/>
      <w:r>
        <w:t xml:space="preserve">. Возвращает итератор на первый добавленный элемент. Если </w:t>
      </w:r>
      <w:proofErr w:type="spellStart"/>
      <w:r>
        <w:t>values</w:t>
      </w:r>
      <w:proofErr w:type="spellEnd"/>
      <w:r>
        <w:t xml:space="preserve"> не содержит элементов, то возвращается итератор </w:t>
      </w:r>
      <w:proofErr w:type="spellStart"/>
      <w:r>
        <w:t>pos</w:t>
      </w:r>
      <w:proofErr w:type="spellEnd"/>
      <w:r>
        <w:t>.</w:t>
      </w:r>
    </w:p>
    <w:tbl>
      <w:tblPr>
        <w:tblStyle w:val="Style86"/>
        <w:tblW w:w="10240" w:type="dxa"/>
        <w:tblInd w:w="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40"/>
      </w:tblGrid>
      <w:tr w:rsidR="004E26FF" w14:paraId="0ABE4998" w14:textId="77777777">
        <w:tc>
          <w:tcPr>
            <w:tcW w:w="10240" w:type="dxa"/>
            <w:shd w:val="clear" w:color="auto" w:fill="auto"/>
            <w:tcMar>
              <w:top w:w="100" w:type="dxa"/>
              <w:left w:w="100" w:type="dxa"/>
              <w:bottom w:w="100" w:type="dxa"/>
              <w:right w:w="100" w:type="dxa"/>
            </w:tcMar>
          </w:tcPr>
          <w:p w14:paraId="66B00BB7" w14:textId="77777777" w:rsidR="004E26FF" w:rsidRDefault="00B551CB" w:rsidP="00B551CB">
            <w:proofErr w:type="spellStart"/>
            <w:r>
              <w:t>deque</w:t>
            </w:r>
            <w:proofErr w:type="spellEnd"/>
            <w:r>
              <w:t>&lt;</w:t>
            </w:r>
            <w:proofErr w:type="spellStart"/>
            <w:r>
              <w:rPr>
                <w:color w:val="0000FF"/>
              </w:rPr>
              <w:t>int</w:t>
            </w:r>
            <w:proofErr w:type="spellEnd"/>
            <w:r>
              <w:t xml:space="preserve">&gt; </w:t>
            </w:r>
            <w:proofErr w:type="spellStart"/>
            <w:r>
              <w:t>numbers</w:t>
            </w:r>
            <w:proofErr w:type="spellEnd"/>
            <w:r>
              <w:t>{ 1, 2, 3, 4, 5 };</w:t>
            </w:r>
            <w:r>
              <w:br/>
            </w:r>
            <w:proofErr w:type="spellStart"/>
            <w:r>
              <w:rPr>
                <w:color w:val="0000FF"/>
              </w:rPr>
              <w:t>auto</w:t>
            </w:r>
            <w:proofErr w:type="spellEnd"/>
            <w:r>
              <w:t xml:space="preserve"> </w:t>
            </w:r>
            <w:proofErr w:type="spellStart"/>
            <w:r>
              <w:t>iter</w:t>
            </w:r>
            <w:proofErr w:type="spellEnd"/>
            <w:r>
              <w:t xml:space="preserve"> = </w:t>
            </w:r>
            <w:proofErr w:type="spellStart"/>
            <w:r>
              <w:t>numbers.cend</w:t>
            </w:r>
            <w:proofErr w:type="spellEnd"/>
            <w:r>
              <w:t>();   // итератор указывает на позицию за последним элементом</w:t>
            </w:r>
            <w:r>
              <w:br/>
              <w:t>// добавляем после последнего элемента список { 21, 22, 23 }</w:t>
            </w:r>
            <w:r>
              <w:br/>
            </w:r>
            <w:proofErr w:type="spellStart"/>
            <w:r>
              <w:t>numbers.insert</w:t>
            </w:r>
            <w:proofErr w:type="spellEnd"/>
            <w:r>
              <w:t>(iter4, { 21, 22, 23 });</w:t>
            </w:r>
            <w:r>
              <w:br/>
              <w:t>//</w:t>
            </w:r>
            <w:proofErr w:type="spellStart"/>
            <w:r>
              <w:t>numbers</w:t>
            </w:r>
            <w:proofErr w:type="spellEnd"/>
            <w:r>
              <w:t xml:space="preserve"> = { 1, 2, 3, 4, 5, 21, 22, 23};</w:t>
            </w:r>
          </w:p>
        </w:tc>
      </w:tr>
    </w:tbl>
    <w:p w14:paraId="411A0517" w14:textId="77777777" w:rsidR="004E26FF" w:rsidRDefault="00B551CB" w:rsidP="00B551CB">
      <w:r>
        <w:t xml:space="preserve">Для удаления элементов из контейнера </w:t>
      </w:r>
      <w:proofErr w:type="spellStart"/>
      <w:r>
        <w:t>deque</w:t>
      </w:r>
      <w:proofErr w:type="spellEnd"/>
      <w:r>
        <w:t xml:space="preserve"> используются следующие функции:</w:t>
      </w:r>
    </w:p>
    <w:p w14:paraId="1E421807" w14:textId="77777777" w:rsidR="004E26FF" w:rsidRDefault="00B551CB" w:rsidP="00B551CB">
      <w:pPr>
        <w:pStyle w:val="ab"/>
        <w:numPr>
          <w:ilvl w:val="0"/>
          <w:numId w:val="34"/>
        </w:numPr>
      </w:pPr>
      <w:proofErr w:type="spellStart"/>
      <w:r w:rsidRPr="00B551CB">
        <w:rPr>
          <w:b/>
        </w:rPr>
        <w:t>clear</w:t>
      </w:r>
      <w:proofErr w:type="spellEnd"/>
      <w:r w:rsidRPr="00B551CB">
        <w:rPr>
          <w:b/>
        </w:rPr>
        <w:t>(p):</w:t>
      </w:r>
      <w:r>
        <w:t xml:space="preserve"> удаляет все элементы</w:t>
      </w:r>
    </w:p>
    <w:p w14:paraId="68A081C2" w14:textId="77777777" w:rsidR="004E26FF" w:rsidRDefault="00B551CB" w:rsidP="00B551CB">
      <w:pPr>
        <w:pStyle w:val="ab"/>
        <w:numPr>
          <w:ilvl w:val="0"/>
          <w:numId w:val="34"/>
        </w:numPr>
      </w:pPr>
      <w:proofErr w:type="spellStart"/>
      <w:r w:rsidRPr="00B551CB">
        <w:rPr>
          <w:b/>
        </w:rPr>
        <w:t>pop_</w:t>
      </w:r>
      <w:proofErr w:type="gramStart"/>
      <w:r w:rsidRPr="00B551CB">
        <w:rPr>
          <w:b/>
        </w:rPr>
        <w:t>back</w:t>
      </w:r>
      <w:proofErr w:type="spellEnd"/>
      <w:r w:rsidRPr="00B551CB">
        <w:rPr>
          <w:b/>
        </w:rPr>
        <w:t>(</w:t>
      </w:r>
      <w:proofErr w:type="gramEnd"/>
      <w:r w:rsidRPr="00B551CB">
        <w:rPr>
          <w:b/>
        </w:rPr>
        <w:t>)</w:t>
      </w:r>
      <w:r>
        <w:t>: удаляет последний элемент</w:t>
      </w:r>
    </w:p>
    <w:p w14:paraId="709ED8AC" w14:textId="77777777" w:rsidR="004E26FF" w:rsidRDefault="00B551CB" w:rsidP="00B551CB">
      <w:pPr>
        <w:pStyle w:val="ab"/>
        <w:numPr>
          <w:ilvl w:val="0"/>
          <w:numId w:val="34"/>
        </w:numPr>
      </w:pPr>
      <w:proofErr w:type="spellStart"/>
      <w:r w:rsidRPr="00B551CB">
        <w:rPr>
          <w:b/>
        </w:rPr>
        <w:t>pop_</w:t>
      </w:r>
      <w:proofErr w:type="gramStart"/>
      <w:r w:rsidRPr="00B551CB">
        <w:rPr>
          <w:b/>
        </w:rPr>
        <w:t>front</w:t>
      </w:r>
      <w:proofErr w:type="spellEnd"/>
      <w:r w:rsidRPr="00B551CB">
        <w:rPr>
          <w:b/>
        </w:rPr>
        <w:t>(</w:t>
      </w:r>
      <w:proofErr w:type="gramEnd"/>
      <w:r w:rsidRPr="00B551CB">
        <w:rPr>
          <w:b/>
        </w:rPr>
        <w:t>)</w:t>
      </w:r>
      <w:r>
        <w:t>: удаляет первый элемент</w:t>
      </w:r>
    </w:p>
    <w:tbl>
      <w:tblPr>
        <w:tblStyle w:val="Style87"/>
        <w:tblW w:w="10240" w:type="dxa"/>
        <w:tblInd w:w="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40"/>
      </w:tblGrid>
      <w:tr w:rsidR="004E26FF" w:rsidRPr="0069169C" w14:paraId="13F33623" w14:textId="77777777">
        <w:tc>
          <w:tcPr>
            <w:tcW w:w="10240" w:type="dxa"/>
            <w:shd w:val="clear" w:color="auto" w:fill="auto"/>
            <w:tcMar>
              <w:top w:w="100" w:type="dxa"/>
              <w:left w:w="100" w:type="dxa"/>
              <w:bottom w:w="100" w:type="dxa"/>
              <w:right w:w="100" w:type="dxa"/>
            </w:tcMar>
          </w:tcPr>
          <w:p w14:paraId="18EB3F97" w14:textId="77777777" w:rsidR="004E26FF" w:rsidRPr="00B551CB" w:rsidRDefault="00B551CB" w:rsidP="00B551CB">
            <w:pPr>
              <w:rPr>
                <w:lang w:val="en-US"/>
              </w:rPr>
            </w:pPr>
            <w:r w:rsidRPr="00B551CB">
              <w:rPr>
                <w:lang w:val="en-US"/>
              </w:rPr>
              <w:t>deque&lt;</w:t>
            </w:r>
            <w:r w:rsidRPr="00B551CB">
              <w:rPr>
                <w:color w:val="0000FF"/>
                <w:lang w:val="en-US"/>
              </w:rPr>
              <w:t>int</w:t>
            </w:r>
            <w:r w:rsidRPr="00B551CB">
              <w:rPr>
                <w:lang w:val="en-US"/>
              </w:rPr>
              <w:t>&gt; numbers{ 1, 2, 3, 4, 5 };</w:t>
            </w:r>
            <w:r w:rsidRPr="00B551CB">
              <w:rPr>
                <w:lang w:val="en-US"/>
              </w:rPr>
              <w:br/>
            </w:r>
            <w:proofErr w:type="spellStart"/>
            <w:r w:rsidRPr="00B551CB">
              <w:rPr>
                <w:lang w:val="en-US"/>
              </w:rPr>
              <w:t>numbers.pop_front</w:t>
            </w:r>
            <w:proofErr w:type="spellEnd"/>
            <w:r w:rsidRPr="00B551CB">
              <w:rPr>
                <w:lang w:val="en-US"/>
              </w:rPr>
              <w:t>();</w:t>
            </w:r>
            <w:r w:rsidRPr="00B551CB">
              <w:rPr>
                <w:color w:val="008000"/>
                <w:lang w:val="en-US"/>
              </w:rPr>
              <w:t>// numbers = { 2, 3, 4, 5 }</w:t>
            </w:r>
            <w:r w:rsidRPr="00B551CB">
              <w:rPr>
                <w:color w:val="008000"/>
                <w:lang w:val="en-US"/>
              </w:rPr>
              <w:br/>
            </w:r>
            <w:proofErr w:type="spellStart"/>
            <w:r w:rsidRPr="00B551CB">
              <w:rPr>
                <w:lang w:val="en-US"/>
              </w:rPr>
              <w:t>numbers.pop_back</w:t>
            </w:r>
            <w:proofErr w:type="spellEnd"/>
            <w:r w:rsidRPr="00B551CB">
              <w:rPr>
                <w:lang w:val="en-US"/>
              </w:rPr>
              <w:t>();</w:t>
            </w:r>
            <w:r w:rsidRPr="00B551CB">
              <w:rPr>
                <w:color w:val="008000"/>
                <w:lang w:val="en-US"/>
              </w:rPr>
              <w:t>// numbers = { 2, 3, 4 }</w:t>
            </w:r>
            <w:r w:rsidRPr="00B551CB">
              <w:rPr>
                <w:color w:val="008000"/>
                <w:lang w:val="en-US"/>
              </w:rPr>
              <w:br/>
            </w:r>
            <w:proofErr w:type="spellStart"/>
            <w:r w:rsidRPr="00B551CB">
              <w:rPr>
                <w:lang w:val="en-US"/>
              </w:rPr>
              <w:t>numbers.clear</w:t>
            </w:r>
            <w:proofErr w:type="spellEnd"/>
            <w:r w:rsidRPr="00B551CB">
              <w:rPr>
                <w:lang w:val="en-US"/>
              </w:rPr>
              <w:t>();</w:t>
            </w:r>
            <w:r w:rsidRPr="00B551CB">
              <w:rPr>
                <w:color w:val="008000"/>
                <w:lang w:val="en-US"/>
              </w:rPr>
              <w:t>// numbers ={}</w:t>
            </w:r>
          </w:p>
        </w:tc>
      </w:tr>
    </w:tbl>
    <w:p w14:paraId="74708B9E" w14:textId="77777777" w:rsidR="004E26FF" w:rsidRDefault="00B551CB" w:rsidP="00B551CB">
      <w:pPr>
        <w:pStyle w:val="ab"/>
        <w:numPr>
          <w:ilvl w:val="0"/>
          <w:numId w:val="34"/>
        </w:numPr>
      </w:pPr>
      <w:proofErr w:type="spellStart"/>
      <w:r w:rsidRPr="00B551CB">
        <w:rPr>
          <w:b/>
        </w:rPr>
        <w:t>erase</w:t>
      </w:r>
      <w:proofErr w:type="spellEnd"/>
      <w:r w:rsidRPr="00B551CB">
        <w:rPr>
          <w:b/>
        </w:rPr>
        <w:t>(p):</w:t>
      </w:r>
      <w:r>
        <w:t xml:space="preserve"> удаляет элемент, на который указывает итератор p. Возвращает итератор на элемент, следующий после удаленного, или на конец контейнера, если удален последний элемент</w:t>
      </w:r>
    </w:p>
    <w:tbl>
      <w:tblPr>
        <w:tblStyle w:val="Style88"/>
        <w:tblW w:w="10213"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13"/>
      </w:tblGrid>
      <w:tr w:rsidR="004E26FF" w14:paraId="1F71B518" w14:textId="77777777">
        <w:tc>
          <w:tcPr>
            <w:tcW w:w="10213" w:type="dxa"/>
            <w:shd w:val="clear" w:color="auto" w:fill="auto"/>
            <w:tcMar>
              <w:top w:w="100" w:type="dxa"/>
              <w:left w:w="100" w:type="dxa"/>
              <w:bottom w:w="100" w:type="dxa"/>
              <w:right w:w="100" w:type="dxa"/>
            </w:tcMar>
          </w:tcPr>
          <w:p w14:paraId="1CA9215D" w14:textId="77777777" w:rsidR="004E26FF" w:rsidRDefault="00B551CB" w:rsidP="00B551CB">
            <w:proofErr w:type="spellStart"/>
            <w:r>
              <w:t>deque</w:t>
            </w:r>
            <w:proofErr w:type="spellEnd"/>
            <w:r>
              <w:t>&lt;</w:t>
            </w:r>
            <w:proofErr w:type="spellStart"/>
            <w:r>
              <w:rPr>
                <w:color w:val="0000FF"/>
              </w:rPr>
              <w:t>int</w:t>
            </w:r>
            <w:proofErr w:type="spellEnd"/>
            <w:r>
              <w:t xml:space="preserve">&gt; </w:t>
            </w:r>
            <w:proofErr w:type="spellStart"/>
            <w:r>
              <w:t>numbers</w:t>
            </w:r>
            <w:proofErr w:type="spellEnd"/>
            <w:r>
              <w:t>{ 1, 2, 3, 4, 5 };</w:t>
            </w:r>
            <w:r>
              <w:br/>
            </w:r>
            <w:proofErr w:type="spellStart"/>
            <w:r>
              <w:rPr>
                <w:color w:val="0000FF"/>
              </w:rPr>
              <w:t>auto</w:t>
            </w:r>
            <w:proofErr w:type="spellEnd"/>
            <w:r>
              <w:t xml:space="preserve"> </w:t>
            </w:r>
            <w:proofErr w:type="spellStart"/>
            <w:r>
              <w:t>iter</w:t>
            </w:r>
            <w:proofErr w:type="spellEnd"/>
            <w:r>
              <w:t xml:space="preserve"> = </w:t>
            </w:r>
            <w:proofErr w:type="spellStart"/>
            <w:r>
              <w:t>numbers.cbegin</w:t>
            </w:r>
            <w:proofErr w:type="spellEnd"/>
            <w:r>
              <w:t>(); // указатель на первый элемент</w:t>
            </w:r>
            <w:r>
              <w:br/>
            </w:r>
            <w:proofErr w:type="spellStart"/>
            <w:r>
              <w:t>numbers.erase</w:t>
            </w:r>
            <w:proofErr w:type="spellEnd"/>
            <w:r>
              <w:t>(</w:t>
            </w:r>
            <w:proofErr w:type="spellStart"/>
            <w:r>
              <w:t>iter</w:t>
            </w:r>
            <w:proofErr w:type="spellEnd"/>
            <w:r>
              <w:t>);</w:t>
            </w:r>
            <w:r>
              <w:tab/>
              <w:t>// удаляем первый элемент</w:t>
            </w:r>
            <w:r>
              <w:br/>
              <w:t xml:space="preserve">// </w:t>
            </w:r>
            <w:proofErr w:type="spellStart"/>
            <w:r>
              <w:t>numbers</w:t>
            </w:r>
            <w:proofErr w:type="spellEnd"/>
            <w:r>
              <w:t xml:space="preserve"> = { 2, 4, 5, 6 }</w:t>
            </w:r>
          </w:p>
        </w:tc>
      </w:tr>
    </w:tbl>
    <w:p w14:paraId="683D180F" w14:textId="77777777" w:rsidR="004E26FF" w:rsidRDefault="00B551CB" w:rsidP="00B551CB">
      <w:pPr>
        <w:pStyle w:val="ab"/>
        <w:numPr>
          <w:ilvl w:val="0"/>
          <w:numId w:val="34"/>
        </w:numPr>
      </w:pPr>
      <w:proofErr w:type="spellStart"/>
      <w:proofErr w:type="gramStart"/>
      <w:r w:rsidRPr="00B551CB">
        <w:rPr>
          <w:b/>
        </w:rPr>
        <w:t>erase</w:t>
      </w:r>
      <w:proofErr w:type="spellEnd"/>
      <w:r w:rsidRPr="00B551CB">
        <w:rPr>
          <w:b/>
        </w:rPr>
        <w:t>(</w:t>
      </w:r>
      <w:proofErr w:type="spellStart"/>
      <w:proofErr w:type="gramEnd"/>
      <w:r w:rsidRPr="00B551CB">
        <w:rPr>
          <w:b/>
        </w:rPr>
        <w:t>begin</w:t>
      </w:r>
      <w:proofErr w:type="spellEnd"/>
      <w:r w:rsidRPr="00B551CB">
        <w:rPr>
          <w:b/>
        </w:rPr>
        <w:t xml:space="preserve">, </w:t>
      </w:r>
      <w:proofErr w:type="spellStart"/>
      <w:r w:rsidRPr="00B551CB">
        <w:rPr>
          <w:b/>
        </w:rPr>
        <w:t>end</w:t>
      </w:r>
      <w:proofErr w:type="spellEnd"/>
      <w:r w:rsidRPr="00B551CB">
        <w:rPr>
          <w:b/>
        </w:rPr>
        <w:t>)</w:t>
      </w:r>
      <w:r>
        <w:t xml:space="preserve">: удаляет элементы из диапазона, на начало и конец которого указывают итераторы </w:t>
      </w:r>
      <w:proofErr w:type="spellStart"/>
      <w:r>
        <w:t>begin</w:t>
      </w:r>
      <w:proofErr w:type="spellEnd"/>
      <w:r>
        <w:t xml:space="preserve"> и </w:t>
      </w:r>
      <w:proofErr w:type="spellStart"/>
      <w:r>
        <w:t>end</w:t>
      </w:r>
      <w:proofErr w:type="spellEnd"/>
      <w:r>
        <w:t xml:space="preserve">. Возвращает итератор на элемент, </w:t>
      </w:r>
      <w:r>
        <w:lastRenderedPageBreak/>
        <w:t>следующий после последнего удаленного, или на конец контейнера, если удален последний элемент</w:t>
      </w:r>
    </w:p>
    <w:tbl>
      <w:tblPr>
        <w:tblStyle w:val="Style89"/>
        <w:tblW w:w="1024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40"/>
      </w:tblGrid>
      <w:tr w:rsidR="004E26FF" w14:paraId="08B1CD48" w14:textId="77777777">
        <w:tc>
          <w:tcPr>
            <w:tcW w:w="10240" w:type="dxa"/>
            <w:shd w:val="clear" w:color="auto" w:fill="auto"/>
            <w:tcMar>
              <w:top w:w="100" w:type="dxa"/>
              <w:left w:w="100" w:type="dxa"/>
              <w:bottom w:w="100" w:type="dxa"/>
              <w:right w:w="100" w:type="dxa"/>
            </w:tcMar>
          </w:tcPr>
          <w:p w14:paraId="0AD0D616" w14:textId="77777777" w:rsidR="004E26FF" w:rsidRDefault="00B551CB" w:rsidP="00B551CB">
            <w:proofErr w:type="spellStart"/>
            <w:r>
              <w:t>deque</w:t>
            </w:r>
            <w:proofErr w:type="spellEnd"/>
            <w:r>
              <w:t>&lt;</w:t>
            </w:r>
            <w:proofErr w:type="spellStart"/>
            <w:r>
              <w:rPr>
                <w:color w:val="0000FF"/>
              </w:rPr>
              <w:t>int</w:t>
            </w:r>
            <w:proofErr w:type="spellEnd"/>
            <w:r>
              <w:t xml:space="preserve">&gt; </w:t>
            </w:r>
            <w:proofErr w:type="spellStart"/>
            <w:r>
              <w:t>numbers</w:t>
            </w:r>
            <w:proofErr w:type="spellEnd"/>
            <w:r>
              <w:t>{ 1, 2, 3, 4, 5 };</w:t>
            </w:r>
            <w:r>
              <w:br/>
            </w:r>
            <w:proofErr w:type="spellStart"/>
            <w:r>
              <w:rPr>
                <w:color w:val="0000FF"/>
              </w:rPr>
              <w:t>auto</w:t>
            </w:r>
            <w:proofErr w:type="spellEnd"/>
            <w:r>
              <w:t xml:space="preserve"> </w:t>
            </w:r>
            <w:proofErr w:type="spellStart"/>
            <w:r>
              <w:t>begin</w:t>
            </w:r>
            <w:proofErr w:type="spellEnd"/>
            <w:r>
              <w:t xml:space="preserve"> = </w:t>
            </w:r>
            <w:proofErr w:type="spellStart"/>
            <w:r>
              <w:t>numbers.begin</w:t>
            </w:r>
            <w:proofErr w:type="spellEnd"/>
            <w:r>
              <w:t>(); // указатель на первый элемент</w:t>
            </w:r>
            <w:r>
              <w:br/>
            </w:r>
            <w:proofErr w:type="spellStart"/>
            <w:r>
              <w:rPr>
                <w:color w:val="0000FF"/>
              </w:rPr>
              <w:t>auto</w:t>
            </w:r>
            <w:proofErr w:type="spellEnd"/>
            <w:r>
              <w:t xml:space="preserve"> </w:t>
            </w:r>
            <w:proofErr w:type="spellStart"/>
            <w:r>
              <w:t>end</w:t>
            </w:r>
            <w:proofErr w:type="spellEnd"/>
            <w:r>
              <w:t xml:space="preserve"> = </w:t>
            </w:r>
            <w:proofErr w:type="spellStart"/>
            <w:r>
              <w:t>numbers.end</w:t>
            </w:r>
            <w:proofErr w:type="spellEnd"/>
            <w:r>
              <w:t xml:space="preserve">();   </w:t>
            </w:r>
            <w:r>
              <w:tab/>
              <w:t>// указатель на последний элемент</w:t>
            </w:r>
            <w:r>
              <w:br/>
            </w:r>
            <w:proofErr w:type="spellStart"/>
            <w:r>
              <w:t>numbers.erase</w:t>
            </w:r>
            <w:proofErr w:type="spellEnd"/>
            <w:r>
              <w:t>(++</w:t>
            </w:r>
            <w:proofErr w:type="spellStart"/>
            <w:r>
              <w:t>begin</w:t>
            </w:r>
            <w:proofErr w:type="spellEnd"/>
            <w:r>
              <w:t>, --</w:t>
            </w:r>
            <w:proofErr w:type="spellStart"/>
            <w:r>
              <w:t>end</w:t>
            </w:r>
            <w:proofErr w:type="spellEnd"/>
            <w:r>
              <w:t>);  // удаляем со второго элемента до последнего</w:t>
            </w:r>
            <w:r>
              <w:br/>
              <w:t>//</w:t>
            </w:r>
            <w:proofErr w:type="spellStart"/>
            <w:r>
              <w:t>numbers</w:t>
            </w:r>
            <w:proofErr w:type="spellEnd"/>
            <w:r>
              <w:t xml:space="preserve"> = {1, 5}</w:t>
            </w:r>
          </w:p>
        </w:tc>
      </w:tr>
    </w:tbl>
    <w:p w14:paraId="281CFAFB" w14:textId="77777777" w:rsidR="004E26FF" w:rsidRPr="006B2266" w:rsidRDefault="00B551CB" w:rsidP="006B2266">
      <w:pPr>
        <w:jc w:val="center"/>
        <w:rPr>
          <w:rStyle w:val="af"/>
        </w:rPr>
      </w:pPr>
      <w:r w:rsidRPr="006B2266">
        <w:rPr>
          <w:rStyle w:val="af"/>
        </w:rPr>
        <w:t>Задания к лабораторной работе №4</w:t>
      </w:r>
    </w:p>
    <w:p w14:paraId="7AD52F05" w14:textId="77777777" w:rsidR="004E26FF" w:rsidRPr="006B2266" w:rsidRDefault="00B551CB" w:rsidP="00B551CB">
      <w:pPr>
        <w:rPr>
          <w:rStyle w:val="af"/>
        </w:rPr>
      </w:pPr>
      <w:r w:rsidRPr="006B2266">
        <w:rPr>
          <w:rStyle w:val="af"/>
        </w:rPr>
        <w:t xml:space="preserve">Задание 1. </w:t>
      </w:r>
    </w:p>
    <w:p w14:paraId="5F79C9BA" w14:textId="77777777" w:rsidR="006B2266" w:rsidRDefault="00B551CB" w:rsidP="00B551CB">
      <w:r>
        <w:t xml:space="preserve">Реализовать возможность записи данных из структуры вашей </w:t>
      </w:r>
      <w:proofErr w:type="spellStart"/>
      <w:r>
        <w:t>бд</w:t>
      </w:r>
      <w:proofErr w:type="spellEnd"/>
      <w:r>
        <w:t xml:space="preserve"> в файл, а также вывод содержимого файла.</w:t>
      </w:r>
    </w:p>
    <w:p w14:paraId="5E3CC899" w14:textId="77777777" w:rsidR="004E26FF" w:rsidRDefault="00B551CB" w:rsidP="00B551CB">
      <w:pPr>
        <w:rPr>
          <w:b/>
        </w:rPr>
      </w:pPr>
      <w:r>
        <w:rPr>
          <w:b/>
        </w:rPr>
        <w:t xml:space="preserve">Задание 2. </w:t>
      </w:r>
    </w:p>
    <w:p w14:paraId="5CE8823A" w14:textId="77777777" w:rsidR="004E26FF" w:rsidRDefault="00B551CB" w:rsidP="00B551CB">
      <w:r>
        <w:t>Написать функцию для считывания данных из файла в структуру вашей БД.</w:t>
      </w:r>
    </w:p>
    <w:p w14:paraId="5ED8D372" w14:textId="77777777" w:rsidR="004E26FF" w:rsidRPr="006B2266" w:rsidRDefault="00B551CB" w:rsidP="00B551CB">
      <w:pPr>
        <w:rPr>
          <w:rStyle w:val="af"/>
        </w:rPr>
      </w:pPr>
      <w:r w:rsidRPr="006B2266">
        <w:rPr>
          <w:rStyle w:val="af"/>
        </w:rPr>
        <w:t>Задание 3.</w:t>
      </w:r>
    </w:p>
    <w:p w14:paraId="3F34973A" w14:textId="77777777" w:rsidR="004E26FF" w:rsidRDefault="00B551CB" w:rsidP="00B551CB">
      <w:r>
        <w:t xml:space="preserve">Написать программу, в которой нужно найти минимальный элемент деки и добавить его в начало, с выводом на </w:t>
      </w:r>
      <w:proofErr w:type="gramStart"/>
      <w:r>
        <w:t>экран .</w:t>
      </w:r>
      <w:proofErr w:type="gramEnd"/>
    </w:p>
    <w:p w14:paraId="5F9A6B9A" w14:textId="77777777" w:rsidR="004E26FF" w:rsidRPr="006B2266" w:rsidRDefault="00B551CB" w:rsidP="00B551CB">
      <w:pPr>
        <w:rPr>
          <w:rStyle w:val="af"/>
        </w:rPr>
      </w:pPr>
      <w:r w:rsidRPr="006B2266">
        <w:rPr>
          <w:rStyle w:val="af"/>
        </w:rPr>
        <w:t>Задание 4.</w:t>
      </w:r>
    </w:p>
    <w:p w14:paraId="421EE37D" w14:textId="77777777" w:rsidR="004E26FF" w:rsidRDefault="00B551CB" w:rsidP="00B551CB">
      <w:r>
        <w:t>Написать программу, в которой нужно найти произведение всех элементов деки и вывести его на экран.</w:t>
      </w:r>
    </w:p>
    <w:p w14:paraId="360A0582" w14:textId="77777777" w:rsidR="004E26FF" w:rsidRDefault="004E26FF" w:rsidP="00B551CB"/>
    <w:p w14:paraId="39821090" w14:textId="77777777" w:rsidR="004E26FF" w:rsidRPr="006B2266" w:rsidRDefault="00B551CB" w:rsidP="006B2266">
      <w:pPr>
        <w:jc w:val="center"/>
        <w:rPr>
          <w:rStyle w:val="af"/>
        </w:rPr>
      </w:pPr>
      <w:r w:rsidRPr="006B2266">
        <w:rPr>
          <w:rStyle w:val="af"/>
        </w:rPr>
        <w:t>Контрольные вопросы</w:t>
      </w:r>
    </w:p>
    <w:p w14:paraId="4DC230F7" w14:textId="77777777" w:rsidR="004E26FF" w:rsidRDefault="00B551CB" w:rsidP="00B551CB">
      <w:pPr>
        <w:pStyle w:val="ab"/>
        <w:numPr>
          <w:ilvl w:val="0"/>
          <w:numId w:val="35"/>
        </w:numPr>
      </w:pPr>
      <w:r>
        <w:t>Что такое файл?</w:t>
      </w:r>
    </w:p>
    <w:p w14:paraId="2DDD469A" w14:textId="77777777" w:rsidR="004E26FF" w:rsidRDefault="00B551CB" w:rsidP="00B551CB">
      <w:pPr>
        <w:pStyle w:val="ab"/>
        <w:numPr>
          <w:ilvl w:val="0"/>
          <w:numId w:val="36"/>
        </w:numPr>
      </w:pPr>
      <w:r>
        <w:t>В чём отличие между текстовым и бинарным файлом?</w:t>
      </w:r>
    </w:p>
    <w:p w14:paraId="1CEA57BE" w14:textId="77777777" w:rsidR="004E26FF" w:rsidRDefault="00B551CB" w:rsidP="00B551CB">
      <w:pPr>
        <w:pStyle w:val="ab"/>
        <w:numPr>
          <w:ilvl w:val="0"/>
          <w:numId w:val="36"/>
        </w:numPr>
      </w:pPr>
      <w:r>
        <w:t xml:space="preserve">Что такое потоки </w:t>
      </w:r>
      <w:proofErr w:type="spellStart"/>
      <w:r>
        <w:t>ifstream</w:t>
      </w:r>
      <w:proofErr w:type="spellEnd"/>
      <w:r>
        <w:t xml:space="preserve"> и </w:t>
      </w:r>
      <w:proofErr w:type="spellStart"/>
      <w:r>
        <w:t>ofstream</w:t>
      </w:r>
      <w:proofErr w:type="spellEnd"/>
      <w:r>
        <w:t>?</w:t>
      </w:r>
    </w:p>
    <w:p w14:paraId="6534C6AC" w14:textId="77777777" w:rsidR="004E26FF" w:rsidRDefault="00B551CB" w:rsidP="00B551CB">
      <w:pPr>
        <w:pStyle w:val="ab"/>
        <w:numPr>
          <w:ilvl w:val="0"/>
          <w:numId w:val="36"/>
        </w:numPr>
      </w:pPr>
      <w:r>
        <w:t>Какими способами можно считывать данные из файла?</w:t>
      </w:r>
    </w:p>
    <w:p w14:paraId="34B6AC98" w14:textId="77777777" w:rsidR="004E26FF" w:rsidRDefault="00B551CB" w:rsidP="00B551CB">
      <w:pPr>
        <w:pStyle w:val="ab"/>
        <w:numPr>
          <w:ilvl w:val="0"/>
          <w:numId w:val="36"/>
        </w:numPr>
      </w:pPr>
      <w:r>
        <w:t xml:space="preserve">Какими способами можно записывать данные в файл? </w:t>
      </w:r>
    </w:p>
    <w:p w14:paraId="5F082393" w14:textId="77777777" w:rsidR="004E26FF" w:rsidRDefault="00B551CB" w:rsidP="00B551CB">
      <w:pPr>
        <w:pStyle w:val="ab"/>
        <w:numPr>
          <w:ilvl w:val="0"/>
          <w:numId w:val="36"/>
        </w:numPr>
      </w:pPr>
      <w:r>
        <w:t>Какие режимы открытия файлов бывают и в чём их отличие?</w:t>
      </w:r>
    </w:p>
    <w:p w14:paraId="5649AEDE" w14:textId="77777777" w:rsidR="004E26FF" w:rsidRDefault="00B551CB" w:rsidP="00B551CB">
      <w:pPr>
        <w:pStyle w:val="ab"/>
        <w:numPr>
          <w:ilvl w:val="0"/>
          <w:numId w:val="36"/>
        </w:numPr>
      </w:pPr>
      <w:r>
        <w:t xml:space="preserve">Что такое </w:t>
      </w:r>
      <w:proofErr w:type="spellStart"/>
      <w:r>
        <w:t>deque</w:t>
      </w:r>
      <w:proofErr w:type="spellEnd"/>
      <w:r>
        <w:t xml:space="preserve"> в C++?</w:t>
      </w:r>
    </w:p>
    <w:p w14:paraId="63C66D23" w14:textId="77777777" w:rsidR="004E26FF" w:rsidRDefault="00B551CB" w:rsidP="00B551CB">
      <w:pPr>
        <w:pStyle w:val="ab"/>
        <w:numPr>
          <w:ilvl w:val="0"/>
          <w:numId w:val="36"/>
        </w:numPr>
      </w:pPr>
      <w:r>
        <w:t xml:space="preserve">Как объявить и инициализировать </w:t>
      </w:r>
      <w:proofErr w:type="spellStart"/>
      <w:r>
        <w:t>deque</w:t>
      </w:r>
      <w:proofErr w:type="spellEnd"/>
      <w:r>
        <w:t xml:space="preserve"> в C++?</w:t>
      </w:r>
    </w:p>
    <w:p w14:paraId="4E55C689" w14:textId="77777777" w:rsidR="004E26FF" w:rsidRDefault="00B551CB" w:rsidP="00B551CB">
      <w:pPr>
        <w:pStyle w:val="ab"/>
        <w:numPr>
          <w:ilvl w:val="0"/>
          <w:numId w:val="36"/>
        </w:numPr>
      </w:pPr>
      <w:r>
        <w:t xml:space="preserve">Как добавить элемент в начало и конец </w:t>
      </w:r>
      <w:proofErr w:type="spellStart"/>
      <w:r>
        <w:t>deque</w:t>
      </w:r>
      <w:proofErr w:type="spellEnd"/>
      <w:r>
        <w:t xml:space="preserve"> в C++?</w:t>
      </w:r>
    </w:p>
    <w:p w14:paraId="4BAE420C" w14:textId="77777777" w:rsidR="004E26FF" w:rsidRDefault="00B551CB" w:rsidP="00B551CB">
      <w:pPr>
        <w:pStyle w:val="ab"/>
        <w:numPr>
          <w:ilvl w:val="0"/>
          <w:numId w:val="36"/>
        </w:numPr>
      </w:pPr>
      <w:r>
        <w:t xml:space="preserve">Как удалить элемент из начала и конца </w:t>
      </w:r>
      <w:proofErr w:type="spellStart"/>
      <w:r>
        <w:t>deque</w:t>
      </w:r>
      <w:proofErr w:type="spellEnd"/>
      <w:r>
        <w:t xml:space="preserve"> в C++?</w:t>
      </w:r>
    </w:p>
    <w:p w14:paraId="77289CC0" w14:textId="77777777" w:rsidR="004E26FF" w:rsidRDefault="00B551CB" w:rsidP="00B551CB">
      <w:pPr>
        <w:pStyle w:val="ab"/>
        <w:numPr>
          <w:ilvl w:val="0"/>
          <w:numId w:val="36"/>
        </w:numPr>
      </w:pPr>
      <w:r>
        <w:t xml:space="preserve">Как получить доступ к элементу </w:t>
      </w:r>
      <w:proofErr w:type="spellStart"/>
      <w:r>
        <w:t>deque</w:t>
      </w:r>
      <w:proofErr w:type="spellEnd"/>
      <w:r>
        <w:t xml:space="preserve"> по индексу в C++?</w:t>
      </w:r>
    </w:p>
    <w:p w14:paraId="6C125C25" w14:textId="77777777" w:rsidR="004E26FF" w:rsidRDefault="00B551CB" w:rsidP="00B551CB">
      <w:pPr>
        <w:pStyle w:val="ab"/>
        <w:numPr>
          <w:ilvl w:val="0"/>
          <w:numId w:val="36"/>
        </w:numPr>
      </w:pPr>
      <w:r>
        <w:t xml:space="preserve">Как получить размер </w:t>
      </w:r>
      <w:proofErr w:type="spellStart"/>
      <w:r>
        <w:t>deque</w:t>
      </w:r>
      <w:proofErr w:type="spellEnd"/>
      <w:r>
        <w:t xml:space="preserve"> в C++?</w:t>
      </w:r>
    </w:p>
    <w:p w14:paraId="1765F4F3" w14:textId="77777777" w:rsidR="004E26FF" w:rsidRDefault="00B551CB" w:rsidP="00B551CB">
      <w:pPr>
        <w:pStyle w:val="ab"/>
        <w:numPr>
          <w:ilvl w:val="0"/>
          <w:numId w:val="36"/>
        </w:numPr>
      </w:pPr>
      <w:r>
        <w:t xml:space="preserve">Как проверить, пустой ли </w:t>
      </w:r>
      <w:proofErr w:type="spellStart"/>
      <w:r>
        <w:t>deque</w:t>
      </w:r>
      <w:proofErr w:type="spellEnd"/>
      <w:r>
        <w:t xml:space="preserve"> в C++?</w:t>
      </w:r>
    </w:p>
    <w:p w14:paraId="3D72CB58" w14:textId="77777777" w:rsidR="004E26FF" w:rsidRDefault="00B551CB" w:rsidP="00B551CB">
      <w:pPr>
        <w:pStyle w:val="ab"/>
        <w:numPr>
          <w:ilvl w:val="0"/>
          <w:numId w:val="36"/>
        </w:numPr>
      </w:pPr>
      <w:r>
        <w:t xml:space="preserve">Как выполнить поиск элемента в </w:t>
      </w:r>
      <w:proofErr w:type="spellStart"/>
      <w:r>
        <w:t>deque</w:t>
      </w:r>
      <w:proofErr w:type="spellEnd"/>
      <w:r>
        <w:t xml:space="preserve"> в C++?</w:t>
      </w:r>
    </w:p>
    <w:p w14:paraId="77EFCA3A" w14:textId="77777777" w:rsidR="004E26FF" w:rsidRDefault="004E26FF" w:rsidP="00B551CB"/>
    <w:p w14:paraId="452E1C6A" w14:textId="77777777" w:rsidR="004E26FF" w:rsidRPr="006B2266" w:rsidRDefault="00B551CB" w:rsidP="006B2266">
      <w:pPr>
        <w:jc w:val="center"/>
        <w:rPr>
          <w:rStyle w:val="af"/>
        </w:rPr>
      </w:pPr>
      <w:r w:rsidRPr="006B2266">
        <w:rPr>
          <w:rStyle w:val="af"/>
        </w:rPr>
        <w:lastRenderedPageBreak/>
        <w:t>Дополнительные задания</w:t>
      </w:r>
    </w:p>
    <w:p w14:paraId="1504E667" w14:textId="77777777" w:rsidR="004E26FF" w:rsidRPr="006B2266" w:rsidRDefault="00B551CB" w:rsidP="00B551CB">
      <w:pPr>
        <w:rPr>
          <w:rStyle w:val="af"/>
        </w:rPr>
      </w:pPr>
      <w:r w:rsidRPr="006B2266">
        <w:rPr>
          <w:rStyle w:val="af"/>
        </w:rPr>
        <w:t>Дополнительное задание 1.</w:t>
      </w:r>
    </w:p>
    <w:p w14:paraId="7807B35D" w14:textId="77777777" w:rsidR="004E26FF" w:rsidRDefault="00B551CB" w:rsidP="00B551CB">
      <w:r>
        <w:t>Для вашей третьей структуры реализуйте ввод и вывод данных в двоичный файл.</w:t>
      </w:r>
    </w:p>
    <w:p w14:paraId="5A78EE98" w14:textId="77777777" w:rsidR="004E26FF" w:rsidRPr="006B2266" w:rsidRDefault="00B551CB" w:rsidP="00B551CB">
      <w:pPr>
        <w:rPr>
          <w:rStyle w:val="af"/>
        </w:rPr>
      </w:pPr>
      <w:r w:rsidRPr="006B2266">
        <w:rPr>
          <w:rStyle w:val="af"/>
        </w:rPr>
        <w:t>Дополнительное задание 2.</w:t>
      </w:r>
    </w:p>
    <w:p w14:paraId="6C662824" w14:textId="77777777" w:rsidR="004E26FF" w:rsidRDefault="00B551CB" w:rsidP="00B551CB">
      <w:r>
        <w:t xml:space="preserve">Напишите программу, которая запрашивает у пользователя последовательность целых чисел и сохраняет их в контейнере </w:t>
      </w:r>
      <w:proofErr w:type="spellStart"/>
      <w:r>
        <w:t>deque</w:t>
      </w:r>
      <w:proofErr w:type="spellEnd"/>
      <w:r>
        <w:t>. Затем программа должна отсортировать эту последовательность в порядке возрастания и вывести на экран первые 5 элементов.</w:t>
      </w:r>
    </w:p>
    <w:p w14:paraId="261ECEA3" w14:textId="77777777" w:rsidR="004E26FF" w:rsidRPr="006B2266" w:rsidRDefault="00B551CB" w:rsidP="00B551CB">
      <w:pPr>
        <w:rPr>
          <w:rStyle w:val="af"/>
        </w:rPr>
      </w:pPr>
      <w:r w:rsidRPr="006B2266">
        <w:rPr>
          <w:rStyle w:val="af"/>
        </w:rPr>
        <w:t xml:space="preserve">Дополнительное задание 3. </w:t>
      </w:r>
    </w:p>
    <w:p w14:paraId="06EA09E0" w14:textId="77777777" w:rsidR="004E26FF" w:rsidRDefault="00B551CB" w:rsidP="00B551CB">
      <w:r>
        <w:t xml:space="preserve">«Злые птицы». Есть провод конечной длины, на котором располагаются птицы. Некоторые птицы идут направо, некоторые — налево. Когда встречаются друг с другом — меняют направление. Когда доходят до конца провода — взлетают. Нужно определить, когда взлетит каждая из этих птиц. </w:t>
      </w:r>
    </w:p>
    <w:p w14:paraId="5B8994DD" w14:textId="77777777" w:rsidR="004E26FF" w:rsidRDefault="00B551CB" w:rsidP="00B551CB">
      <w:r>
        <w:t>Вам необходимо написать программу, которая по длине провода, начальным позициям и направлениям бега птиц выяснит для каждой птицы, в какой момент времени она улетит с провода.</w:t>
      </w:r>
    </w:p>
    <w:p w14:paraId="4820CEDB" w14:textId="77777777" w:rsidR="004E26FF" w:rsidRDefault="00B551CB" w:rsidP="00B551CB">
      <w:r>
        <w:t>Формат входных данных:</w:t>
      </w:r>
    </w:p>
    <w:p w14:paraId="2DAC88F8" w14:textId="77777777" w:rsidR="004E26FF" w:rsidRDefault="00B551CB" w:rsidP="00B551CB">
      <w:r>
        <w:t xml:space="preserve">В первой строке задано единственное целое число L (1 ≤ L ≤ 109) — длина провода в метрах. Во второй строке записано число n (0 ≤ n ≤ 100 000) — количество птиц, бегущих направо. В третьей строке записано n различных целых чисел </w:t>
      </w:r>
      <w:proofErr w:type="spellStart"/>
      <w:r>
        <w:t>ai</w:t>
      </w:r>
      <w:proofErr w:type="spellEnd"/>
      <w:r>
        <w:t xml:space="preserve"> (0 </w:t>
      </w:r>
      <w:proofErr w:type="gramStart"/>
      <w:r>
        <w:t xml:space="preserve">&lt; </w:t>
      </w:r>
      <w:proofErr w:type="spellStart"/>
      <w:r>
        <w:t>ai</w:t>
      </w:r>
      <w:proofErr w:type="spellEnd"/>
      <w:proofErr w:type="gramEnd"/>
      <w:r>
        <w:t xml:space="preserve"> &lt; L) — расстояния в метрах от левого конца провода до птиц, бегущих направо. В четвертой строке записано число m (0 ≤ m ≤ 100 000) — количество птиц, бегущих налево. В пятой строке записано m различных целых чисел </w:t>
      </w:r>
      <w:proofErr w:type="spellStart"/>
      <w:r>
        <w:t>bi</w:t>
      </w:r>
      <w:proofErr w:type="spellEnd"/>
      <w:r>
        <w:t xml:space="preserve"> (0 </w:t>
      </w:r>
      <w:proofErr w:type="gramStart"/>
      <w:r>
        <w:t xml:space="preserve">&lt; </w:t>
      </w:r>
      <w:proofErr w:type="spellStart"/>
      <w:r>
        <w:t>bi</w:t>
      </w:r>
      <w:proofErr w:type="spellEnd"/>
      <w:proofErr w:type="gramEnd"/>
      <w:r>
        <w:t xml:space="preserve"> &lt; L) — расстояния в метрах от левого конца провода до птиц, бегущих налево. Никакие две птицы не находятся исходно в одном и том же месте. Гарантируется, что на проводе сидит хотя бы одна птица.</w:t>
      </w:r>
    </w:p>
    <w:p w14:paraId="4F0F4AAA" w14:textId="77777777" w:rsidR="004E26FF" w:rsidRDefault="00B551CB" w:rsidP="00B551CB">
      <w:r>
        <w:t>Формат выходных данных</w:t>
      </w:r>
    </w:p>
    <w:p w14:paraId="18B03AEB" w14:textId="77777777" w:rsidR="004E26FF" w:rsidRDefault="00B551CB" w:rsidP="00B551CB">
      <w:r>
        <w:t xml:space="preserve">В первой строке выведите n целых чисел </w:t>
      </w:r>
      <w:proofErr w:type="spellStart"/>
      <w:r>
        <w:t>ti</w:t>
      </w:r>
      <w:proofErr w:type="spellEnd"/>
      <w:r>
        <w:t xml:space="preserve"> — через сколько минут улетит i-я по порядку описания во вводе птица, бегущая направо. Во второй строке выведите m целых чисел </w:t>
      </w:r>
      <w:proofErr w:type="spellStart"/>
      <w:r>
        <w:t>ui</w:t>
      </w:r>
      <w:proofErr w:type="spellEnd"/>
      <w:r>
        <w:t xml:space="preserve"> — через сколько минут улетит i-я по порядку описания во вводе птица, бегущая налево.</w:t>
      </w:r>
    </w:p>
    <w:p w14:paraId="3BD11713" w14:textId="77777777" w:rsidR="004E26FF" w:rsidRDefault="00B551CB" w:rsidP="00B551CB">
      <w:r>
        <w:br w:type="page"/>
      </w:r>
    </w:p>
    <w:p w14:paraId="5F6EF53D" w14:textId="77777777" w:rsidR="004E26FF" w:rsidRDefault="00B551CB" w:rsidP="00B551CB">
      <w:pPr>
        <w:pStyle w:val="ac"/>
      </w:pPr>
      <w:bookmarkStart w:id="4" w:name="_Toc134567467"/>
      <w:r>
        <w:lastRenderedPageBreak/>
        <w:t xml:space="preserve">Лабораторная работа № 5. Редактирование файлов: частичное и полное удаление, изменение поля. Редактирование массива структур. </w:t>
      </w:r>
      <w:proofErr w:type="spellStart"/>
      <w:r>
        <w:t>Forward_list</w:t>
      </w:r>
      <w:bookmarkEnd w:id="4"/>
      <w:proofErr w:type="spellEnd"/>
    </w:p>
    <w:p w14:paraId="3EC30DFC" w14:textId="77777777" w:rsidR="004E26FF" w:rsidRDefault="00B551CB" w:rsidP="00B551CB">
      <w:r>
        <w:rPr>
          <w:b/>
        </w:rPr>
        <w:t>Цель:</w:t>
      </w:r>
      <w:r>
        <w:t xml:space="preserve"> изучить способы частичного и полного удаления данных из файла; научиться редактировать массив </w:t>
      </w:r>
      <w:proofErr w:type="gramStart"/>
      <w:r>
        <w:t>структур,  научиться</w:t>
      </w:r>
      <w:proofErr w:type="gramEnd"/>
      <w:r>
        <w:t xml:space="preserve"> работать с контейнером &lt;</w:t>
      </w:r>
      <w:proofErr w:type="spellStart"/>
      <w:r>
        <w:t>forward_list</w:t>
      </w:r>
      <w:proofErr w:type="spellEnd"/>
      <w:r>
        <w:t>&gt;</w:t>
      </w:r>
    </w:p>
    <w:p w14:paraId="5BFC5ACE" w14:textId="77777777" w:rsidR="004E26FF" w:rsidRPr="00B551CB" w:rsidRDefault="00B551CB" w:rsidP="00B551CB">
      <w:pPr>
        <w:jc w:val="center"/>
        <w:rPr>
          <w:b/>
        </w:rPr>
      </w:pPr>
      <w:r w:rsidRPr="00B551CB">
        <w:rPr>
          <w:b/>
        </w:rPr>
        <w:t>Теоретические сведения № 1</w:t>
      </w:r>
    </w:p>
    <w:p w14:paraId="7B347E01" w14:textId="77777777" w:rsidR="004E26FF" w:rsidRDefault="00B551CB" w:rsidP="00B551CB">
      <w:pPr>
        <w:rPr>
          <w:b/>
        </w:rPr>
      </w:pPr>
      <w:r>
        <w:t>В C++ существует несколько способов удаления данных из файла. Некоторые из них перечислены ниже:</w:t>
      </w:r>
      <w:r>
        <w:br/>
      </w:r>
      <w:r>
        <w:tab/>
        <w:t xml:space="preserve">1. Открытие файла в режиме </w:t>
      </w:r>
      <w:proofErr w:type="spellStart"/>
      <w:r>
        <w:rPr>
          <w:b/>
        </w:rPr>
        <w:t>ios</w:t>
      </w:r>
      <w:proofErr w:type="spellEnd"/>
      <w:r>
        <w:rPr>
          <w:b/>
        </w:rPr>
        <w:t>::</w:t>
      </w:r>
      <w:proofErr w:type="spellStart"/>
      <w:r>
        <w:rPr>
          <w:b/>
        </w:rPr>
        <w:t>trunc</w:t>
      </w:r>
      <w:proofErr w:type="spellEnd"/>
    </w:p>
    <w:p w14:paraId="27D2DF28" w14:textId="77777777" w:rsidR="004E26FF" w:rsidRDefault="00B551CB" w:rsidP="00B551CB">
      <w:r>
        <w:t xml:space="preserve">Как упоминалось ранее, при открытии файла в режиме </w:t>
      </w:r>
      <w:proofErr w:type="spellStart"/>
      <w:proofErr w:type="gramStart"/>
      <w:r>
        <w:t>ios</w:t>
      </w:r>
      <w:proofErr w:type="spellEnd"/>
      <w:r>
        <w:t>::</w:t>
      </w:r>
      <w:proofErr w:type="spellStart"/>
      <w:proofErr w:type="gramEnd"/>
      <w:r>
        <w:t>trunc</w:t>
      </w:r>
      <w:proofErr w:type="spellEnd"/>
      <w:r>
        <w:t xml:space="preserve"> содержимое файла обрезается до нулевой длины. Если файл не существует, он создается.</w:t>
      </w:r>
    </w:p>
    <w:tbl>
      <w:tblPr>
        <w:tblStyle w:val="Style90"/>
        <w:tblW w:w="103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38"/>
      </w:tblGrid>
      <w:tr w:rsidR="004E26FF" w:rsidRPr="0069169C" w14:paraId="0D0A4D4C" w14:textId="77777777">
        <w:tc>
          <w:tcPr>
            <w:tcW w:w="10338" w:type="dxa"/>
            <w:shd w:val="clear" w:color="auto" w:fill="auto"/>
            <w:tcMar>
              <w:top w:w="100" w:type="dxa"/>
              <w:left w:w="100" w:type="dxa"/>
              <w:bottom w:w="100" w:type="dxa"/>
              <w:right w:w="100" w:type="dxa"/>
            </w:tcMar>
          </w:tcPr>
          <w:p w14:paraId="5FC7BF7F" w14:textId="77777777" w:rsidR="004E26FF" w:rsidRPr="00B551CB" w:rsidRDefault="00B551CB" w:rsidP="00B551CB">
            <w:pPr>
              <w:rPr>
                <w:lang w:val="en-US"/>
              </w:rPr>
            </w:pPr>
            <w:proofErr w:type="spellStart"/>
            <w:r w:rsidRPr="00B551CB">
              <w:rPr>
                <w:color w:val="2B91AF"/>
                <w:lang w:val="en-US"/>
              </w:rPr>
              <w:t>ofstream</w:t>
            </w:r>
            <w:proofErr w:type="spellEnd"/>
            <w:r w:rsidRPr="00B551CB">
              <w:rPr>
                <w:lang w:val="en-US"/>
              </w:rPr>
              <w:t xml:space="preserve"> </w:t>
            </w:r>
            <w:proofErr w:type="spellStart"/>
            <w:r w:rsidRPr="00B551CB">
              <w:rPr>
                <w:lang w:val="en-US"/>
              </w:rPr>
              <w:t>myfile</w:t>
            </w:r>
            <w:proofErr w:type="spellEnd"/>
            <w:r w:rsidRPr="00B551CB">
              <w:rPr>
                <w:lang w:val="en-US"/>
              </w:rPr>
              <w:t>;</w:t>
            </w:r>
            <w:r w:rsidRPr="00B551CB">
              <w:rPr>
                <w:lang w:val="en-US"/>
              </w:rPr>
              <w:br/>
            </w:r>
            <w:proofErr w:type="spellStart"/>
            <w:r w:rsidRPr="00B551CB">
              <w:rPr>
                <w:lang w:val="en-US"/>
              </w:rPr>
              <w:t>myfile.open</w:t>
            </w:r>
            <w:proofErr w:type="spellEnd"/>
            <w:r w:rsidRPr="00B551CB">
              <w:rPr>
                <w:lang w:val="en-US"/>
              </w:rPr>
              <w:t>(</w:t>
            </w:r>
            <w:r w:rsidRPr="00B551CB">
              <w:rPr>
                <w:color w:val="A31515"/>
                <w:lang w:val="en-US"/>
              </w:rPr>
              <w:t>"example.txt"</w:t>
            </w:r>
            <w:r w:rsidRPr="00B551CB">
              <w:rPr>
                <w:lang w:val="en-US"/>
              </w:rPr>
              <w:t xml:space="preserve">, </w:t>
            </w:r>
            <w:proofErr w:type="spellStart"/>
            <w:r w:rsidRPr="00B551CB">
              <w:rPr>
                <w:lang w:val="en-US"/>
              </w:rPr>
              <w:t>ios</w:t>
            </w:r>
            <w:proofErr w:type="spellEnd"/>
            <w:r w:rsidRPr="00B551CB">
              <w:rPr>
                <w:lang w:val="en-US"/>
              </w:rPr>
              <w:t xml:space="preserve">::out | </w:t>
            </w:r>
            <w:proofErr w:type="spellStart"/>
            <w:r w:rsidRPr="00B551CB">
              <w:rPr>
                <w:lang w:val="en-US"/>
              </w:rPr>
              <w:t>ios</w:t>
            </w:r>
            <w:proofErr w:type="spellEnd"/>
            <w:r w:rsidRPr="00B551CB">
              <w:rPr>
                <w:lang w:val="en-US"/>
              </w:rPr>
              <w:t>::</w:t>
            </w:r>
            <w:proofErr w:type="spellStart"/>
            <w:r w:rsidRPr="00B551CB">
              <w:rPr>
                <w:lang w:val="en-US"/>
              </w:rPr>
              <w:t>trunc</w:t>
            </w:r>
            <w:proofErr w:type="spellEnd"/>
            <w:r w:rsidRPr="00B551CB">
              <w:rPr>
                <w:lang w:val="en-US"/>
              </w:rPr>
              <w:t>);</w:t>
            </w:r>
          </w:p>
        </w:tc>
      </w:tr>
    </w:tbl>
    <w:p w14:paraId="5F440E23" w14:textId="77777777" w:rsidR="004E26FF" w:rsidRDefault="00B551CB" w:rsidP="00B551CB">
      <w:r w:rsidRPr="00B551CB">
        <w:rPr>
          <w:lang w:val="en-US"/>
        </w:rPr>
        <w:tab/>
      </w:r>
      <w:r>
        <w:t xml:space="preserve">2. Использование функции </w:t>
      </w:r>
      <w:proofErr w:type="spellStart"/>
      <w:proofErr w:type="gramStart"/>
      <w:r>
        <w:rPr>
          <w:b/>
        </w:rPr>
        <w:t>remove</w:t>
      </w:r>
      <w:proofErr w:type="spellEnd"/>
      <w:r>
        <w:rPr>
          <w:b/>
        </w:rPr>
        <w:t>(</w:t>
      </w:r>
      <w:proofErr w:type="gramEnd"/>
      <w:r>
        <w:rPr>
          <w:b/>
        </w:rPr>
        <w:t>)</w:t>
      </w:r>
      <w:r>
        <w:rPr>
          <w:b/>
        </w:rPr>
        <w:br/>
      </w:r>
      <w:r>
        <w:tab/>
        <w:t xml:space="preserve">Функция </w:t>
      </w:r>
      <w:proofErr w:type="spellStart"/>
      <w:r>
        <w:t>remove</w:t>
      </w:r>
      <w:proofErr w:type="spellEnd"/>
      <w:r>
        <w:t>() удаляет файл из файловой системы. Она принимает в качестве аргумента имя файла, который нужно удалить.</w:t>
      </w:r>
    </w:p>
    <w:tbl>
      <w:tblPr>
        <w:tblStyle w:val="Style91"/>
        <w:tblW w:w="1036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64"/>
      </w:tblGrid>
      <w:tr w:rsidR="004E26FF" w:rsidRPr="0069169C" w14:paraId="537496C2" w14:textId="77777777">
        <w:tc>
          <w:tcPr>
            <w:tcW w:w="10364" w:type="dxa"/>
            <w:shd w:val="clear" w:color="auto" w:fill="auto"/>
            <w:tcMar>
              <w:top w:w="100" w:type="dxa"/>
              <w:left w:w="100" w:type="dxa"/>
              <w:bottom w:w="100" w:type="dxa"/>
              <w:right w:w="100" w:type="dxa"/>
            </w:tcMar>
          </w:tcPr>
          <w:p w14:paraId="50DF3107" w14:textId="77777777" w:rsidR="004E26FF" w:rsidRPr="00B551CB" w:rsidRDefault="00B551CB" w:rsidP="00B551CB">
            <w:pPr>
              <w:rPr>
                <w:lang w:val="en-US"/>
              </w:rPr>
            </w:pPr>
            <w:r w:rsidRPr="00B551CB">
              <w:rPr>
                <w:lang w:val="en-US"/>
              </w:rPr>
              <w:t xml:space="preserve">#include </w:t>
            </w:r>
            <w:r w:rsidRPr="00B551CB">
              <w:rPr>
                <w:color w:val="A31515"/>
                <w:lang w:val="en-US"/>
              </w:rPr>
              <w:t>&lt;</w:t>
            </w:r>
            <w:proofErr w:type="spellStart"/>
            <w:r w:rsidRPr="00B551CB">
              <w:rPr>
                <w:color w:val="A31515"/>
                <w:lang w:val="en-US"/>
              </w:rPr>
              <w:t>cstdio</w:t>
            </w:r>
            <w:proofErr w:type="spellEnd"/>
            <w:r w:rsidRPr="00B551CB">
              <w:rPr>
                <w:color w:val="A31515"/>
                <w:lang w:val="en-US"/>
              </w:rPr>
              <w:t>&gt;</w:t>
            </w:r>
          </w:p>
          <w:p w14:paraId="1D68AAFE" w14:textId="77777777" w:rsidR="004E26FF" w:rsidRPr="00B551CB" w:rsidRDefault="00B551CB" w:rsidP="00B551CB">
            <w:pPr>
              <w:rPr>
                <w:lang w:val="en-US"/>
              </w:rPr>
            </w:pPr>
            <w:r w:rsidRPr="00B551CB">
              <w:rPr>
                <w:color w:val="0000FF"/>
                <w:lang w:val="en-US"/>
              </w:rPr>
              <w:t>int</w:t>
            </w:r>
            <w:r w:rsidRPr="00B551CB">
              <w:rPr>
                <w:lang w:val="en-US"/>
              </w:rPr>
              <w:t xml:space="preserve"> main() {</w:t>
            </w:r>
            <w:r w:rsidRPr="00B551CB">
              <w:rPr>
                <w:lang w:val="en-US"/>
              </w:rPr>
              <w:br/>
              <w:t xml:space="preserve">    </w:t>
            </w:r>
            <w:r w:rsidRPr="00B551CB">
              <w:rPr>
                <w:color w:val="0000FF"/>
                <w:lang w:val="en-US"/>
              </w:rPr>
              <w:t>if</w:t>
            </w:r>
            <w:r w:rsidRPr="00B551CB">
              <w:rPr>
                <w:lang w:val="en-US"/>
              </w:rPr>
              <w:t xml:space="preserve"> (remove(</w:t>
            </w:r>
            <w:r w:rsidRPr="00B551CB">
              <w:rPr>
                <w:color w:val="A31515"/>
                <w:lang w:val="en-US"/>
              </w:rPr>
              <w:t>"example.txt"</w:t>
            </w:r>
            <w:r w:rsidRPr="00B551CB">
              <w:rPr>
                <w:lang w:val="en-US"/>
              </w:rPr>
              <w:t>) != 0) {</w:t>
            </w:r>
            <w:r w:rsidRPr="00B551CB">
              <w:rPr>
                <w:lang w:val="en-US"/>
              </w:rPr>
              <w:br/>
              <w:t xml:space="preserve">        </w:t>
            </w:r>
            <w:proofErr w:type="spellStart"/>
            <w:r w:rsidRPr="00B551CB">
              <w:rPr>
                <w:lang w:val="en-US"/>
              </w:rPr>
              <w:t>perror</w:t>
            </w:r>
            <w:proofErr w:type="spellEnd"/>
            <w:r w:rsidRPr="00B551CB">
              <w:rPr>
                <w:lang w:val="en-US"/>
              </w:rPr>
              <w:t>(</w:t>
            </w:r>
            <w:r w:rsidRPr="00B551CB">
              <w:rPr>
                <w:color w:val="A31515"/>
                <w:lang w:val="en-US"/>
              </w:rPr>
              <w:t>"</w:t>
            </w:r>
            <w:r>
              <w:rPr>
                <w:color w:val="A31515"/>
              </w:rPr>
              <w:t>Ошибка</w:t>
            </w:r>
            <w:r w:rsidRPr="00B551CB">
              <w:rPr>
                <w:color w:val="A31515"/>
                <w:lang w:val="en-US"/>
              </w:rPr>
              <w:t xml:space="preserve"> </w:t>
            </w:r>
            <w:r>
              <w:rPr>
                <w:color w:val="A31515"/>
              </w:rPr>
              <w:t>удаления</w:t>
            </w:r>
            <w:r w:rsidRPr="00B551CB">
              <w:rPr>
                <w:color w:val="A31515"/>
                <w:lang w:val="en-US"/>
              </w:rPr>
              <w:t xml:space="preserve"> </w:t>
            </w:r>
            <w:r>
              <w:rPr>
                <w:color w:val="A31515"/>
              </w:rPr>
              <w:t>файла</w:t>
            </w:r>
            <w:r w:rsidRPr="00B551CB">
              <w:rPr>
                <w:color w:val="A31515"/>
                <w:lang w:val="en-US"/>
              </w:rPr>
              <w:t>"</w:t>
            </w:r>
            <w:r w:rsidRPr="00B551CB">
              <w:rPr>
                <w:lang w:val="en-US"/>
              </w:rPr>
              <w:t>);</w:t>
            </w:r>
            <w:r w:rsidRPr="00B551CB">
              <w:rPr>
                <w:lang w:val="en-US"/>
              </w:rPr>
              <w:br/>
              <w:t xml:space="preserve">    }</w:t>
            </w:r>
            <w:r w:rsidRPr="00B551CB">
              <w:rPr>
                <w:lang w:val="en-US"/>
              </w:rPr>
              <w:br/>
              <w:t xml:space="preserve">    </w:t>
            </w:r>
            <w:r w:rsidRPr="00B551CB">
              <w:rPr>
                <w:color w:val="0000FF"/>
                <w:lang w:val="en-US"/>
              </w:rPr>
              <w:t>else</w:t>
            </w:r>
            <w:r w:rsidRPr="00B551CB">
              <w:rPr>
                <w:lang w:val="en-US"/>
              </w:rPr>
              <w:t xml:space="preserve"> {</w:t>
            </w:r>
            <w:r w:rsidRPr="00B551CB">
              <w:rPr>
                <w:lang w:val="en-US"/>
              </w:rPr>
              <w:br/>
              <w:t xml:space="preserve">        puts(</w:t>
            </w:r>
            <w:r w:rsidRPr="00B551CB">
              <w:rPr>
                <w:color w:val="A31515"/>
                <w:lang w:val="en-US"/>
              </w:rPr>
              <w:t>"</w:t>
            </w:r>
            <w:r>
              <w:rPr>
                <w:color w:val="A31515"/>
              </w:rPr>
              <w:t>Файл</w:t>
            </w:r>
            <w:r w:rsidRPr="00B551CB">
              <w:rPr>
                <w:color w:val="A31515"/>
                <w:lang w:val="en-US"/>
              </w:rPr>
              <w:t xml:space="preserve"> </w:t>
            </w:r>
            <w:r>
              <w:rPr>
                <w:color w:val="A31515"/>
              </w:rPr>
              <w:t>успешно</w:t>
            </w:r>
            <w:r w:rsidRPr="00B551CB">
              <w:rPr>
                <w:color w:val="A31515"/>
                <w:lang w:val="en-US"/>
              </w:rPr>
              <w:t xml:space="preserve"> </w:t>
            </w:r>
            <w:r>
              <w:rPr>
                <w:color w:val="A31515"/>
              </w:rPr>
              <w:t>удален</w:t>
            </w:r>
            <w:r w:rsidRPr="00B551CB">
              <w:rPr>
                <w:color w:val="A31515"/>
                <w:lang w:val="en-US"/>
              </w:rPr>
              <w:t>"</w:t>
            </w:r>
            <w:r w:rsidRPr="00B551CB">
              <w:rPr>
                <w:lang w:val="en-US"/>
              </w:rPr>
              <w:t>);</w:t>
            </w:r>
            <w:r w:rsidRPr="00B551CB">
              <w:rPr>
                <w:lang w:val="en-US"/>
              </w:rPr>
              <w:br/>
              <w:t xml:space="preserve">    }</w:t>
            </w:r>
            <w:r w:rsidRPr="00B551CB">
              <w:rPr>
                <w:lang w:val="en-US"/>
              </w:rPr>
              <w:br/>
              <w:t xml:space="preserve">    </w:t>
            </w:r>
            <w:r w:rsidRPr="00B551CB">
              <w:rPr>
                <w:color w:val="0000FF"/>
                <w:lang w:val="en-US"/>
              </w:rPr>
              <w:t>return</w:t>
            </w:r>
            <w:r w:rsidRPr="00B551CB">
              <w:rPr>
                <w:lang w:val="en-US"/>
              </w:rPr>
              <w:t xml:space="preserve"> 0;</w:t>
            </w:r>
            <w:r w:rsidRPr="00B551CB">
              <w:rPr>
                <w:lang w:val="en-US"/>
              </w:rPr>
              <w:br/>
              <w:t>}</w:t>
            </w:r>
          </w:p>
        </w:tc>
      </w:tr>
    </w:tbl>
    <w:p w14:paraId="3AC86B11" w14:textId="77777777" w:rsidR="004E26FF" w:rsidRDefault="00B551CB" w:rsidP="00B551CB">
      <w:r>
        <w:t>Чтобы удалить структуру из массива структур по индексу, вы можете использовать следующий алгоритм:</w:t>
      </w:r>
      <w:r>
        <w:br/>
      </w:r>
      <w:r>
        <w:tab/>
        <w:t xml:space="preserve">1. Сначала скопируйте все структуры, которые находятся после удаляемой структуры, на одну позицию влево. Это можно сделать с помощью цикла </w:t>
      </w:r>
      <w:proofErr w:type="spellStart"/>
      <w:r>
        <w:t>for</w:t>
      </w:r>
      <w:proofErr w:type="spellEnd"/>
      <w:r>
        <w:t>.</w:t>
      </w:r>
      <w:r>
        <w:br/>
      </w:r>
      <w:r>
        <w:tab/>
        <w:t>2. Затем уменьшите размер массива на 1, чтобы удалить последнюю структуру, которую вы только что скопировали на предыдущем шаге.</w:t>
      </w:r>
    </w:p>
    <w:p w14:paraId="35C035CE" w14:textId="77777777" w:rsidR="004E26FF" w:rsidRDefault="00B551CB" w:rsidP="00B551CB">
      <w:r>
        <w:t>Пример кода, который демонстрирует, как удалить структуру из массива структур по индексу:</w:t>
      </w:r>
    </w:p>
    <w:tbl>
      <w:tblPr>
        <w:tblStyle w:val="Style92"/>
        <w:tblW w:w="103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38"/>
      </w:tblGrid>
      <w:tr w:rsidR="004E26FF" w14:paraId="154CA649" w14:textId="77777777">
        <w:tc>
          <w:tcPr>
            <w:tcW w:w="10338" w:type="dxa"/>
            <w:shd w:val="clear" w:color="auto" w:fill="auto"/>
            <w:tcMar>
              <w:top w:w="100" w:type="dxa"/>
              <w:left w:w="100" w:type="dxa"/>
              <w:bottom w:w="100" w:type="dxa"/>
              <w:right w:w="100" w:type="dxa"/>
            </w:tcMar>
          </w:tcPr>
          <w:p w14:paraId="29DCF661" w14:textId="77777777" w:rsidR="004E26FF" w:rsidRPr="00B551CB" w:rsidRDefault="00B551CB" w:rsidP="00B551CB">
            <w:pPr>
              <w:rPr>
                <w:lang w:val="en-US"/>
              </w:rPr>
            </w:pPr>
            <w:r w:rsidRPr="00B551CB">
              <w:rPr>
                <w:color w:val="808080"/>
                <w:lang w:val="en-US"/>
              </w:rPr>
              <w:lastRenderedPageBreak/>
              <w:t>#include</w:t>
            </w:r>
            <w:r w:rsidRPr="00B551CB">
              <w:rPr>
                <w:lang w:val="en-US"/>
              </w:rPr>
              <w:t xml:space="preserve"> </w:t>
            </w:r>
            <w:r w:rsidRPr="00B551CB">
              <w:rPr>
                <w:color w:val="A31515"/>
                <w:lang w:val="en-US"/>
              </w:rPr>
              <w:t>&lt;iostream&gt;</w:t>
            </w:r>
            <w:r w:rsidRPr="00B551CB">
              <w:rPr>
                <w:lang w:val="en-US"/>
              </w:rPr>
              <w:t xml:space="preserve"> </w:t>
            </w:r>
            <w:r w:rsidRPr="00B551CB">
              <w:rPr>
                <w:lang w:val="en-US"/>
              </w:rPr>
              <w:br/>
            </w:r>
            <w:r w:rsidRPr="00B551CB">
              <w:rPr>
                <w:highlight w:val="white"/>
                <w:lang w:val="en-US"/>
              </w:rPr>
              <w:t>using namespace std;</w:t>
            </w:r>
          </w:p>
          <w:p w14:paraId="1CE4B936" w14:textId="77777777" w:rsidR="004E26FF" w:rsidRPr="00B551CB" w:rsidRDefault="00B551CB" w:rsidP="00B551CB">
            <w:pPr>
              <w:rPr>
                <w:lang w:val="en-US"/>
              </w:rPr>
            </w:pPr>
            <w:r w:rsidRPr="00B551CB">
              <w:rPr>
                <w:color w:val="0000FF"/>
                <w:lang w:val="en-US"/>
              </w:rPr>
              <w:t>struct</w:t>
            </w:r>
            <w:r w:rsidRPr="00B551CB">
              <w:rPr>
                <w:lang w:val="en-US"/>
              </w:rPr>
              <w:t xml:space="preserve"> Person {</w:t>
            </w:r>
            <w:r w:rsidRPr="00B551CB">
              <w:rPr>
                <w:lang w:val="en-US"/>
              </w:rPr>
              <w:br/>
              <w:t xml:space="preserve">    string name;</w:t>
            </w:r>
            <w:r w:rsidRPr="00B551CB">
              <w:rPr>
                <w:lang w:val="en-US"/>
              </w:rPr>
              <w:br/>
              <w:t xml:space="preserve">    </w:t>
            </w:r>
            <w:r w:rsidRPr="00B551CB">
              <w:rPr>
                <w:color w:val="0000FF"/>
                <w:lang w:val="en-US"/>
              </w:rPr>
              <w:t>int</w:t>
            </w:r>
            <w:r w:rsidRPr="00B551CB">
              <w:rPr>
                <w:lang w:val="en-US"/>
              </w:rPr>
              <w:t xml:space="preserve"> age;</w:t>
            </w:r>
            <w:r w:rsidRPr="00B551CB">
              <w:rPr>
                <w:lang w:val="en-US"/>
              </w:rPr>
              <w:br/>
              <w:t xml:space="preserve">}; </w:t>
            </w:r>
          </w:p>
          <w:p w14:paraId="0DA21B85" w14:textId="77777777" w:rsidR="004E26FF" w:rsidRPr="00B551CB" w:rsidRDefault="00B551CB" w:rsidP="00B551CB">
            <w:pPr>
              <w:rPr>
                <w:lang w:val="en-US"/>
              </w:rPr>
            </w:pPr>
            <w:r w:rsidRPr="00B551CB">
              <w:rPr>
                <w:color w:val="0000FF"/>
                <w:lang w:val="en-US"/>
              </w:rPr>
              <w:t>int</w:t>
            </w:r>
            <w:r w:rsidRPr="00B551CB">
              <w:rPr>
                <w:lang w:val="en-US"/>
              </w:rPr>
              <w:t xml:space="preserve"> main() {</w:t>
            </w:r>
            <w:r w:rsidRPr="00B551CB">
              <w:rPr>
                <w:lang w:val="en-US"/>
              </w:rPr>
              <w:br/>
              <w:t xml:space="preserve">    Person people[3] = { {</w:t>
            </w:r>
            <w:r w:rsidRPr="00B551CB">
              <w:rPr>
                <w:color w:val="A31515"/>
                <w:lang w:val="en-US"/>
              </w:rPr>
              <w:t>"Alice"</w:t>
            </w:r>
            <w:r w:rsidRPr="00B551CB">
              <w:rPr>
                <w:lang w:val="en-US"/>
              </w:rPr>
              <w:t>, 25}, {</w:t>
            </w:r>
            <w:r w:rsidRPr="00B551CB">
              <w:rPr>
                <w:color w:val="A31515"/>
                <w:lang w:val="en-US"/>
              </w:rPr>
              <w:t>"Bob"</w:t>
            </w:r>
            <w:r w:rsidRPr="00B551CB">
              <w:rPr>
                <w:lang w:val="en-US"/>
              </w:rPr>
              <w:t>, 30}, {</w:t>
            </w:r>
            <w:r w:rsidRPr="00B551CB">
              <w:rPr>
                <w:color w:val="A31515"/>
                <w:lang w:val="en-US"/>
              </w:rPr>
              <w:t>"Charlie"</w:t>
            </w:r>
            <w:r w:rsidRPr="00B551CB">
              <w:rPr>
                <w:lang w:val="en-US"/>
              </w:rPr>
              <w:t>, 35} };</w:t>
            </w:r>
            <w:r w:rsidRPr="00B551CB">
              <w:rPr>
                <w:lang w:val="en-US"/>
              </w:rPr>
              <w:br/>
              <w:t xml:space="preserve">    </w:t>
            </w:r>
            <w:r w:rsidRPr="00B551CB">
              <w:rPr>
                <w:color w:val="0000FF"/>
                <w:lang w:val="en-US"/>
              </w:rPr>
              <w:t>int</w:t>
            </w:r>
            <w:r w:rsidRPr="00B551CB">
              <w:rPr>
                <w:lang w:val="en-US"/>
              </w:rPr>
              <w:t xml:space="preserve"> index = 1; </w:t>
            </w:r>
            <w:r w:rsidRPr="00B551CB">
              <w:rPr>
                <w:color w:val="008000"/>
                <w:lang w:val="en-US"/>
              </w:rPr>
              <w:t xml:space="preserve">// </w:t>
            </w:r>
            <w:r>
              <w:rPr>
                <w:color w:val="008000"/>
              </w:rPr>
              <w:t>Индекс</w:t>
            </w:r>
            <w:r w:rsidRPr="00B551CB">
              <w:rPr>
                <w:color w:val="008000"/>
                <w:lang w:val="en-US"/>
              </w:rPr>
              <w:t xml:space="preserve"> </w:t>
            </w:r>
            <w:r>
              <w:rPr>
                <w:color w:val="008000"/>
              </w:rPr>
              <w:t>удаляемой</w:t>
            </w:r>
            <w:r w:rsidRPr="00B551CB">
              <w:rPr>
                <w:color w:val="008000"/>
                <w:lang w:val="en-US"/>
              </w:rPr>
              <w:t xml:space="preserve"> </w:t>
            </w:r>
            <w:r>
              <w:rPr>
                <w:color w:val="008000"/>
              </w:rPr>
              <w:t>структуры</w:t>
            </w:r>
            <w:r w:rsidRPr="00B551CB">
              <w:rPr>
                <w:lang w:val="en-US"/>
              </w:rPr>
              <w:t xml:space="preserve"> </w:t>
            </w:r>
          </w:p>
          <w:p w14:paraId="1F067B0F" w14:textId="77777777" w:rsidR="004E26FF" w:rsidRDefault="00B551CB" w:rsidP="00B551CB">
            <w:r w:rsidRPr="00B551CB">
              <w:rPr>
                <w:lang w:val="en-US"/>
              </w:rPr>
              <w:t xml:space="preserve">    </w:t>
            </w:r>
            <w:r>
              <w:rPr>
                <w:color w:val="008000"/>
              </w:rPr>
              <w:t>// Создание нового массива меньшего размера</w:t>
            </w:r>
            <w:r>
              <w:rPr>
                <w:color w:val="008000"/>
              </w:rPr>
              <w:br/>
            </w:r>
            <w:r>
              <w:t xml:space="preserve">    </w:t>
            </w:r>
            <w:proofErr w:type="spellStart"/>
            <w:r>
              <w:t>Person</w:t>
            </w:r>
            <w:proofErr w:type="spellEnd"/>
            <w:r>
              <w:t xml:space="preserve"> </w:t>
            </w:r>
            <w:proofErr w:type="spellStart"/>
            <w:r>
              <w:t>newPeople</w:t>
            </w:r>
            <w:proofErr w:type="spellEnd"/>
            <w:r>
              <w:t xml:space="preserve">[2]; </w:t>
            </w:r>
            <w:r>
              <w:br/>
            </w:r>
            <w:r>
              <w:br/>
              <w:t xml:space="preserve">   </w:t>
            </w:r>
            <w:r>
              <w:rPr>
                <w:color w:val="008000"/>
              </w:rPr>
              <w:t>// Копирование всех структур до удаляемой структуры</w:t>
            </w:r>
            <w:r>
              <w:rPr>
                <w:color w:val="008000"/>
              </w:rPr>
              <w:br/>
            </w:r>
            <w:r>
              <w:t xml:space="preserve">    </w:t>
            </w:r>
            <w:proofErr w:type="spellStart"/>
            <w:r>
              <w:rPr>
                <w:color w:val="0000FF"/>
              </w:rPr>
              <w:t>for</w:t>
            </w:r>
            <w:proofErr w:type="spellEnd"/>
            <w:r>
              <w:t xml:space="preserve"> (</w:t>
            </w:r>
            <w:proofErr w:type="spellStart"/>
            <w:r>
              <w:rPr>
                <w:color w:val="0000FF"/>
              </w:rPr>
              <w:t>int</w:t>
            </w:r>
            <w:proofErr w:type="spellEnd"/>
            <w:r>
              <w:t xml:space="preserve"> i = 0; i &lt; </w:t>
            </w:r>
            <w:proofErr w:type="spellStart"/>
            <w:r>
              <w:t>index</w:t>
            </w:r>
            <w:proofErr w:type="spellEnd"/>
            <w:r>
              <w:t>; i++) {</w:t>
            </w:r>
            <w:r>
              <w:br/>
              <w:t xml:space="preserve">        </w:t>
            </w:r>
            <w:proofErr w:type="spellStart"/>
            <w:r>
              <w:t>newPeople</w:t>
            </w:r>
            <w:proofErr w:type="spellEnd"/>
            <w:r>
              <w:t xml:space="preserve">[i] = </w:t>
            </w:r>
            <w:proofErr w:type="spellStart"/>
            <w:r>
              <w:t>people</w:t>
            </w:r>
            <w:proofErr w:type="spellEnd"/>
            <w:r>
              <w:t>[i];</w:t>
            </w:r>
            <w:r>
              <w:br/>
              <w:t xml:space="preserve">    }</w:t>
            </w:r>
          </w:p>
          <w:p w14:paraId="56ABBBB3" w14:textId="77777777" w:rsidR="004E26FF" w:rsidRDefault="00B551CB" w:rsidP="00B551CB">
            <w:pPr>
              <w:rPr>
                <w:color w:val="808080"/>
              </w:rPr>
            </w:pPr>
            <w:r>
              <w:t xml:space="preserve">    </w:t>
            </w:r>
            <w:r>
              <w:rPr>
                <w:color w:val="008000"/>
              </w:rPr>
              <w:t>// Копирование всех структур после удаляемой структуры на одну позицию влево</w:t>
            </w:r>
            <w:r>
              <w:rPr>
                <w:color w:val="008000"/>
              </w:rPr>
              <w:br/>
            </w:r>
            <w:r>
              <w:t xml:space="preserve">    </w:t>
            </w:r>
            <w:proofErr w:type="spellStart"/>
            <w:r>
              <w:rPr>
                <w:color w:val="0000FF"/>
              </w:rPr>
              <w:t>for</w:t>
            </w:r>
            <w:proofErr w:type="spellEnd"/>
            <w:r>
              <w:t xml:space="preserve"> (</w:t>
            </w:r>
            <w:proofErr w:type="spellStart"/>
            <w:r>
              <w:rPr>
                <w:color w:val="0000FF"/>
              </w:rPr>
              <w:t>int</w:t>
            </w:r>
            <w:proofErr w:type="spellEnd"/>
            <w:r>
              <w:t xml:space="preserve"> i = </w:t>
            </w:r>
            <w:proofErr w:type="spellStart"/>
            <w:r>
              <w:t>index</w:t>
            </w:r>
            <w:proofErr w:type="spellEnd"/>
            <w:r>
              <w:t>; i &lt; 2; i++) {</w:t>
            </w:r>
            <w:r>
              <w:br/>
              <w:t xml:space="preserve">        </w:t>
            </w:r>
            <w:proofErr w:type="spellStart"/>
            <w:r>
              <w:t>newPeople</w:t>
            </w:r>
            <w:proofErr w:type="spellEnd"/>
            <w:r>
              <w:t xml:space="preserve">[i] = </w:t>
            </w:r>
            <w:proofErr w:type="spellStart"/>
            <w:r>
              <w:t>people</w:t>
            </w:r>
            <w:proofErr w:type="spellEnd"/>
            <w:r>
              <w:t>[i + 1];</w:t>
            </w:r>
            <w:r>
              <w:br/>
              <w:t xml:space="preserve">    } </w:t>
            </w:r>
            <w:r>
              <w:br/>
            </w:r>
            <w:r>
              <w:br/>
              <w:t xml:space="preserve">    </w:t>
            </w:r>
            <w:r>
              <w:rPr>
                <w:color w:val="008000"/>
              </w:rPr>
              <w:t>// Вывод оставшихся структур</w:t>
            </w:r>
            <w:r>
              <w:rPr>
                <w:color w:val="008000"/>
              </w:rPr>
              <w:br/>
            </w:r>
            <w:r>
              <w:t xml:space="preserve">    </w:t>
            </w:r>
            <w:proofErr w:type="spellStart"/>
            <w:r>
              <w:rPr>
                <w:color w:val="0000FF"/>
              </w:rPr>
              <w:t>for</w:t>
            </w:r>
            <w:proofErr w:type="spellEnd"/>
            <w:r>
              <w:t xml:space="preserve"> (</w:t>
            </w:r>
            <w:proofErr w:type="spellStart"/>
            <w:r>
              <w:rPr>
                <w:color w:val="0000FF"/>
              </w:rPr>
              <w:t>int</w:t>
            </w:r>
            <w:proofErr w:type="spellEnd"/>
            <w:r>
              <w:t xml:space="preserve"> i = 0; i &lt; 2; i++) {</w:t>
            </w:r>
            <w:r>
              <w:br/>
              <w:t xml:space="preserve">        </w:t>
            </w:r>
            <w:proofErr w:type="spellStart"/>
            <w:r>
              <w:t>cout</w:t>
            </w:r>
            <w:proofErr w:type="spellEnd"/>
            <w:r>
              <w:t xml:space="preserve"> &lt;&lt; </w:t>
            </w:r>
            <w:proofErr w:type="spellStart"/>
            <w:r>
              <w:t>newPeople</w:t>
            </w:r>
            <w:proofErr w:type="spellEnd"/>
            <w:r>
              <w:t>[i].</w:t>
            </w:r>
            <w:proofErr w:type="spellStart"/>
            <w:r>
              <w:t>name</w:t>
            </w:r>
            <w:proofErr w:type="spellEnd"/>
            <w:r>
              <w:t xml:space="preserve"> &lt;&lt; </w:t>
            </w:r>
            <w:r>
              <w:rPr>
                <w:color w:val="A31515"/>
              </w:rPr>
              <w:t>" "</w:t>
            </w:r>
            <w:r>
              <w:t xml:space="preserve"> &lt;&lt; </w:t>
            </w:r>
            <w:proofErr w:type="spellStart"/>
            <w:r>
              <w:t>newPeople</w:t>
            </w:r>
            <w:proofErr w:type="spellEnd"/>
            <w:r>
              <w:t>[i].</w:t>
            </w:r>
            <w:proofErr w:type="spellStart"/>
            <w:r>
              <w:t>age</w:t>
            </w:r>
            <w:proofErr w:type="spellEnd"/>
            <w:r>
              <w:t xml:space="preserve"> &lt;&lt; </w:t>
            </w:r>
            <w:proofErr w:type="spellStart"/>
            <w:r>
              <w:t>endl</w:t>
            </w:r>
            <w:proofErr w:type="spellEnd"/>
            <w:r>
              <w:t>;</w:t>
            </w:r>
            <w:r>
              <w:br/>
              <w:t xml:space="preserve">    }</w:t>
            </w:r>
            <w:r>
              <w:br/>
              <w:t xml:space="preserve">    </w:t>
            </w:r>
            <w:proofErr w:type="spellStart"/>
            <w:r>
              <w:rPr>
                <w:color w:val="0000FF"/>
              </w:rPr>
              <w:t>return</w:t>
            </w:r>
            <w:proofErr w:type="spellEnd"/>
            <w:r>
              <w:t xml:space="preserve"> 0;</w:t>
            </w:r>
            <w:r>
              <w:br/>
              <w:t>}</w:t>
            </w:r>
          </w:p>
        </w:tc>
      </w:tr>
    </w:tbl>
    <w:p w14:paraId="3893F358" w14:textId="77777777" w:rsidR="004E26FF" w:rsidRDefault="00B551CB" w:rsidP="00B551CB">
      <w:r>
        <w:t>После удаления одной из структур из массива мы можем переписать файл, чтоб у нас хранилась обновленная информация.</w:t>
      </w:r>
      <w:r>
        <w:br/>
      </w:r>
      <w:r>
        <w:rPr>
          <w:lang w:val="ru-RU"/>
        </w:rPr>
        <w:tab/>
      </w:r>
      <w:r>
        <w:t xml:space="preserve">Далее разберём изменение структуры в массиве по индексу, проверяя, находится ли индекс в пределах массива. Если индекс находится в пределах массива, мы изменяем поля </w:t>
      </w:r>
      <w:proofErr w:type="spellStart"/>
      <w:r>
        <w:t>name</w:t>
      </w:r>
      <w:proofErr w:type="spellEnd"/>
      <w:r>
        <w:t xml:space="preserve"> и </w:t>
      </w:r>
      <w:proofErr w:type="spellStart"/>
      <w:r>
        <w:t>age</w:t>
      </w:r>
      <w:proofErr w:type="spellEnd"/>
      <w:r>
        <w:t xml:space="preserve"> структуры по этому индексу. Если же индекс находится за пределами массива, мы выводим сообщение об ошибке. Затем мы выводим все структуры в массиве, чтобы убедиться в том, что изменения были выполнены правильно.</w:t>
      </w:r>
    </w:p>
    <w:tbl>
      <w:tblPr>
        <w:tblStyle w:val="Style93"/>
        <w:tblW w:w="103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11"/>
      </w:tblGrid>
      <w:tr w:rsidR="004E26FF" w14:paraId="7BD55CED" w14:textId="77777777">
        <w:tc>
          <w:tcPr>
            <w:tcW w:w="10311" w:type="dxa"/>
            <w:shd w:val="clear" w:color="auto" w:fill="auto"/>
            <w:tcMar>
              <w:top w:w="100" w:type="dxa"/>
              <w:left w:w="100" w:type="dxa"/>
              <w:bottom w:w="100" w:type="dxa"/>
              <w:right w:w="100" w:type="dxa"/>
            </w:tcMar>
          </w:tcPr>
          <w:p w14:paraId="1EEB52FC" w14:textId="77777777" w:rsidR="004E26FF" w:rsidRPr="00B551CB" w:rsidRDefault="00B551CB" w:rsidP="00B551CB">
            <w:pPr>
              <w:rPr>
                <w:lang w:val="en-US"/>
              </w:rPr>
            </w:pPr>
            <w:r w:rsidRPr="00B551CB">
              <w:rPr>
                <w:color w:val="808080"/>
                <w:lang w:val="en-US"/>
              </w:rPr>
              <w:lastRenderedPageBreak/>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&lt;string&gt;</w:t>
            </w:r>
            <w:r w:rsidRPr="00B551CB">
              <w:rPr>
                <w:lang w:val="en-US"/>
              </w:rPr>
              <w:br/>
            </w: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 </w:t>
            </w:r>
          </w:p>
          <w:p w14:paraId="44DB431F" w14:textId="77777777" w:rsidR="004E26FF" w:rsidRPr="00B551CB" w:rsidRDefault="00B551CB" w:rsidP="00B551CB">
            <w:pPr>
              <w:rPr>
                <w:lang w:val="en-US"/>
              </w:rPr>
            </w:pPr>
            <w:r w:rsidRPr="00B551CB">
              <w:rPr>
                <w:color w:val="0000FF"/>
                <w:lang w:val="en-US"/>
              </w:rPr>
              <w:t>struct</w:t>
            </w:r>
            <w:r w:rsidRPr="00B551CB">
              <w:rPr>
                <w:lang w:val="en-US"/>
              </w:rPr>
              <w:t xml:space="preserve"> </w:t>
            </w:r>
            <w:r w:rsidRPr="00B551CB">
              <w:rPr>
                <w:color w:val="2B91AF"/>
                <w:lang w:val="en-US"/>
              </w:rPr>
              <w:t>Person</w:t>
            </w:r>
            <w:r w:rsidRPr="00B551CB">
              <w:rPr>
                <w:lang w:val="en-US"/>
              </w:rPr>
              <w:t xml:space="preserve"> {</w:t>
            </w:r>
            <w:r w:rsidRPr="00B551CB">
              <w:rPr>
                <w:lang w:val="en-US"/>
              </w:rPr>
              <w:br/>
              <w:t xml:space="preserve">    </w:t>
            </w:r>
            <w:r w:rsidRPr="00B551CB">
              <w:rPr>
                <w:color w:val="2B91AF"/>
                <w:lang w:val="en-US"/>
              </w:rPr>
              <w:t>string</w:t>
            </w:r>
            <w:r w:rsidRPr="00B551CB">
              <w:rPr>
                <w:lang w:val="en-US"/>
              </w:rPr>
              <w:t xml:space="preserve"> name;</w:t>
            </w:r>
            <w:r w:rsidRPr="00B551CB">
              <w:rPr>
                <w:lang w:val="en-US"/>
              </w:rPr>
              <w:br/>
              <w:t xml:space="preserve">    </w:t>
            </w:r>
            <w:r w:rsidRPr="00B551CB">
              <w:rPr>
                <w:color w:val="0000FF"/>
                <w:lang w:val="en-US"/>
              </w:rPr>
              <w:t>int</w:t>
            </w:r>
            <w:r w:rsidRPr="00B551CB">
              <w:rPr>
                <w:lang w:val="en-US"/>
              </w:rPr>
              <w:t xml:space="preserve"> age;</w:t>
            </w:r>
            <w:r w:rsidRPr="00B551CB">
              <w:rPr>
                <w:lang w:val="en-US"/>
              </w:rPr>
              <w:br/>
              <w:t xml:space="preserve">}; </w:t>
            </w:r>
          </w:p>
          <w:p w14:paraId="2AAAD13B" w14:textId="77777777" w:rsidR="004E26FF" w:rsidRPr="00B551CB" w:rsidRDefault="00B551CB" w:rsidP="00B551CB">
            <w:pPr>
              <w:rPr>
                <w:lang w:val="en-US"/>
              </w:rPr>
            </w:pPr>
            <w:r w:rsidRPr="00B551CB">
              <w:rPr>
                <w:color w:val="0000FF"/>
                <w:lang w:val="en-US"/>
              </w:rPr>
              <w:t>int</w:t>
            </w:r>
            <w:r w:rsidRPr="00B551CB">
              <w:rPr>
                <w:lang w:val="en-US"/>
              </w:rPr>
              <w:t xml:space="preserve"> main() {</w:t>
            </w:r>
            <w:r w:rsidRPr="00B551CB">
              <w:rPr>
                <w:lang w:val="en-US"/>
              </w:rPr>
              <w:br/>
              <w:t xml:space="preserve">    </w:t>
            </w:r>
            <w:r w:rsidRPr="00B551CB">
              <w:rPr>
                <w:color w:val="2B91AF"/>
                <w:lang w:val="en-US"/>
              </w:rPr>
              <w:t>Person</w:t>
            </w:r>
            <w:r w:rsidRPr="00B551CB">
              <w:rPr>
                <w:lang w:val="en-US"/>
              </w:rPr>
              <w:t xml:space="preserve"> people[3] = { {</w:t>
            </w:r>
            <w:r w:rsidRPr="00B551CB">
              <w:rPr>
                <w:color w:val="A31515"/>
                <w:lang w:val="en-US"/>
              </w:rPr>
              <w:t>"Alice"</w:t>
            </w:r>
            <w:r w:rsidRPr="00B551CB">
              <w:rPr>
                <w:lang w:val="en-US"/>
              </w:rPr>
              <w:t>, 25}, {</w:t>
            </w:r>
            <w:r w:rsidRPr="00B551CB">
              <w:rPr>
                <w:color w:val="A31515"/>
                <w:lang w:val="en-US"/>
              </w:rPr>
              <w:t>"Bob"</w:t>
            </w:r>
            <w:r w:rsidRPr="00B551CB">
              <w:rPr>
                <w:lang w:val="en-US"/>
              </w:rPr>
              <w:t>, 30}, {</w:t>
            </w:r>
            <w:r w:rsidRPr="00B551CB">
              <w:rPr>
                <w:color w:val="A31515"/>
                <w:lang w:val="en-US"/>
              </w:rPr>
              <w:t>"Charlie"</w:t>
            </w:r>
            <w:r w:rsidRPr="00B551CB">
              <w:rPr>
                <w:lang w:val="en-US"/>
              </w:rPr>
              <w:t xml:space="preserve">, 35} }; </w:t>
            </w:r>
            <w:r w:rsidRPr="00B551CB">
              <w:rPr>
                <w:lang w:val="en-US"/>
              </w:rPr>
              <w:br/>
            </w:r>
            <w:r w:rsidRPr="00B551CB">
              <w:rPr>
                <w:lang w:val="en-US"/>
              </w:rPr>
              <w:br/>
              <w:t xml:space="preserve">   </w:t>
            </w:r>
            <w:r w:rsidRPr="00B551CB">
              <w:rPr>
                <w:color w:val="008000"/>
                <w:lang w:val="en-US"/>
              </w:rPr>
              <w:t xml:space="preserve">// </w:t>
            </w:r>
            <w:r>
              <w:rPr>
                <w:color w:val="008000"/>
              </w:rPr>
              <w:t>Редактирование</w:t>
            </w:r>
            <w:r w:rsidRPr="00B551CB">
              <w:rPr>
                <w:color w:val="008000"/>
                <w:lang w:val="en-US"/>
              </w:rPr>
              <w:t xml:space="preserve"> </w:t>
            </w:r>
            <w:r>
              <w:rPr>
                <w:color w:val="008000"/>
              </w:rPr>
              <w:t>структуры</w:t>
            </w:r>
            <w:r w:rsidRPr="00B551CB">
              <w:rPr>
                <w:color w:val="008000"/>
                <w:lang w:val="en-US"/>
              </w:rPr>
              <w:t xml:space="preserve"> </w:t>
            </w:r>
            <w:r>
              <w:rPr>
                <w:color w:val="008000"/>
              </w:rPr>
              <w:t>по</w:t>
            </w:r>
            <w:r w:rsidRPr="00B551CB">
              <w:rPr>
                <w:color w:val="008000"/>
                <w:lang w:val="en-US"/>
              </w:rPr>
              <w:t xml:space="preserve"> </w:t>
            </w:r>
            <w:r>
              <w:rPr>
                <w:color w:val="008000"/>
              </w:rPr>
              <w:t>индексу</w:t>
            </w:r>
            <w:r w:rsidRPr="00B551CB">
              <w:rPr>
                <w:color w:val="008000"/>
                <w:lang w:val="en-US"/>
              </w:rPr>
              <w:br/>
            </w:r>
            <w:r w:rsidRPr="00B551CB">
              <w:rPr>
                <w:lang w:val="en-US"/>
              </w:rPr>
              <w:t xml:space="preserve">    </w:t>
            </w:r>
            <w:r w:rsidRPr="00B551CB">
              <w:rPr>
                <w:color w:val="0000FF"/>
                <w:lang w:val="en-US"/>
              </w:rPr>
              <w:t>int</w:t>
            </w:r>
            <w:r w:rsidRPr="00B551CB">
              <w:rPr>
                <w:lang w:val="en-US"/>
              </w:rPr>
              <w:t xml:space="preserve"> index = 1;</w:t>
            </w:r>
            <w:r w:rsidRPr="00B551CB">
              <w:rPr>
                <w:lang w:val="en-US"/>
              </w:rPr>
              <w:br/>
              <w:t xml:space="preserve">    </w:t>
            </w:r>
            <w:r w:rsidRPr="00B551CB">
              <w:rPr>
                <w:color w:val="0000FF"/>
                <w:lang w:val="en-US"/>
              </w:rPr>
              <w:t>if</w:t>
            </w:r>
            <w:r w:rsidRPr="00B551CB">
              <w:rPr>
                <w:lang w:val="en-US"/>
              </w:rPr>
              <w:t xml:space="preserve"> (index &gt;= 0 &amp;&amp; index &lt; 3) {</w:t>
            </w:r>
            <w:r w:rsidRPr="00B551CB">
              <w:rPr>
                <w:lang w:val="en-US"/>
              </w:rPr>
              <w:br/>
              <w:t xml:space="preserve">        people[index].name </w:t>
            </w:r>
            <w:r w:rsidRPr="00B551CB">
              <w:rPr>
                <w:color w:val="008080"/>
                <w:lang w:val="en-US"/>
              </w:rPr>
              <w:t>=</w:t>
            </w:r>
            <w:r w:rsidRPr="00B551CB">
              <w:rPr>
                <w:lang w:val="en-US"/>
              </w:rPr>
              <w:t xml:space="preserve"> </w:t>
            </w:r>
            <w:r w:rsidRPr="00B551CB">
              <w:rPr>
                <w:color w:val="A31515"/>
                <w:lang w:val="en-US"/>
              </w:rPr>
              <w:t>"Bill"</w:t>
            </w:r>
            <w:r w:rsidRPr="00B551CB">
              <w:rPr>
                <w:lang w:val="en-US"/>
              </w:rPr>
              <w:t>;</w:t>
            </w:r>
            <w:r w:rsidRPr="00B551CB">
              <w:rPr>
                <w:lang w:val="en-US"/>
              </w:rPr>
              <w:br/>
              <w:t xml:space="preserve">        people[index].age = 28;</w:t>
            </w:r>
            <w:r w:rsidRPr="00B551CB">
              <w:rPr>
                <w:lang w:val="en-US"/>
              </w:rPr>
              <w:br/>
              <w:t xml:space="preserve">    }</w:t>
            </w:r>
          </w:p>
          <w:p w14:paraId="76299D85" w14:textId="77777777" w:rsidR="004E26FF" w:rsidRPr="00B551CB" w:rsidRDefault="00B551CB" w:rsidP="00B551CB">
            <w:pPr>
              <w:rPr>
                <w:lang w:val="en-US"/>
              </w:rPr>
            </w:pPr>
            <w:r w:rsidRPr="00B551CB">
              <w:rPr>
                <w:lang w:val="en-US"/>
              </w:rPr>
              <w:t xml:space="preserve">    </w:t>
            </w:r>
            <w:r w:rsidRPr="00B551CB">
              <w:rPr>
                <w:color w:val="0000FF"/>
                <w:lang w:val="en-US"/>
              </w:rPr>
              <w:t>else</w:t>
            </w:r>
            <w:r w:rsidRPr="00B551CB">
              <w:rPr>
                <w:lang w:val="en-US"/>
              </w:rPr>
              <w:t xml:space="preserve">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w:t>
            </w:r>
            <w:r>
              <w:rPr>
                <w:color w:val="A31515"/>
              </w:rPr>
              <w:t>Индекс</w:t>
            </w:r>
            <w:r w:rsidRPr="00B551CB">
              <w:rPr>
                <w:color w:val="A31515"/>
                <w:lang w:val="en-US"/>
              </w:rPr>
              <w:t xml:space="preserve"> </w:t>
            </w:r>
            <w:r>
              <w:rPr>
                <w:color w:val="A31515"/>
              </w:rPr>
              <w:t>за</w:t>
            </w:r>
            <w:r w:rsidRPr="00B551CB">
              <w:rPr>
                <w:color w:val="A31515"/>
                <w:lang w:val="en-US"/>
              </w:rPr>
              <w:t xml:space="preserve"> </w:t>
            </w:r>
            <w:r>
              <w:rPr>
                <w:color w:val="A31515"/>
              </w:rPr>
              <w:t>пределами</w:t>
            </w:r>
            <w:r w:rsidRPr="00B551CB">
              <w:rPr>
                <w:color w:val="A31515"/>
                <w:lang w:val="en-US"/>
              </w:rPr>
              <w:t xml:space="preserve"> </w:t>
            </w:r>
            <w:r>
              <w:rPr>
                <w:color w:val="A31515"/>
              </w:rPr>
              <w:t>массива</w:t>
            </w:r>
            <w:r w:rsidRPr="00B551CB">
              <w:rPr>
                <w:color w:val="A31515"/>
                <w:lang w:val="en-US"/>
              </w:rPr>
              <w: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 </w:t>
            </w:r>
            <w:r w:rsidRPr="00B551CB">
              <w:rPr>
                <w:lang w:val="en-US"/>
              </w:rPr>
              <w:br/>
            </w:r>
            <w:r w:rsidRPr="00B551CB">
              <w:rPr>
                <w:lang w:val="en-US"/>
              </w:rPr>
              <w:br/>
              <w:t xml:space="preserve">    </w:t>
            </w:r>
            <w:r w:rsidRPr="00B551CB">
              <w:rPr>
                <w:color w:val="008000"/>
                <w:lang w:val="en-US"/>
              </w:rPr>
              <w:t xml:space="preserve">// </w:t>
            </w:r>
            <w:r>
              <w:rPr>
                <w:color w:val="008000"/>
              </w:rPr>
              <w:t>Вывод</w:t>
            </w:r>
            <w:r w:rsidRPr="00B551CB">
              <w:rPr>
                <w:color w:val="008000"/>
                <w:lang w:val="en-US"/>
              </w:rPr>
              <w:t xml:space="preserve"> </w:t>
            </w:r>
            <w:r>
              <w:rPr>
                <w:color w:val="008000"/>
              </w:rPr>
              <w:t>отредактированных</w:t>
            </w:r>
            <w:r w:rsidRPr="00B551CB">
              <w:rPr>
                <w:color w:val="008000"/>
                <w:lang w:val="en-US"/>
              </w:rPr>
              <w:t xml:space="preserve"> </w:t>
            </w:r>
            <w:r>
              <w:rPr>
                <w:color w:val="008000"/>
              </w:rPr>
              <w:t>структур</w:t>
            </w:r>
            <w:r w:rsidRPr="00B551CB">
              <w:rPr>
                <w:color w:val="008000"/>
                <w:lang w:val="en-US"/>
              </w:rPr>
              <w:br/>
            </w:r>
            <w:r w:rsidRPr="00B551CB">
              <w:rPr>
                <w:lang w:val="en-US"/>
              </w:rPr>
              <w:t xml:space="preserve">    </w:t>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 </w:t>
            </w:r>
            <w:proofErr w:type="spellStart"/>
            <w:r w:rsidRPr="00B551CB">
              <w:rPr>
                <w:lang w:val="en-US"/>
              </w:rPr>
              <w:t>i</w:t>
            </w:r>
            <w:proofErr w:type="spellEnd"/>
            <w:r w:rsidRPr="00B551CB">
              <w:rPr>
                <w:lang w:val="en-US"/>
              </w:rPr>
              <w:t xml:space="preserve"> &lt; 3; </w:t>
            </w:r>
            <w:proofErr w:type="spellStart"/>
            <w:r w:rsidRPr="00B551CB">
              <w:rPr>
                <w:lang w:val="en-US"/>
              </w:rPr>
              <w:t>i</w:t>
            </w:r>
            <w:proofErr w:type="spellEnd"/>
            <w:r w:rsidRPr="00B551CB">
              <w:rPr>
                <w:lang w:val="en-US"/>
              </w:rPr>
              <w:t>++)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people[</w:t>
            </w:r>
            <w:proofErr w:type="spellStart"/>
            <w:r w:rsidRPr="00B551CB">
              <w:rPr>
                <w:lang w:val="en-US"/>
              </w:rPr>
              <w:t>i</w:t>
            </w:r>
            <w:proofErr w:type="spellEnd"/>
            <w:r w:rsidRPr="00B551CB">
              <w:rPr>
                <w:lang w:val="en-US"/>
              </w:rPr>
              <w:t xml:space="preserve">].name </w:t>
            </w:r>
            <w:r w:rsidRPr="00B551CB">
              <w:rPr>
                <w:color w:val="008080"/>
                <w:lang w:val="en-US"/>
              </w:rPr>
              <w:t>&lt;&lt;</w:t>
            </w:r>
            <w:r w:rsidRPr="00B551CB">
              <w:rPr>
                <w:lang w:val="en-US"/>
              </w:rPr>
              <w:t xml:space="preserve"> </w:t>
            </w:r>
            <w:r w:rsidRPr="00B551CB">
              <w:rPr>
                <w:color w:val="A31515"/>
                <w:lang w:val="en-US"/>
              </w:rPr>
              <w:t>" "</w:t>
            </w:r>
            <w:r w:rsidRPr="00B551CB">
              <w:rPr>
                <w:lang w:val="en-US"/>
              </w:rPr>
              <w:t xml:space="preserve"> </w:t>
            </w:r>
            <w:r w:rsidRPr="00B551CB">
              <w:rPr>
                <w:color w:val="008080"/>
                <w:lang w:val="en-US"/>
              </w:rPr>
              <w:t>&lt;&lt;</w:t>
            </w:r>
            <w:r w:rsidRPr="00B551CB">
              <w:rPr>
                <w:lang w:val="en-US"/>
              </w:rPr>
              <w:t xml:space="preserve"> people[</w:t>
            </w:r>
            <w:proofErr w:type="spellStart"/>
            <w:r w:rsidRPr="00B551CB">
              <w:rPr>
                <w:lang w:val="en-US"/>
              </w:rPr>
              <w:t>i</w:t>
            </w:r>
            <w:proofErr w:type="spellEnd"/>
            <w:r w:rsidRPr="00B551CB">
              <w:rPr>
                <w:lang w:val="en-US"/>
              </w:rPr>
              <w:t xml:space="preserve">].age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 </w:t>
            </w:r>
          </w:p>
          <w:p w14:paraId="358CF665" w14:textId="77777777" w:rsidR="004E26FF" w:rsidRDefault="00B551CB" w:rsidP="00B551CB">
            <w:r w:rsidRPr="00B551CB">
              <w:rPr>
                <w:lang w:val="en-US"/>
              </w:rPr>
              <w:t xml:space="preserve">    </w:t>
            </w:r>
            <w:proofErr w:type="spellStart"/>
            <w:r>
              <w:rPr>
                <w:color w:val="0000FF"/>
              </w:rPr>
              <w:t>return</w:t>
            </w:r>
            <w:proofErr w:type="spellEnd"/>
            <w:r>
              <w:t xml:space="preserve"> 0;</w:t>
            </w:r>
            <w:r>
              <w:br/>
              <w:t>}</w:t>
            </w:r>
          </w:p>
        </w:tc>
      </w:tr>
    </w:tbl>
    <w:p w14:paraId="435AE0F1" w14:textId="77777777" w:rsidR="004E26FF" w:rsidRPr="00B551CB" w:rsidRDefault="00B551CB" w:rsidP="00B551CB">
      <w:pPr>
        <w:jc w:val="center"/>
        <w:rPr>
          <w:b/>
        </w:rPr>
      </w:pPr>
      <w:r w:rsidRPr="00B551CB">
        <w:rPr>
          <w:b/>
        </w:rPr>
        <w:t>Теоретические сведения № 2</w:t>
      </w:r>
    </w:p>
    <w:p w14:paraId="1074464F" w14:textId="77777777" w:rsidR="004E26FF" w:rsidRDefault="00B551CB" w:rsidP="00B551CB">
      <w:r>
        <w:t xml:space="preserve">Контейнер </w:t>
      </w:r>
      <w:proofErr w:type="spellStart"/>
      <w:r>
        <w:t>forward_list</w:t>
      </w:r>
      <w:proofErr w:type="spellEnd"/>
      <w:r>
        <w:t xml:space="preserve"> представляет односвязный список.</w:t>
      </w:r>
      <w:r>
        <w:br/>
      </w:r>
      <w:r>
        <w:rPr>
          <w:lang w:val="ru-RU"/>
        </w:rPr>
        <w:tab/>
      </w:r>
      <w:r>
        <w:rPr>
          <w:b/>
        </w:rPr>
        <w:t>Односвязный список</w:t>
      </w:r>
      <w:r>
        <w:t xml:space="preserve"> - это динамическая структура данных, состоящая из узлов. Каждый узел будет иметь какое-то значение и указатель на следующий узел.</w:t>
      </w:r>
    </w:p>
    <w:p w14:paraId="57BA067C" w14:textId="77777777" w:rsidR="004E26FF" w:rsidRDefault="00B551CB" w:rsidP="00B551CB">
      <w:r>
        <w:rPr>
          <w:noProof/>
          <w:lang w:val="en-US"/>
        </w:rPr>
        <w:drawing>
          <wp:inline distT="114300" distB="114300" distL="114300" distR="114300" wp14:anchorId="03051A02" wp14:editId="75C35ECB">
            <wp:extent cx="4300220" cy="136398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20"/>
                    <a:srcRect/>
                    <a:stretch>
                      <a:fillRect/>
                    </a:stretch>
                  </pic:blipFill>
                  <pic:spPr>
                    <a:xfrm>
                      <a:off x="0" y="0"/>
                      <a:ext cx="4300538" cy="1364456"/>
                    </a:xfrm>
                    <a:prstGeom prst="rect">
                      <a:avLst/>
                    </a:prstGeom>
                  </pic:spPr>
                </pic:pic>
              </a:graphicData>
            </a:graphic>
          </wp:inline>
        </w:drawing>
      </w:r>
    </w:p>
    <w:p w14:paraId="1697AF52" w14:textId="77777777" w:rsidR="004E26FF" w:rsidRDefault="00B551CB" w:rsidP="00B551CB">
      <w:r>
        <w:t xml:space="preserve">Для использования данного типа списка необходимо подключить заголовочный файл </w:t>
      </w:r>
      <w:proofErr w:type="spellStart"/>
      <w:r>
        <w:t>forward_list</w:t>
      </w:r>
      <w:proofErr w:type="spellEnd"/>
      <w:r>
        <w:t>.</w:t>
      </w:r>
    </w:p>
    <w:tbl>
      <w:tblPr>
        <w:tblStyle w:val="Style94"/>
        <w:tblW w:w="1017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78"/>
      </w:tblGrid>
      <w:tr w:rsidR="004E26FF" w14:paraId="75B91334" w14:textId="77777777">
        <w:tc>
          <w:tcPr>
            <w:tcW w:w="10178" w:type="dxa"/>
            <w:shd w:val="clear" w:color="auto" w:fill="auto"/>
            <w:tcMar>
              <w:top w:w="100" w:type="dxa"/>
              <w:left w:w="100" w:type="dxa"/>
              <w:bottom w:w="100" w:type="dxa"/>
              <w:right w:w="100" w:type="dxa"/>
            </w:tcMar>
          </w:tcPr>
          <w:p w14:paraId="542DA252" w14:textId="77777777" w:rsidR="004E26FF" w:rsidRDefault="00B551CB" w:rsidP="00B551CB">
            <w:r>
              <w:rPr>
                <w:color w:val="808080"/>
              </w:rPr>
              <w:lastRenderedPageBreak/>
              <w:t>#include</w:t>
            </w:r>
            <w:r>
              <w:t xml:space="preserve"> &lt;</w:t>
            </w:r>
            <w:proofErr w:type="spellStart"/>
            <w:r>
              <w:t>forward_list</w:t>
            </w:r>
            <w:proofErr w:type="spellEnd"/>
            <w:r>
              <w:t>&gt;</w:t>
            </w:r>
          </w:p>
        </w:tc>
      </w:tr>
    </w:tbl>
    <w:p w14:paraId="5822B5EA" w14:textId="77777777" w:rsidR="004E26FF" w:rsidRDefault="00B551CB" w:rsidP="00B551CB">
      <w:r>
        <w:t>Способы создания односвязного списка:</w:t>
      </w:r>
    </w:p>
    <w:tbl>
      <w:tblPr>
        <w:tblStyle w:val="Style95"/>
        <w:tblW w:w="1015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51"/>
      </w:tblGrid>
      <w:tr w:rsidR="004E26FF" w14:paraId="7682F1E1" w14:textId="77777777">
        <w:tc>
          <w:tcPr>
            <w:tcW w:w="10151" w:type="dxa"/>
            <w:shd w:val="clear" w:color="auto" w:fill="auto"/>
            <w:tcMar>
              <w:top w:w="100" w:type="dxa"/>
              <w:left w:w="100" w:type="dxa"/>
              <w:bottom w:w="100" w:type="dxa"/>
              <w:right w:w="100" w:type="dxa"/>
            </w:tcMar>
          </w:tcPr>
          <w:p w14:paraId="46A9ADF2" w14:textId="77777777" w:rsidR="004E26FF" w:rsidRDefault="00B551CB" w:rsidP="00B551CB">
            <w:proofErr w:type="spellStart"/>
            <w:r>
              <w:t>std</w:t>
            </w:r>
            <w:proofErr w:type="spellEnd"/>
            <w:r>
              <w:t>::</w:t>
            </w:r>
            <w:proofErr w:type="spellStart"/>
            <w:r>
              <w:t>forward_list</w:t>
            </w:r>
            <w:proofErr w:type="spellEnd"/>
            <w:r>
              <w:t>&lt;</w:t>
            </w:r>
            <w:proofErr w:type="spellStart"/>
            <w:r>
              <w:rPr>
                <w:color w:val="0000FF"/>
              </w:rPr>
              <w:t>int</w:t>
            </w:r>
            <w:proofErr w:type="spellEnd"/>
            <w:r>
              <w:t xml:space="preserve">&gt; list1;                 </w:t>
            </w:r>
            <w:r>
              <w:tab/>
            </w:r>
            <w:r>
              <w:rPr>
                <w:color w:val="008000"/>
              </w:rPr>
              <w:t>// пустой список</w:t>
            </w:r>
            <w:r>
              <w:rPr>
                <w:color w:val="008000"/>
              </w:rPr>
              <w:br/>
            </w:r>
            <w:proofErr w:type="spellStart"/>
            <w:r>
              <w:t>std</w:t>
            </w:r>
            <w:proofErr w:type="spellEnd"/>
            <w:r>
              <w:t>::</w:t>
            </w:r>
            <w:proofErr w:type="spellStart"/>
            <w:r>
              <w:t>forward_list</w:t>
            </w:r>
            <w:proofErr w:type="spellEnd"/>
            <w:r>
              <w:t>&lt;</w:t>
            </w:r>
            <w:proofErr w:type="spellStart"/>
            <w:r>
              <w:rPr>
                <w:color w:val="0000FF"/>
              </w:rPr>
              <w:t>int</w:t>
            </w:r>
            <w:proofErr w:type="spellEnd"/>
            <w:r>
              <w:t xml:space="preserve">&gt; list2(5, 2);                  </w:t>
            </w:r>
            <w:r>
              <w:rPr>
                <w:color w:val="008000"/>
              </w:rPr>
              <w:t>// list2 состоит из 5 чисел, каждое число равно 2</w:t>
            </w:r>
            <w:r>
              <w:rPr>
                <w:color w:val="008000"/>
              </w:rPr>
              <w:br/>
            </w:r>
            <w:proofErr w:type="spellStart"/>
            <w:r>
              <w:t>std</w:t>
            </w:r>
            <w:proofErr w:type="spellEnd"/>
            <w:r>
              <w:t>::</w:t>
            </w:r>
            <w:proofErr w:type="spellStart"/>
            <w:r>
              <w:t>forward_list</w:t>
            </w:r>
            <w:proofErr w:type="spellEnd"/>
            <w:r>
              <w:t>&lt;</w:t>
            </w:r>
            <w:proofErr w:type="spellStart"/>
            <w:r>
              <w:rPr>
                <w:color w:val="0000FF"/>
              </w:rPr>
              <w:t>int</w:t>
            </w:r>
            <w:proofErr w:type="spellEnd"/>
            <w:r>
              <w:t xml:space="preserve">&gt; list3{ 1, 2, 4, 5 };   </w:t>
            </w:r>
            <w:r>
              <w:tab/>
            </w:r>
            <w:r>
              <w:rPr>
                <w:color w:val="008000"/>
              </w:rPr>
              <w:t>// list3 состоит из чисел 1, 2, 4, 5</w:t>
            </w:r>
            <w:r>
              <w:rPr>
                <w:color w:val="008000"/>
              </w:rPr>
              <w:br/>
            </w:r>
            <w:proofErr w:type="spellStart"/>
            <w:r>
              <w:t>std</w:t>
            </w:r>
            <w:proofErr w:type="spellEnd"/>
            <w:r>
              <w:t>::</w:t>
            </w:r>
            <w:proofErr w:type="spellStart"/>
            <w:r>
              <w:t>forward_list</w:t>
            </w:r>
            <w:proofErr w:type="spellEnd"/>
            <w:r>
              <w:t>&lt;</w:t>
            </w:r>
            <w:proofErr w:type="spellStart"/>
            <w:r>
              <w:rPr>
                <w:color w:val="0000FF"/>
              </w:rPr>
              <w:t>int</w:t>
            </w:r>
            <w:proofErr w:type="spellEnd"/>
            <w:r>
              <w:t xml:space="preserve">&gt; list4 = { 1, 2, 3, 4, 5 }; </w:t>
            </w:r>
            <w:r>
              <w:rPr>
                <w:color w:val="008000"/>
              </w:rPr>
              <w:t>// list4 состоит из чисел 1, 2, 3, 4, 5</w:t>
            </w:r>
            <w:r>
              <w:rPr>
                <w:color w:val="008000"/>
              </w:rPr>
              <w:br/>
            </w:r>
            <w:proofErr w:type="spellStart"/>
            <w:r>
              <w:t>std</w:t>
            </w:r>
            <w:proofErr w:type="spellEnd"/>
            <w:r>
              <w:t>::</w:t>
            </w:r>
            <w:proofErr w:type="spellStart"/>
            <w:r>
              <w:t>forward_list</w:t>
            </w:r>
            <w:proofErr w:type="spellEnd"/>
            <w:r>
              <w:t>&lt;</w:t>
            </w:r>
            <w:proofErr w:type="spellStart"/>
            <w:r>
              <w:rPr>
                <w:color w:val="0000FF"/>
              </w:rPr>
              <w:t>int</w:t>
            </w:r>
            <w:proofErr w:type="spellEnd"/>
            <w:r>
              <w:t xml:space="preserve">&gt; list5(list4);          </w:t>
            </w:r>
            <w:r>
              <w:tab/>
            </w:r>
            <w:r>
              <w:rPr>
                <w:color w:val="008000"/>
              </w:rPr>
              <w:t>// list5 - копия списка list4</w:t>
            </w:r>
            <w:r>
              <w:rPr>
                <w:color w:val="008000"/>
              </w:rPr>
              <w:br/>
            </w:r>
            <w:proofErr w:type="spellStart"/>
            <w:r>
              <w:t>std</w:t>
            </w:r>
            <w:proofErr w:type="spellEnd"/>
            <w:r>
              <w:t>::</w:t>
            </w:r>
            <w:proofErr w:type="spellStart"/>
            <w:r>
              <w:t>forward_list</w:t>
            </w:r>
            <w:proofErr w:type="spellEnd"/>
            <w:r>
              <w:t>&lt;</w:t>
            </w:r>
            <w:proofErr w:type="spellStart"/>
            <w:r>
              <w:rPr>
                <w:color w:val="0000FF"/>
              </w:rPr>
              <w:t>int</w:t>
            </w:r>
            <w:proofErr w:type="spellEnd"/>
            <w:r>
              <w:t xml:space="preserve">&gt; list6 = list4;         </w:t>
            </w:r>
            <w:r>
              <w:tab/>
            </w:r>
            <w:r>
              <w:rPr>
                <w:color w:val="008000"/>
              </w:rPr>
              <w:t>// list7 - копия списка list4</w:t>
            </w:r>
          </w:p>
        </w:tc>
      </w:tr>
    </w:tbl>
    <w:p w14:paraId="18864432" w14:textId="77777777" w:rsidR="004E26FF" w:rsidRDefault="00B551CB" w:rsidP="00B551CB">
      <w:pPr>
        <w:rPr>
          <w:b/>
        </w:rPr>
      </w:pPr>
      <w:r>
        <w:t xml:space="preserve">Напрямую в списке </w:t>
      </w:r>
      <w:proofErr w:type="spellStart"/>
      <w:r>
        <w:t>forward_list</w:t>
      </w:r>
      <w:proofErr w:type="spellEnd"/>
      <w:r>
        <w:t xml:space="preserve"> можно получить только первый элемент. Для этого применяется функция </w:t>
      </w:r>
      <w:proofErr w:type="spellStart"/>
      <w:proofErr w:type="gramStart"/>
      <w:r>
        <w:rPr>
          <w:b/>
        </w:rPr>
        <w:t>front</w:t>
      </w:r>
      <w:proofErr w:type="spellEnd"/>
      <w:r>
        <w:rPr>
          <w:b/>
        </w:rPr>
        <w:t>(</w:t>
      </w:r>
      <w:proofErr w:type="gramEnd"/>
      <w:r>
        <w:rPr>
          <w:b/>
        </w:rPr>
        <w:t>)</w:t>
      </w:r>
    </w:p>
    <w:tbl>
      <w:tblPr>
        <w:tblStyle w:val="Style96"/>
        <w:tblW w:w="1015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51"/>
      </w:tblGrid>
      <w:tr w:rsidR="004E26FF" w:rsidRPr="0069169C" w14:paraId="6BBAFE6C" w14:textId="77777777">
        <w:tc>
          <w:tcPr>
            <w:tcW w:w="10151" w:type="dxa"/>
            <w:shd w:val="clear" w:color="auto" w:fill="auto"/>
            <w:tcMar>
              <w:top w:w="100" w:type="dxa"/>
              <w:left w:w="100" w:type="dxa"/>
              <w:bottom w:w="100" w:type="dxa"/>
              <w:right w:w="100" w:type="dxa"/>
            </w:tcMar>
          </w:tcPr>
          <w:p w14:paraId="71F2E497"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forward_list</w:t>
            </w:r>
            <w:proofErr w:type="spellEnd"/>
            <w:r w:rsidRPr="00B551CB">
              <w:rPr>
                <w:lang w:val="en-US"/>
              </w:rPr>
              <w:t>&gt;</w:t>
            </w:r>
          </w:p>
          <w:p w14:paraId="0E385810" w14:textId="77777777" w:rsidR="004E26FF" w:rsidRPr="00B551CB" w:rsidRDefault="00B551CB" w:rsidP="00B551CB">
            <w:pPr>
              <w:rPr>
                <w:lang w:val="en-US"/>
              </w:rPr>
            </w:pPr>
            <w:r w:rsidRPr="00B551CB">
              <w:rPr>
                <w:lang w:val="en-US"/>
              </w:rPr>
              <w:t>using namespace std;</w:t>
            </w:r>
          </w:p>
          <w:p w14:paraId="2297242C"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numbers{ 1, 2, 3, 4, 5 };</w:t>
            </w:r>
            <w:r w:rsidRPr="00B551CB">
              <w:rPr>
                <w:lang w:val="en-US"/>
              </w:rPr>
              <w:br/>
            </w:r>
            <w:r w:rsidRPr="00B551CB">
              <w:rPr>
                <w:lang w:val="en-US"/>
              </w:rPr>
              <w:tab/>
            </w:r>
            <w:r w:rsidRPr="00B551CB">
              <w:rPr>
                <w:color w:val="0000FF"/>
                <w:lang w:val="en-US"/>
              </w:rPr>
              <w:t>int</w:t>
            </w:r>
            <w:r w:rsidRPr="00B551CB">
              <w:rPr>
                <w:lang w:val="en-US"/>
              </w:rPr>
              <w:t xml:space="preserve"> first{ </w:t>
            </w:r>
            <w:proofErr w:type="spellStart"/>
            <w:r w:rsidRPr="00B551CB">
              <w:rPr>
                <w:lang w:val="en-US"/>
              </w:rPr>
              <w:t>numbers.front</w:t>
            </w:r>
            <w:proofErr w:type="spellEnd"/>
            <w:r w:rsidRPr="00B551CB">
              <w:rPr>
                <w:lang w:val="en-US"/>
              </w:rPr>
              <w:t>() };</w:t>
            </w:r>
            <w:r w:rsidRPr="00B551CB">
              <w:rPr>
                <w:lang w:val="en-US"/>
              </w:rPr>
              <w:tab/>
            </w:r>
          </w:p>
          <w:p w14:paraId="1B5374F8" w14:textId="77777777" w:rsidR="004E26FF" w:rsidRPr="00B551CB" w:rsidRDefault="00B551CB" w:rsidP="00B551CB">
            <w:pPr>
              <w:rPr>
                <w:lang w:val="en-US"/>
              </w:rPr>
            </w:pP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"First: "</w:t>
            </w:r>
            <w:r w:rsidRPr="00B551CB">
              <w:rPr>
                <w:lang w:val="en-US"/>
              </w:rPr>
              <w:t xml:space="preserve"> </w:t>
            </w:r>
            <w:r w:rsidRPr="00B551CB">
              <w:rPr>
                <w:color w:val="008080"/>
                <w:lang w:val="en-US"/>
              </w:rPr>
              <w:t>&lt;&lt;</w:t>
            </w:r>
            <w:r w:rsidRPr="00B551CB">
              <w:rPr>
                <w:lang w:val="en-US"/>
              </w:rPr>
              <w:t xml:space="preserve"> first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1</w:t>
            </w:r>
            <w:r w:rsidRPr="00B551CB">
              <w:rPr>
                <w:color w:val="008000"/>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color w:val="008000"/>
                <w:lang w:val="en-US"/>
              </w:rPr>
              <w:t xml:space="preserve">// 1 2 3 4 5 </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7FBF5524" w14:textId="77777777" w:rsidR="004E26FF" w:rsidRDefault="00B551CB" w:rsidP="00B551CB">
      <w:r>
        <w:t xml:space="preserve">По умолчанию класс </w:t>
      </w:r>
      <w:proofErr w:type="spellStart"/>
      <w:r>
        <w:t>forward_list</w:t>
      </w:r>
      <w:proofErr w:type="spellEnd"/>
      <w:r>
        <w:t xml:space="preserve"> не определяет никаких функций, которые позволяют получить размер контейнера. В этом классе есть только функция </w:t>
      </w:r>
      <w:proofErr w:type="spellStart"/>
      <w:r>
        <w:rPr>
          <w:b/>
        </w:rPr>
        <w:t>max_</w:t>
      </w:r>
      <w:proofErr w:type="gramStart"/>
      <w:r>
        <w:rPr>
          <w:b/>
        </w:rPr>
        <w:t>size</w:t>
      </w:r>
      <w:proofErr w:type="spellEnd"/>
      <w:r>
        <w:rPr>
          <w:b/>
        </w:rPr>
        <w:t>(</w:t>
      </w:r>
      <w:proofErr w:type="gramEnd"/>
      <w:r>
        <w:rPr>
          <w:b/>
        </w:rPr>
        <w:t>)</w:t>
      </w:r>
      <w:r>
        <w:t>, которая позволяет получить максимально доступный размер контейнера.</w:t>
      </w:r>
    </w:p>
    <w:tbl>
      <w:tblPr>
        <w:tblStyle w:val="Style97"/>
        <w:tblW w:w="1015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51"/>
      </w:tblGrid>
      <w:tr w:rsidR="004E26FF" w:rsidRPr="0069169C" w14:paraId="1F5F10FE" w14:textId="77777777">
        <w:tc>
          <w:tcPr>
            <w:tcW w:w="10151" w:type="dxa"/>
            <w:shd w:val="clear" w:color="auto" w:fill="auto"/>
            <w:tcMar>
              <w:top w:w="100" w:type="dxa"/>
              <w:left w:w="100" w:type="dxa"/>
              <w:bottom w:w="100" w:type="dxa"/>
              <w:right w:w="100" w:type="dxa"/>
            </w:tcMar>
          </w:tcPr>
          <w:p w14:paraId="6A323319"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forward_list</w:t>
            </w:r>
            <w:proofErr w:type="spellEnd"/>
            <w:r w:rsidRPr="00B551CB">
              <w:rPr>
                <w:lang w:val="en-US"/>
              </w:rPr>
              <w:t>&gt;</w:t>
            </w:r>
          </w:p>
          <w:p w14:paraId="22DF2B03" w14:textId="77777777" w:rsidR="004E26FF" w:rsidRPr="00B551CB" w:rsidRDefault="00B551CB" w:rsidP="00B551CB">
            <w:pPr>
              <w:rPr>
                <w:lang w:val="en-US"/>
              </w:rPr>
            </w:pPr>
            <w:r w:rsidRPr="00B551CB">
              <w:rPr>
                <w:lang w:val="en-US"/>
              </w:rPr>
              <w:t>using namespace std;</w:t>
            </w:r>
          </w:p>
          <w:p w14:paraId="6681DF44" w14:textId="77777777" w:rsidR="004E26FF" w:rsidRPr="00B551CB" w:rsidRDefault="00B551CB" w:rsidP="00B551CB">
            <w:pPr>
              <w:rPr>
                <w:color w:val="808080"/>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t xml:space="preserve">  </w:t>
            </w:r>
            <w:r w:rsidRPr="00B551CB">
              <w:rPr>
                <w:lang w:val="en-US"/>
              </w:rPr>
              <w:tab/>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numbers{ 1, 2, 3, 4, 5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"Max size: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numbers.max_size</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1152921504606846975</w:t>
            </w:r>
            <w:r w:rsidRPr="00B551CB">
              <w:rPr>
                <w:color w:val="008000"/>
                <w:lang w:val="en-US"/>
              </w:rPr>
              <w:br/>
            </w:r>
            <w:r w:rsidRPr="00B551CB">
              <w:rPr>
                <w:lang w:val="en-US"/>
              </w:rPr>
              <w:lastRenderedPageBreak/>
              <w:t xml:space="preserve">  </w:t>
            </w:r>
            <w:r w:rsidRPr="00B551CB">
              <w:rPr>
                <w:lang w:val="en-US"/>
              </w:rPr>
              <w:tab/>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numbers2{ 6, 7,8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"Max size: "</w:t>
            </w:r>
            <w:r w:rsidRPr="00B551CB">
              <w:rPr>
                <w:lang w:val="en-US"/>
              </w:rPr>
              <w:t xml:space="preserve"> </w:t>
            </w:r>
            <w:r w:rsidRPr="00B551CB">
              <w:rPr>
                <w:color w:val="008080"/>
                <w:lang w:val="en-US"/>
              </w:rPr>
              <w:t>&lt;&lt;</w:t>
            </w:r>
            <w:r w:rsidRPr="00B551CB">
              <w:rPr>
                <w:lang w:val="en-US"/>
              </w:rPr>
              <w:t xml:space="preserve"> numbers2.max_size()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1152921504606846975</w:t>
            </w:r>
            <w:r w:rsidRPr="00B551CB">
              <w:rPr>
                <w:color w:val="008000"/>
                <w:lang w:val="en-US"/>
              </w:rPr>
              <w:br/>
            </w:r>
            <w:r w:rsidRPr="00B551CB">
              <w:rPr>
                <w:lang w:val="en-US"/>
              </w:rPr>
              <w:t>}</w:t>
            </w:r>
          </w:p>
        </w:tc>
      </w:tr>
    </w:tbl>
    <w:p w14:paraId="1D1B9939" w14:textId="77777777" w:rsidR="004E26FF" w:rsidRDefault="00B551CB" w:rsidP="00B551CB">
      <w:r>
        <w:lastRenderedPageBreak/>
        <w:t>Таким образом максимальный размер контейнера является неизменным.</w:t>
      </w:r>
    </w:p>
    <w:p w14:paraId="46D1D4FB" w14:textId="77777777" w:rsidR="004E26FF" w:rsidRDefault="00B551CB" w:rsidP="00B551CB">
      <w:r>
        <w:t xml:space="preserve">Для изменения размера контейнера можно использовать функцию </w:t>
      </w:r>
      <w:proofErr w:type="spellStart"/>
      <w:proofErr w:type="gramStart"/>
      <w:r>
        <w:rPr>
          <w:b/>
        </w:rPr>
        <w:t>resize</w:t>
      </w:r>
      <w:proofErr w:type="spellEnd"/>
      <w:r>
        <w:rPr>
          <w:b/>
        </w:rPr>
        <w:t>(</w:t>
      </w:r>
      <w:proofErr w:type="gramEnd"/>
      <w:r>
        <w:rPr>
          <w:b/>
        </w:rPr>
        <w:t>)</w:t>
      </w:r>
      <w:r>
        <w:t>, которая имеет две формы:</w:t>
      </w:r>
    </w:p>
    <w:p w14:paraId="7AE480A4" w14:textId="77777777" w:rsidR="004E26FF" w:rsidRDefault="00B551CB" w:rsidP="00B551CB">
      <w:pPr>
        <w:pStyle w:val="ab"/>
        <w:numPr>
          <w:ilvl w:val="0"/>
          <w:numId w:val="37"/>
        </w:numPr>
      </w:pPr>
      <w:proofErr w:type="spellStart"/>
      <w:r w:rsidRPr="00B551CB">
        <w:rPr>
          <w:b/>
        </w:rPr>
        <w:t>resize</w:t>
      </w:r>
      <w:proofErr w:type="spellEnd"/>
      <w:r w:rsidRPr="00B551CB">
        <w:rPr>
          <w:b/>
        </w:rPr>
        <w:t>(n)</w:t>
      </w:r>
      <w:r>
        <w:t>: оставляет в списке n первых элементов. Если список содержит больше элементов, то он усекается до первых n элементов. Если размер списка меньше n, то добавляются недостающие элементы и инициализируются значением по умолчанию</w:t>
      </w:r>
    </w:p>
    <w:p w14:paraId="2B27FD27" w14:textId="77777777" w:rsidR="004E26FF" w:rsidRDefault="00B551CB" w:rsidP="00B551CB">
      <w:pPr>
        <w:pStyle w:val="ab"/>
        <w:numPr>
          <w:ilvl w:val="0"/>
          <w:numId w:val="37"/>
        </w:numPr>
      </w:pPr>
      <w:proofErr w:type="spellStart"/>
      <w:proofErr w:type="gramStart"/>
      <w:r w:rsidRPr="00B551CB">
        <w:rPr>
          <w:b/>
        </w:rPr>
        <w:t>resize</w:t>
      </w:r>
      <w:proofErr w:type="spellEnd"/>
      <w:r w:rsidRPr="00B551CB">
        <w:rPr>
          <w:b/>
        </w:rPr>
        <w:t>(</w:t>
      </w:r>
      <w:proofErr w:type="gramEnd"/>
      <w:r w:rsidRPr="00B551CB">
        <w:rPr>
          <w:b/>
        </w:rPr>
        <w:t xml:space="preserve">n, </w:t>
      </w:r>
      <w:proofErr w:type="spellStart"/>
      <w:r w:rsidRPr="00B551CB">
        <w:rPr>
          <w:b/>
        </w:rPr>
        <w:t>value</w:t>
      </w:r>
      <w:proofErr w:type="spellEnd"/>
      <w:r w:rsidRPr="00B551CB">
        <w:rPr>
          <w:b/>
        </w:rPr>
        <w:t>)</w:t>
      </w:r>
      <w:r>
        <w:t xml:space="preserve">: также оставляет в списке n первых элементов. Если размер списка меньше n, то добавляются недостающие элементы со значением </w:t>
      </w:r>
      <w:proofErr w:type="spellStart"/>
      <w:r>
        <w:t>value</w:t>
      </w:r>
      <w:proofErr w:type="spellEnd"/>
    </w:p>
    <w:tbl>
      <w:tblPr>
        <w:tblStyle w:val="Style98"/>
        <w:tblW w:w="99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57"/>
      </w:tblGrid>
      <w:tr w:rsidR="004E26FF" w:rsidRPr="0069169C" w14:paraId="4A902BBF" w14:textId="77777777">
        <w:tc>
          <w:tcPr>
            <w:tcW w:w="9957" w:type="dxa"/>
            <w:shd w:val="clear" w:color="auto" w:fill="auto"/>
            <w:tcMar>
              <w:top w:w="100" w:type="dxa"/>
              <w:left w:w="100" w:type="dxa"/>
              <w:bottom w:w="100" w:type="dxa"/>
              <w:right w:w="100" w:type="dxa"/>
            </w:tcMar>
          </w:tcPr>
          <w:p w14:paraId="38279876"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forward_list</w:t>
            </w:r>
            <w:proofErr w:type="spellEnd"/>
            <w:r w:rsidRPr="00B551CB">
              <w:rPr>
                <w:lang w:val="en-US"/>
              </w:rPr>
              <w:t>&gt;</w:t>
            </w:r>
          </w:p>
          <w:p w14:paraId="6210B1CB" w14:textId="77777777" w:rsidR="004E26FF" w:rsidRPr="00B551CB" w:rsidRDefault="00B551CB" w:rsidP="00B551CB">
            <w:pPr>
              <w:rPr>
                <w:lang w:val="en-US"/>
              </w:rPr>
            </w:pPr>
            <w:r w:rsidRPr="00B551CB">
              <w:rPr>
                <w:lang w:val="en-US"/>
              </w:rPr>
              <w:t>using namespace std;</w:t>
            </w:r>
          </w:p>
          <w:p w14:paraId="3581AB2A"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numbers{ 1, 2, 3, 4, 5, 6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color w:val="A31515"/>
                <w:lang w:val="en-US"/>
              </w:rPr>
              <w:t>"Forward list:"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"First change:"</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proofErr w:type="spellStart"/>
            <w:r w:rsidRPr="00B551CB">
              <w:rPr>
                <w:lang w:val="en-US"/>
              </w:rPr>
              <w:t>numbers.resize</w:t>
            </w:r>
            <w:proofErr w:type="spellEnd"/>
            <w:r w:rsidRPr="00B551CB">
              <w:rPr>
                <w:lang w:val="en-US"/>
              </w:rPr>
              <w:t xml:space="preserve">(4); </w:t>
            </w:r>
            <w:r w:rsidRPr="00B551CB">
              <w:rPr>
                <w:color w:val="008000"/>
                <w:lang w:val="en-US"/>
              </w:rPr>
              <w:t>//</w:t>
            </w:r>
            <w:r>
              <w:rPr>
                <w:color w:val="008000"/>
              </w:rPr>
              <w:t>оставляем</w:t>
            </w:r>
            <w:r w:rsidRPr="00B551CB">
              <w:rPr>
                <w:color w:val="008000"/>
                <w:lang w:val="en-US"/>
              </w:rPr>
              <w:t xml:space="preserve"> </w:t>
            </w:r>
            <w:r>
              <w:rPr>
                <w:color w:val="008000"/>
              </w:rPr>
              <w:t>первые</w:t>
            </w:r>
            <w:r w:rsidRPr="00B551CB">
              <w:rPr>
                <w:color w:val="008000"/>
                <w:lang w:val="en-US"/>
              </w:rPr>
              <w:t xml:space="preserve"> </w:t>
            </w:r>
            <w:r>
              <w:rPr>
                <w:color w:val="008000"/>
              </w:rPr>
              <w:t>четыре</w:t>
            </w:r>
            <w:r w:rsidRPr="00B551CB">
              <w:rPr>
                <w:color w:val="008000"/>
                <w:lang w:val="en-US"/>
              </w:rPr>
              <w:t xml:space="preserve"> </w:t>
            </w:r>
            <w:r>
              <w:rPr>
                <w:color w:val="008000"/>
              </w:rPr>
              <w:t>элемента</w:t>
            </w:r>
            <w:r w:rsidRPr="00B551CB">
              <w:rPr>
                <w:color w:val="008000"/>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"Second change:"</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proofErr w:type="spellStart"/>
            <w:r w:rsidRPr="00B551CB">
              <w:rPr>
                <w:lang w:val="en-US"/>
              </w:rPr>
              <w:t>numbers.resize</w:t>
            </w:r>
            <w:proofErr w:type="spellEnd"/>
            <w:r w:rsidRPr="00B551CB">
              <w:rPr>
                <w:lang w:val="en-US"/>
              </w:rPr>
              <w:t xml:space="preserve">(6, 8); </w:t>
            </w:r>
            <w:r w:rsidRPr="00B551CB">
              <w:rPr>
                <w:color w:val="008000"/>
                <w:lang w:val="en-US"/>
              </w:rPr>
              <w:t xml:space="preserve">// </w:t>
            </w:r>
            <w:r>
              <w:rPr>
                <w:color w:val="008000"/>
              </w:rPr>
              <w:t>указываем</w:t>
            </w:r>
            <w:r w:rsidRPr="00B551CB">
              <w:rPr>
                <w:color w:val="008000"/>
                <w:lang w:val="en-US"/>
              </w:rPr>
              <w:t xml:space="preserve"> </w:t>
            </w:r>
            <w:r>
              <w:rPr>
                <w:color w:val="008000"/>
              </w:rPr>
              <w:t>размер</w:t>
            </w:r>
            <w:r w:rsidRPr="00B551CB">
              <w:rPr>
                <w:color w:val="008000"/>
                <w:lang w:val="en-US"/>
              </w:rPr>
              <w:t xml:space="preserve"> </w:t>
            </w:r>
            <w:r>
              <w:rPr>
                <w:color w:val="008000"/>
              </w:rPr>
              <w:t>списка</w:t>
            </w:r>
            <w:r w:rsidRPr="00B551CB">
              <w:rPr>
                <w:color w:val="008000"/>
                <w:lang w:val="en-US"/>
              </w:rPr>
              <w:t xml:space="preserve"> </w:t>
            </w:r>
            <w:r>
              <w:rPr>
                <w:color w:val="008000"/>
              </w:rPr>
              <w:t>как</w:t>
            </w:r>
            <w:r w:rsidRPr="00B551CB">
              <w:rPr>
                <w:color w:val="008000"/>
                <w:lang w:val="en-US"/>
              </w:rPr>
              <w:t xml:space="preserve"> 6, </w:t>
            </w:r>
            <w:r>
              <w:rPr>
                <w:color w:val="008000"/>
              </w:rPr>
              <w:t>заполняем</w:t>
            </w:r>
            <w:r w:rsidRPr="00B551CB">
              <w:rPr>
                <w:color w:val="008000"/>
                <w:lang w:val="en-US"/>
              </w:rPr>
              <w:t xml:space="preserve"> </w:t>
            </w:r>
            <w:r>
              <w:rPr>
                <w:color w:val="008000"/>
              </w:rPr>
              <w:t>пустые</w:t>
            </w:r>
            <w:r w:rsidRPr="00B551CB">
              <w:rPr>
                <w:color w:val="008000"/>
                <w:lang w:val="en-US"/>
              </w:rPr>
              <w:t xml:space="preserve"> </w:t>
            </w:r>
            <w:r>
              <w:rPr>
                <w:color w:val="008000"/>
              </w:rPr>
              <w:t>значения</w:t>
            </w:r>
            <w:r w:rsidRPr="00B551CB">
              <w:rPr>
                <w:color w:val="008000"/>
                <w:lang w:val="en-US"/>
              </w:rPr>
              <w:t xml:space="preserve"> 8-</w:t>
            </w:r>
            <w:r>
              <w:rPr>
                <w:color w:val="008000"/>
              </w:rPr>
              <w:t>ой</w:t>
            </w:r>
            <w:r w:rsidRPr="00B551CB">
              <w:rPr>
                <w:color w:val="008000"/>
                <w:lang w:val="en-US"/>
              </w:rPr>
              <w:t xml:space="preserve"> </w:t>
            </w:r>
            <w:r w:rsidRPr="00B551CB">
              <w:rPr>
                <w:color w:val="008000"/>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17EB0ECA" w14:textId="77777777" w:rsidR="004E26FF" w:rsidRDefault="00B551CB" w:rsidP="00B551CB">
      <w:r>
        <w:t xml:space="preserve">Функция </w:t>
      </w:r>
      <w:proofErr w:type="spellStart"/>
      <w:proofErr w:type="gramStart"/>
      <w:r>
        <w:rPr>
          <w:b/>
        </w:rPr>
        <w:t>assign</w:t>
      </w:r>
      <w:proofErr w:type="spellEnd"/>
      <w:r>
        <w:rPr>
          <w:b/>
        </w:rPr>
        <w:t>(</w:t>
      </w:r>
      <w:proofErr w:type="gramEnd"/>
      <w:r>
        <w:rPr>
          <w:b/>
        </w:rPr>
        <w:t>)</w:t>
      </w:r>
      <w:r>
        <w:t xml:space="preserve"> позволяет заменить все элементы списка определенным набором. Она имеет следующие формы:</w:t>
      </w:r>
    </w:p>
    <w:p w14:paraId="2FA30B0A" w14:textId="77777777" w:rsidR="004E26FF" w:rsidRDefault="00B551CB" w:rsidP="00B551CB">
      <w:pPr>
        <w:pStyle w:val="ab"/>
        <w:numPr>
          <w:ilvl w:val="0"/>
          <w:numId w:val="38"/>
        </w:numPr>
      </w:pPr>
      <w:proofErr w:type="spellStart"/>
      <w:r w:rsidRPr="00B551CB">
        <w:rPr>
          <w:b/>
        </w:rPr>
        <w:t>assign</w:t>
      </w:r>
      <w:proofErr w:type="spellEnd"/>
      <w:r w:rsidRPr="00B551CB">
        <w:rPr>
          <w:b/>
        </w:rPr>
        <w:t>(</w:t>
      </w:r>
      <w:proofErr w:type="spellStart"/>
      <w:r w:rsidRPr="00B551CB">
        <w:rPr>
          <w:b/>
        </w:rPr>
        <w:t>il</w:t>
      </w:r>
      <w:proofErr w:type="spellEnd"/>
      <w:r w:rsidRPr="00B551CB">
        <w:rPr>
          <w:b/>
        </w:rPr>
        <w:t>)</w:t>
      </w:r>
      <w:r>
        <w:t xml:space="preserve">: заменяет содержимое контейнера элементами из списка инициализации </w:t>
      </w:r>
      <w:proofErr w:type="spellStart"/>
      <w:r>
        <w:t>il</w:t>
      </w:r>
      <w:proofErr w:type="spellEnd"/>
    </w:p>
    <w:p w14:paraId="1CEB4631" w14:textId="77777777" w:rsidR="004E26FF" w:rsidRDefault="00B551CB" w:rsidP="00B551CB">
      <w:pPr>
        <w:pStyle w:val="ab"/>
        <w:numPr>
          <w:ilvl w:val="0"/>
          <w:numId w:val="38"/>
        </w:numPr>
      </w:pPr>
      <w:proofErr w:type="spellStart"/>
      <w:proofErr w:type="gramStart"/>
      <w:r w:rsidRPr="00B551CB">
        <w:rPr>
          <w:b/>
        </w:rPr>
        <w:lastRenderedPageBreak/>
        <w:t>assign</w:t>
      </w:r>
      <w:proofErr w:type="spellEnd"/>
      <w:r w:rsidRPr="00B551CB">
        <w:rPr>
          <w:b/>
        </w:rPr>
        <w:t>(</w:t>
      </w:r>
      <w:proofErr w:type="gramEnd"/>
      <w:r w:rsidRPr="00B551CB">
        <w:rPr>
          <w:b/>
        </w:rPr>
        <w:t xml:space="preserve">n, </w:t>
      </w:r>
      <w:proofErr w:type="spellStart"/>
      <w:r w:rsidRPr="00B551CB">
        <w:rPr>
          <w:b/>
        </w:rPr>
        <w:t>value</w:t>
      </w:r>
      <w:proofErr w:type="spellEnd"/>
      <w:r w:rsidRPr="00B551CB">
        <w:rPr>
          <w:b/>
        </w:rPr>
        <w:t>)</w:t>
      </w:r>
      <w:r>
        <w:t xml:space="preserve">: заменяет содержимое контейнера n элементами, которые имеют значение </w:t>
      </w:r>
      <w:proofErr w:type="spellStart"/>
      <w:r>
        <w:t>value</w:t>
      </w:r>
      <w:proofErr w:type="spellEnd"/>
    </w:p>
    <w:p w14:paraId="08F08B30" w14:textId="77777777" w:rsidR="004E26FF" w:rsidRDefault="00B551CB" w:rsidP="00B551CB">
      <w:pPr>
        <w:pStyle w:val="ab"/>
        <w:numPr>
          <w:ilvl w:val="0"/>
          <w:numId w:val="38"/>
        </w:numPr>
      </w:pPr>
      <w:proofErr w:type="spellStart"/>
      <w:proofErr w:type="gramStart"/>
      <w:r w:rsidRPr="00B551CB">
        <w:rPr>
          <w:b/>
        </w:rPr>
        <w:t>assign</w:t>
      </w:r>
      <w:proofErr w:type="spellEnd"/>
      <w:r w:rsidRPr="00B551CB">
        <w:rPr>
          <w:b/>
        </w:rPr>
        <w:t>(</w:t>
      </w:r>
      <w:proofErr w:type="spellStart"/>
      <w:proofErr w:type="gramEnd"/>
      <w:r w:rsidRPr="00B551CB">
        <w:rPr>
          <w:b/>
        </w:rPr>
        <w:t>begin</w:t>
      </w:r>
      <w:proofErr w:type="spellEnd"/>
      <w:r w:rsidRPr="00B551CB">
        <w:rPr>
          <w:b/>
        </w:rPr>
        <w:t xml:space="preserve">, </w:t>
      </w:r>
      <w:proofErr w:type="spellStart"/>
      <w:r w:rsidRPr="00B551CB">
        <w:rPr>
          <w:b/>
        </w:rPr>
        <w:t>end</w:t>
      </w:r>
      <w:proofErr w:type="spellEnd"/>
      <w:r w:rsidRPr="00B551CB">
        <w:rPr>
          <w:b/>
        </w:rPr>
        <w:t>)</w:t>
      </w:r>
      <w:r>
        <w:t xml:space="preserve">: заменяет содержимое контейнера элементами из диапазона, на начало и конец которого указывают итераторы </w:t>
      </w:r>
      <w:proofErr w:type="spellStart"/>
      <w:r>
        <w:t>begin</w:t>
      </w:r>
      <w:proofErr w:type="spellEnd"/>
      <w:r>
        <w:t xml:space="preserve"> и </w:t>
      </w:r>
      <w:proofErr w:type="spellStart"/>
      <w:r>
        <w:t>end</w:t>
      </w:r>
      <w:proofErr w:type="spellEnd"/>
    </w:p>
    <w:tbl>
      <w:tblPr>
        <w:tblStyle w:val="Style99"/>
        <w:tblW w:w="998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83"/>
      </w:tblGrid>
      <w:tr w:rsidR="004E26FF" w:rsidRPr="0069169C" w14:paraId="51FBF3DA" w14:textId="77777777">
        <w:tc>
          <w:tcPr>
            <w:tcW w:w="9983" w:type="dxa"/>
            <w:shd w:val="clear" w:color="auto" w:fill="auto"/>
            <w:tcMar>
              <w:top w:w="100" w:type="dxa"/>
              <w:left w:w="100" w:type="dxa"/>
              <w:bottom w:w="100" w:type="dxa"/>
              <w:right w:w="100" w:type="dxa"/>
            </w:tcMar>
          </w:tcPr>
          <w:p w14:paraId="0F186B8F"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forward_list</w:t>
            </w:r>
            <w:proofErr w:type="spellEnd"/>
            <w:r w:rsidRPr="00B551CB">
              <w:rPr>
                <w:lang w:val="en-US"/>
              </w:rPr>
              <w:t>&gt;</w:t>
            </w:r>
          </w:p>
          <w:p w14:paraId="36E30C7D" w14:textId="77777777" w:rsidR="004E26FF" w:rsidRPr="00B551CB" w:rsidRDefault="00B551CB" w:rsidP="00B551CB">
            <w:pPr>
              <w:rPr>
                <w:lang w:val="en-US"/>
              </w:rPr>
            </w:pPr>
            <w:r w:rsidRPr="00B551CB">
              <w:rPr>
                <w:lang w:val="en-US"/>
              </w:rPr>
              <w:t>using namespace std;</w:t>
            </w:r>
          </w:p>
          <w:p w14:paraId="3F62F273"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numbers{ 1, 2, 3, 4, 5 };</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//1 2 3 4 5</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proofErr w:type="spellStart"/>
            <w:r w:rsidRPr="00B551CB">
              <w:rPr>
                <w:lang w:val="en-US"/>
              </w:rPr>
              <w:t>numbers.assign</w:t>
            </w:r>
            <w:proofErr w:type="spellEnd"/>
            <w:r w:rsidRPr="00B551CB">
              <w:rPr>
                <w:lang w:val="en-US"/>
              </w:rPr>
              <w:t>({ 21, 22, 23, 24, 25 });</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//21 22 23 24 25</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proofErr w:type="spellStart"/>
            <w:r w:rsidRPr="00B551CB">
              <w:rPr>
                <w:lang w:val="en-US"/>
              </w:rPr>
              <w:t>numbers.assign</w:t>
            </w:r>
            <w:proofErr w:type="spellEnd"/>
            <w:r w:rsidRPr="00B551CB">
              <w:rPr>
                <w:lang w:val="en-US"/>
              </w:rPr>
              <w:t xml:space="preserve">(4, 3); </w:t>
            </w:r>
            <w:r w:rsidRPr="00B551CB">
              <w:rPr>
                <w:lang w:val="en-US"/>
              </w:rPr>
              <w:tab/>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//3 3 3 3</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values{ 6, 7, 8, 9, 10, 11 };</w:t>
            </w:r>
            <w:r w:rsidRPr="00B551CB">
              <w:rPr>
                <w:lang w:val="en-US"/>
              </w:rPr>
              <w:br/>
            </w:r>
            <w:r w:rsidRPr="00B551CB">
              <w:rPr>
                <w:lang w:val="en-US"/>
              </w:rPr>
              <w:tab/>
            </w:r>
            <w:r w:rsidRPr="00B551CB">
              <w:rPr>
                <w:color w:val="0000FF"/>
                <w:lang w:val="en-US"/>
              </w:rPr>
              <w:t>auto</w:t>
            </w:r>
            <w:r w:rsidRPr="00B551CB">
              <w:rPr>
                <w:lang w:val="en-US"/>
              </w:rPr>
              <w:t xml:space="preserve"> start = </w:t>
            </w:r>
            <w:r w:rsidRPr="00B551CB">
              <w:rPr>
                <w:color w:val="008080"/>
                <w:lang w:val="en-US"/>
              </w:rPr>
              <w:t>++</w:t>
            </w:r>
            <w:proofErr w:type="spellStart"/>
            <w:r w:rsidRPr="00B551CB">
              <w:rPr>
                <w:lang w:val="en-US"/>
              </w:rPr>
              <w:t>values.begin</w:t>
            </w:r>
            <w:proofErr w:type="spellEnd"/>
            <w:r w:rsidRPr="00B551CB">
              <w:rPr>
                <w:lang w:val="en-US"/>
              </w:rPr>
              <w:t xml:space="preserve">();  </w:t>
            </w:r>
            <w:r w:rsidRPr="00B551CB">
              <w:rPr>
                <w:color w:val="008000"/>
                <w:lang w:val="en-US"/>
              </w:rPr>
              <w:t xml:space="preserve">// </w:t>
            </w:r>
            <w:r>
              <w:rPr>
                <w:color w:val="008000"/>
              </w:rPr>
              <w:t>итератор</w:t>
            </w:r>
            <w:r w:rsidRPr="00B551CB">
              <w:rPr>
                <w:color w:val="008000"/>
                <w:lang w:val="en-US"/>
              </w:rPr>
              <w:t xml:space="preserve"> </w:t>
            </w:r>
            <w:r>
              <w:rPr>
                <w:color w:val="008000"/>
              </w:rPr>
              <w:t>указывает</w:t>
            </w:r>
            <w:r w:rsidRPr="00B551CB">
              <w:rPr>
                <w:color w:val="008000"/>
                <w:lang w:val="en-US"/>
              </w:rPr>
              <w:t xml:space="preserve"> </w:t>
            </w:r>
            <w:r>
              <w:rPr>
                <w:color w:val="008000"/>
              </w:rPr>
              <w:t>на</w:t>
            </w:r>
            <w:r w:rsidRPr="00B551CB">
              <w:rPr>
                <w:color w:val="008000"/>
                <w:lang w:val="en-US"/>
              </w:rPr>
              <w:t xml:space="preserve"> </w:t>
            </w:r>
            <w:r>
              <w:rPr>
                <w:color w:val="008000"/>
              </w:rPr>
              <w:t>второй</w:t>
            </w:r>
            <w:r w:rsidRPr="00B551CB">
              <w:rPr>
                <w:color w:val="008000"/>
                <w:lang w:val="en-US"/>
              </w:rPr>
              <w:t xml:space="preserve"> </w:t>
            </w:r>
            <w:r>
              <w:rPr>
                <w:color w:val="008000"/>
              </w:rPr>
              <w:t>элемент</w:t>
            </w:r>
            <w:r w:rsidRPr="00B551CB">
              <w:rPr>
                <w:color w:val="008000"/>
                <w:lang w:val="en-US"/>
              </w:rPr>
              <w:t xml:space="preserve"> </w:t>
            </w:r>
            <w:r>
              <w:rPr>
                <w:color w:val="008000"/>
              </w:rPr>
              <w:t>из</w:t>
            </w:r>
            <w:r w:rsidRPr="00B551CB">
              <w:rPr>
                <w:color w:val="008000"/>
                <w:lang w:val="en-US"/>
              </w:rPr>
              <w:t xml:space="preserve"> values</w:t>
            </w:r>
            <w:r w:rsidRPr="00B551CB">
              <w:rPr>
                <w:color w:val="008000"/>
                <w:lang w:val="en-US"/>
              </w:rPr>
              <w:br/>
            </w:r>
            <w:r w:rsidRPr="00B551CB">
              <w:rPr>
                <w:lang w:val="en-US"/>
              </w:rPr>
              <w:tab/>
            </w:r>
            <w:r w:rsidRPr="00B551CB">
              <w:rPr>
                <w:color w:val="0000FF"/>
                <w:lang w:val="en-US"/>
              </w:rPr>
              <w:t>auto</w:t>
            </w:r>
            <w:r w:rsidRPr="00B551CB">
              <w:rPr>
                <w:lang w:val="en-US"/>
              </w:rPr>
              <w:t xml:space="preserve"> end = </w:t>
            </w:r>
            <w:proofErr w:type="spellStart"/>
            <w:r w:rsidRPr="00B551CB">
              <w:rPr>
                <w:lang w:val="en-US"/>
              </w:rPr>
              <w:t>values.end</w:t>
            </w:r>
            <w:proofErr w:type="spellEnd"/>
            <w:r w:rsidRPr="00B551CB">
              <w:rPr>
                <w:lang w:val="en-US"/>
              </w:rPr>
              <w:t>();</w:t>
            </w:r>
            <w:r w:rsidRPr="00B551CB">
              <w:rPr>
                <w:lang w:val="en-US"/>
              </w:rPr>
              <w:br/>
              <w:t xml:space="preserve">    </w:t>
            </w:r>
            <w:proofErr w:type="spellStart"/>
            <w:r w:rsidRPr="00B551CB">
              <w:rPr>
                <w:lang w:val="en-US"/>
              </w:rPr>
              <w:t>numbers.assign</w:t>
            </w:r>
            <w:proofErr w:type="spellEnd"/>
            <w:r w:rsidRPr="00B551CB">
              <w:rPr>
                <w:lang w:val="en-US"/>
              </w:rPr>
              <w:t>(start, end);</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//7 8 9 10 11</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49C6D660" w14:textId="77777777" w:rsidR="004E26FF" w:rsidRDefault="00B551CB" w:rsidP="00B551CB">
      <w:r>
        <w:t xml:space="preserve">Функция </w:t>
      </w:r>
      <w:proofErr w:type="spellStart"/>
      <w:proofErr w:type="gramStart"/>
      <w:r>
        <w:rPr>
          <w:b/>
        </w:rPr>
        <w:t>swap</w:t>
      </w:r>
      <w:proofErr w:type="spellEnd"/>
      <w:r>
        <w:rPr>
          <w:b/>
        </w:rPr>
        <w:t>(</w:t>
      </w:r>
      <w:proofErr w:type="gramEnd"/>
      <w:r>
        <w:rPr>
          <w:b/>
        </w:rPr>
        <w:t xml:space="preserve">) </w:t>
      </w:r>
      <w:r>
        <w:t>обменивает значениями два списка:</w:t>
      </w:r>
    </w:p>
    <w:tbl>
      <w:tblPr>
        <w:tblStyle w:val="Style100"/>
        <w:tblW w:w="100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10"/>
      </w:tblGrid>
      <w:tr w:rsidR="004E26FF" w:rsidRPr="0069169C" w14:paraId="480F79D6" w14:textId="77777777">
        <w:tc>
          <w:tcPr>
            <w:tcW w:w="10010" w:type="dxa"/>
            <w:shd w:val="clear" w:color="auto" w:fill="auto"/>
            <w:tcMar>
              <w:top w:w="100" w:type="dxa"/>
              <w:left w:w="100" w:type="dxa"/>
              <w:bottom w:w="100" w:type="dxa"/>
              <w:right w:w="100" w:type="dxa"/>
            </w:tcMar>
          </w:tcPr>
          <w:p w14:paraId="6C1AF518" w14:textId="77777777" w:rsidR="004E26FF" w:rsidRPr="00B551CB" w:rsidRDefault="00B551CB" w:rsidP="00B551CB">
            <w:pPr>
              <w:rPr>
                <w:lang w:val="en-US"/>
              </w:rPr>
            </w:pPr>
            <w:r w:rsidRPr="00B551CB">
              <w:rPr>
                <w:color w:val="808080"/>
                <w:lang w:val="en-US"/>
              </w:rPr>
              <w:t>#include</w:t>
            </w:r>
            <w:r w:rsidRPr="00B551CB">
              <w:rPr>
                <w:color w:val="434343"/>
                <w:lang w:val="en-US"/>
              </w:rPr>
              <w:t xml:space="preserve"> </w:t>
            </w:r>
            <w:r w:rsidRPr="00B551CB">
              <w:rPr>
                <w:lang w:val="en-US"/>
              </w:rPr>
              <w:t>&lt;iostream&gt;</w:t>
            </w:r>
            <w:r w:rsidRPr="00B551CB">
              <w:rPr>
                <w:lang w:val="en-US"/>
              </w:rPr>
              <w:br/>
            </w:r>
            <w:r w:rsidRPr="00B551CB">
              <w:rPr>
                <w:color w:val="808080"/>
                <w:lang w:val="en-US"/>
              </w:rPr>
              <w:t>#include</w:t>
            </w:r>
            <w:r w:rsidRPr="00B551CB">
              <w:rPr>
                <w:color w:val="434343"/>
                <w:lang w:val="en-US"/>
              </w:rPr>
              <w:t xml:space="preserve"> </w:t>
            </w:r>
            <w:r w:rsidRPr="00B551CB">
              <w:rPr>
                <w:lang w:val="en-US"/>
              </w:rPr>
              <w:t>&lt;</w:t>
            </w:r>
            <w:proofErr w:type="spellStart"/>
            <w:r w:rsidRPr="00B551CB">
              <w:rPr>
                <w:lang w:val="en-US"/>
              </w:rPr>
              <w:t>forward_list</w:t>
            </w:r>
            <w:proofErr w:type="spellEnd"/>
            <w:r w:rsidRPr="00B551CB">
              <w:rPr>
                <w:lang w:val="en-US"/>
              </w:rPr>
              <w:t>&gt;</w:t>
            </w:r>
          </w:p>
          <w:p w14:paraId="613979DA" w14:textId="77777777" w:rsidR="004E26FF" w:rsidRPr="00B551CB" w:rsidRDefault="00B551CB" w:rsidP="00B551CB">
            <w:pPr>
              <w:rPr>
                <w:color w:val="434343"/>
                <w:lang w:val="en-US"/>
              </w:rPr>
            </w:pPr>
            <w:r w:rsidRPr="00B551CB">
              <w:rPr>
                <w:lang w:val="en-US"/>
              </w:rPr>
              <w:t>using</w:t>
            </w:r>
            <w:r w:rsidRPr="00B551CB">
              <w:rPr>
                <w:color w:val="434343"/>
                <w:lang w:val="en-US"/>
              </w:rPr>
              <w:t xml:space="preserve"> </w:t>
            </w:r>
            <w:r w:rsidRPr="00B551CB">
              <w:rPr>
                <w:lang w:val="en-US"/>
              </w:rPr>
              <w:t>namespace</w:t>
            </w:r>
            <w:r w:rsidRPr="00B551CB">
              <w:rPr>
                <w:color w:val="434343"/>
                <w:lang w:val="en-US"/>
              </w:rPr>
              <w:t xml:space="preserve"> std;</w:t>
            </w:r>
          </w:p>
          <w:p w14:paraId="75047BD4" w14:textId="77777777" w:rsidR="004E26FF" w:rsidRPr="00B551CB" w:rsidRDefault="00B551CB" w:rsidP="00B551CB">
            <w:pPr>
              <w:rPr>
                <w:highlight w:val="yellow"/>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t xml:space="preserve">  </w:t>
            </w:r>
            <w:r w:rsidRPr="00B551CB">
              <w:rPr>
                <w:lang w:val="en-US"/>
              </w:rPr>
              <w:tab/>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numbers1{ 1, 2, 3, 4, 5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color w:val="A31515"/>
                <w:lang w:val="en-US"/>
              </w:rPr>
              <w:t>"First list:"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//1 2 3 4 5</w:t>
            </w:r>
            <w:r w:rsidRPr="00B551CB">
              <w:rPr>
                <w:color w:val="008000"/>
                <w:lang w:val="en-US"/>
              </w:rPr>
              <w:br/>
            </w:r>
            <w:r w:rsidRPr="00B551CB">
              <w:rPr>
                <w:lang w:val="en-US"/>
              </w:rPr>
              <w:lastRenderedPageBreak/>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n1 : numbers1)</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n1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tab/>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numbers2{ 6, 7, 8, 9 };</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"Second list:"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xml:space="preserve">//6 7 8 9 </w:t>
            </w:r>
            <w:r w:rsidRPr="00B551CB">
              <w:rPr>
                <w:color w:val="008000"/>
                <w:lang w:val="en-US"/>
              </w:rPr>
              <w:br/>
            </w:r>
            <w:r w:rsidRPr="00B551CB">
              <w:rPr>
                <w:lang w:val="en-US"/>
              </w:rPr>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n2 : numbers2)</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n2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tab/>
              <w:t>numbers1.swap(numbers2);</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"First list :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//6 7 8 9</w:t>
            </w:r>
            <w:r w:rsidRPr="00B551CB">
              <w:rPr>
                <w:color w:val="008000"/>
                <w:lang w:val="en-US"/>
              </w:rPr>
              <w:br/>
            </w:r>
            <w:r w:rsidRPr="00B551CB">
              <w:rPr>
                <w:lang w:val="en-US"/>
              </w:rPr>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n1 : numbers1)</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n1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"Second list"</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//1 2 3 4 5</w:t>
            </w:r>
            <w:r w:rsidRPr="00B551CB">
              <w:rPr>
                <w:color w:val="008000"/>
                <w:lang w:val="en-US"/>
              </w:rPr>
              <w:br/>
            </w:r>
            <w:r w:rsidRPr="00B551CB">
              <w:rPr>
                <w:lang w:val="en-US"/>
              </w:rPr>
              <w:t xml:space="preserve">  </w:t>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n2 : numbers2)</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n2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14C1F078" w14:textId="77777777" w:rsidR="004E26FF" w:rsidRDefault="00B551CB" w:rsidP="00B551CB">
      <w:bookmarkStart w:id="5" w:name="_tlhabkurls6d" w:colFirst="0" w:colLast="0"/>
      <w:bookmarkEnd w:id="5"/>
      <w:r>
        <w:lastRenderedPageBreak/>
        <w:t xml:space="preserve">Для добавления элементов в </w:t>
      </w:r>
      <w:proofErr w:type="spellStart"/>
      <w:r>
        <w:t>forward_list</w:t>
      </w:r>
      <w:proofErr w:type="spellEnd"/>
      <w:r>
        <w:t xml:space="preserve"> применяются следующие функции:</w:t>
      </w:r>
    </w:p>
    <w:p w14:paraId="6F32EA62" w14:textId="77777777" w:rsidR="004E26FF" w:rsidRDefault="00B551CB" w:rsidP="00B551CB">
      <w:pPr>
        <w:pStyle w:val="ab"/>
        <w:numPr>
          <w:ilvl w:val="0"/>
          <w:numId w:val="39"/>
        </w:numPr>
      </w:pPr>
      <w:proofErr w:type="spellStart"/>
      <w:r w:rsidRPr="00B551CB">
        <w:rPr>
          <w:b/>
        </w:rPr>
        <w:t>push_front</w:t>
      </w:r>
      <w:proofErr w:type="spellEnd"/>
      <w:r w:rsidRPr="00B551CB">
        <w:rPr>
          <w:b/>
        </w:rPr>
        <w:t>(</w:t>
      </w:r>
      <w:proofErr w:type="spellStart"/>
      <w:r w:rsidRPr="00B551CB">
        <w:rPr>
          <w:b/>
        </w:rPr>
        <w:t>val</w:t>
      </w:r>
      <w:proofErr w:type="spellEnd"/>
      <w:r w:rsidRPr="00B551CB">
        <w:rPr>
          <w:b/>
        </w:rPr>
        <w:t>)</w:t>
      </w:r>
      <w:r>
        <w:t xml:space="preserve">: добавляет объект </w:t>
      </w:r>
      <w:proofErr w:type="spellStart"/>
      <w:r>
        <w:t>val</w:t>
      </w:r>
      <w:proofErr w:type="spellEnd"/>
      <w:r>
        <w:t xml:space="preserve"> в начало списка</w:t>
      </w:r>
    </w:p>
    <w:p w14:paraId="0F5693B0" w14:textId="77777777" w:rsidR="004E26FF" w:rsidRDefault="00B551CB" w:rsidP="00B551CB">
      <w:pPr>
        <w:pStyle w:val="ab"/>
        <w:numPr>
          <w:ilvl w:val="0"/>
          <w:numId w:val="39"/>
        </w:numPr>
      </w:pPr>
      <w:proofErr w:type="spellStart"/>
      <w:r w:rsidRPr="00B551CB">
        <w:rPr>
          <w:b/>
        </w:rPr>
        <w:t>emplace_front</w:t>
      </w:r>
      <w:proofErr w:type="spellEnd"/>
      <w:r w:rsidRPr="00B551CB">
        <w:rPr>
          <w:b/>
        </w:rPr>
        <w:t>(</w:t>
      </w:r>
      <w:proofErr w:type="spellStart"/>
      <w:r w:rsidRPr="00B551CB">
        <w:rPr>
          <w:b/>
        </w:rPr>
        <w:t>val</w:t>
      </w:r>
      <w:proofErr w:type="spellEnd"/>
      <w:r w:rsidRPr="00B551CB">
        <w:rPr>
          <w:b/>
        </w:rPr>
        <w:t>)</w:t>
      </w:r>
      <w:r>
        <w:t xml:space="preserve">: добавляет объект </w:t>
      </w:r>
      <w:proofErr w:type="spellStart"/>
      <w:r>
        <w:t>val</w:t>
      </w:r>
      <w:proofErr w:type="spellEnd"/>
      <w:r>
        <w:t xml:space="preserve"> в начало списка</w:t>
      </w:r>
    </w:p>
    <w:p w14:paraId="076C7193" w14:textId="77777777" w:rsidR="004E26FF" w:rsidRDefault="00B551CB" w:rsidP="00B551CB">
      <w:r>
        <w:t xml:space="preserve">Разница между </w:t>
      </w:r>
      <w:proofErr w:type="gramStart"/>
      <w:r>
        <w:t xml:space="preserve">функциями  </w:t>
      </w:r>
      <w:proofErr w:type="spellStart"/>
      <w:r>
        <w:t>push</w:t>
      </w:r>
      <w:proofErr w:type="gramEnd"/>
      <w:r>
        <w:t>_front</w:t>
      </w:r>
      <w:proofErr w:type="spellEnd"/>
      <w:r>
        <w:t xml:space="preserve">() и </w:t>
      </w:r>
      <w:proofErr w:type="spellStart"/>
      <w:r>
        <w:t>emplace_front</w:t>
      </w:r>
      <w:proofErr w:type="spellEnd"/>
      <w:r>
        <w:t>() заключается в том, каким образом они добавляют новый элемент в очередь.</w:t>
      </w:r>
    </w:p>
    <w:p w14:paraId="664DD570" w14:textId="77777777" w:rsidR="004E26FF" w:rsidRDefault="00B551CB" w:rsidP="00B551CB">
      <w:r>
        <w:t xml:space="preserve">- </w:t>
      </w:r>
      <w:proofErr w:type="spellStart"/>
      <w:r>
        <w:t>push_front</w:t>
      </w:r>
      <w:proofErr w:type="spellEnd"/>
      <w:r>
        <w:t>(</w:t>
      </w:r>
      <w:proofErr w:type="spellStart"/>
      <w:r>
        <w:t>val</w:t>
      </w:r>
      <w:proofErr w:type="spellEnd"/>
      <w:r>
        <w:t xml:space="preserve">): добавляет значение </w:t>
      </w:r>
      <w:proofErr w:type="spellStart"/>
      <w:r>
        <w:t>val</w:t>
      </w:r>
      <w:proofErr w:type="spellEnd"/>
      <w:r>
        <w:t xml:space="preserve"> в начало очереди, реализуя операцию "вставки в начало" очереди.</w:t>
      </w:r>
    </w:p>
    <w:p w14:paraId="53021D00" w14:textId="77777777" w:rsidR="004E26FF" w:rsidRDefault="00B551CB" w:rsidP="00B551CB">
      <w:r>
        <w:t xml:space="preserve">- </w:t>
      </w:r>
      <w:proofErr w:type="spellStart"/>
      <w:r>
        <w:t>emplace_front</w:t>
      </w:r>
      <w:proofErr w:type="spellEnd"/>
      <w:r>
        <w:t>(</w:t>
      </w:r>
      <w:proofErr w:type="spellStart"/>
      <w:r>
        <w:t>val</w:t>
      </w:r>
      <w:proofErr w:type="spellEnd"/>
      <w:r>
        <w:t xml:space="preserve">): добавляет новый элемент со значением </w:t>
      </w:r>
      <w:proofErr w:type="spellStart"/>
      <w:r>
        <w:t>val</w:t>
      </w:r>
      <w:proofErr w:type="spellEnd"/>
      <w:r>
        <w:t xml:space="preserve"> в начало очереди, используя конструктор класса. Она также является более эффективной, чем </w:t>
      </w:r>
      <w:proofErr w:type="spellStart"/>
      <w:r>
        <w:t>push_</w:t>
      </w:r>
      <w:proofErr w:type="gramStart"/>
      <w:r>
        <w:t>front</w:t>
      </w:r>
      <w:proofErr w:type="spellEnd"/>
      <w:r>
        <w:t>(</w:t>
      </w:r>
      <w:proofErr w:type="gramEnd"/>
      <w:r>
        <w:t>), если мы создаем новый элемент, потому что он создает его прямо в памяти очереди.</w:t>
      </w:r>
    </w:p>
    <w:p w14:paraId="131F77BF" w14:textId="77777777" w:rsidR="004E26FF" w:rsidRDefault="00B551CB" w:rsidP="00B551CB">
      <w:r>
        <w:t>В целом, разница между этими функциями заключается в том, как они добавляют элементы в очередь. Выбор той или иной функции зависит от типа добавляемых элементов и их количества, а также от того, успевают ли мы создать новый объект перед вставкой, и какой операции вставки требуется в текущем контексте.</w:t>
      </w:r>
    </w:p>
    <w:p w14:paraId="39419FB2" w14:textId="77777777" w:rsidR="004E26FF" w:rsidRDefault="00B551CB" w:rsidP="00B551CB">
      <w:r>
        <w:rPr>
          <w:b/>
          <w:lang w:val="ru-RU"/>
        </w:rPr>
        <w:tab/>
      </w:r>
      <w:r>
        <w:rPr>
          <w:b/>
          <w:lang w:val="ru-RU"/>
        </w:rPr>
        <w:tab/>
      </w:r>
      <w:r>
        <w:rPr>
          <w:bCs/>
          <w:lang w:val="ru-RU"/>
        </w:rPr>
        <w:t xml:space="preserve">3. </w:t>
      </w:r>
      <w:proofErr w:type="spellStart"/>
      <w:r>
        <w:rPr>
          <w:b/>
        </w:rPr>
        <w:t>emplace_</w:t>
      </w:r>
      <w:proofErr w:type="gramStart"/>
      <w:r>
        <w:rPr>
          <w:b/>
        </w:rPr>
        <w:t>after</w:t>
      </w:r>
      <w:proofErr w:type="spellEnd"/>
      <w:r>
        <w:rPr>
          <w:b/>
        </w:rPr>
        <w:t>(</w:t>
      </w:r>
      <w:proofErr w:type="gramEnd"/>
      <w:r>
        <w:rPr>
          <w:b/>
        </w:rPr>
        <w:t xml:space="preserve">p, </w:t>
      </w:r>
      <w:proofErr w:type="spellStart"/>
      <w:r>
        <w:rPr>
          <w:b/>
        </w:rPr>
        <w:t>val</w:t>
      </w:r>
      <w:proofErr w:type="spellEnd"/>
      <w:r>
        <w:rPr>
          <w:b/>
        </w:rPr>
        <w:t>)</w:t>
      </w:r>
      <w:r>
        <w:t xml:space="preserve">: вставляет объект </w:t>
      </w:r>
      <w:proofErr w:type="spellStart"/>
      <w:r>
        <w:t>val</w:t>
      </w:r>
      <w:proofErr w:type="spellEnd"/>
      <w:r>
        <w:t xml:space="preserve"> после элемента, на который указывает итератор p. Возвращает итератор на вставленный элемент. Если p представляет итератор на позицию после конца списка, то результат </w:t>
      </w:r>
      <w:proofErr w:type="spellStart"/>
      <w:r>
        <w:t>неопределен</w:t>
      </w:r>
      <w:proofErr w:type="spellEnd"/>
      <w:r>
        <w:t>.</w:t>
      </w:r>
    </w:p>
    <w:p w14:paraId="25984A2E" w14:textId="77777777" w:rsidR="004E26FF" w:rsidRDefault="00B551CB" w:rsidP="00B551CB">
      <w:r>
        <w:rPr>
          <w:b/>
          <w:lang w:val="ru-RU"/>
        </w:rPr>
        <w:tab/>
      </w:r>
      <w:r>
        <w:rPr>
          <w:bCs/>
          <w:lang w:val="ru-RU"/>
        </w:rPr>
        <w:t>4.</w:t>
      </w:r>
      <w:r>
        <w:rPr>
          <w:b/>
          <w:lang w:val="ru-RU"/>
        </w:rPr>
        <w:t xml:space="preserve"> </w:t>
      </w:r>
      <w:proofErr w:type="spellStart"/>
      <w:r>
        <w:rPr>
          <w:b/>
        </w:rPr>
        <w:t>insert_</w:t>
      </w:r>
      <w:proofErr w:type="gramStart"/>
      <w:r>
        <w:rPr>
          <w:b/>
        </w:rPr>
        <w:t>after</w:t>
      </w:r>
      <w:proofErr w:type="spellEnd"/>
      <w:r>
        <w:rPr>
          <w:b/>
        </w:rPr>
        <w:t>(</w:t>
      </w:r>
      <w:proofErr w:type="gramEnd"/>
      <w:r>
        <w:rPr>
          <w:b/>
        </w:rPr>
        <w:t xml:space="preserve">p, </w:t>
      </w:r>
      <w:proofErr w:type="spellStart"/>
      <w:r>
        <w:rPr>
          <w:b/>
        </w:rPr>
        <w:t>val</w:t>
      </w:r>
      <w:proofErr w:type="spellEnd"/>
      <w:r>
        <w:rPr>
          <w:b/>
        </w:rPr>
        <w:t>)</w:t>
      </w:r>
      <w:r>
        <w:t xml:space="preserve">: вставляет объект </w:t>
      </w:r>
      <w:proofErr w:type="spellStart"/>
      <w:r>
        <w:t>val</w:t>
      </w:r>
      <w:proofErr w:type="spellEnd"/>
      <w:r>
        <w:t xml:space="preserve"> после элемента, на который указывает итератор p. Возвращает итератор на вставленный элемент.</w:t>
      </w:r>
    </w:p>
    <w:p w14:paraId="5E628A5F" w14:textId="77777777" w:rsidR="004E26FF" w:rsidRDefault="00B551CB" w:rsidP="00B551CB">
      <w:r>
        <w:lastRenderedPageBreak/>
        <w:t xml:space="preserve">Обе функции </w:t>
      </w:r>
      <w:proofErr w:type="spellStart"/>
      <w:r>
        <w:t>emplace_</w:t>
      </w:r>
      <w:proofErr w:type="gramStart"/>
      <w:r>
        <w:t>after</w:t>
      </w:r>
      <w:proofErr w:type="spellEnd"/>
      <w:r>
        <w:t>(</w:t>
      </w:r>
      <w:proofErr w:type="gramEnd"/>
      <w:r>
        <w:t xml:space="preserve">p, </w:t>
      </w:r>
      <w:proofErr w:type="spellStart"/>
      <w:r>
        <w:t>val</w:t>
      </w:r>
      <w:proofErr w:type="spellEnd"/>
      <w:r>
        <w:t xml:space="preserve">) и </w:t>
      </w:r>
      <w:proofErr w:type="spellStart"/>
      <w:r>
        <w:t>insert_after</w:t>
      </w:r>
      <w:proofErr w:type="spellEnd"/>
      <w:r>
        <w:t xml:space="preserve">(p, </w:t>
      </w:r>
      <w:proofErr w:type="spellStart"/>
      <w:r>
        <w:t>val</w:t>
      </w:r>
      <w:proofErr w:type="spellEnd"/>
      <w:r>
        <w:t>) используются для вставки нового элемента в односвязный список и добавления его после элемента, на который указывает итератор `p`. Тем не менее, различия между ними заключаются в следующем:</w:t>
      </w:r>
    </w:p>
    <w:p w14:paraId="0563392E" w14:textId="77777777" w:rsidR="004E26FF" w:rsidRDefault="00B551CB" w:rsidP="00B551CB">
      <w:r>
        <w:t xml:space="preserve">- </w:t>
      </w:r>
      <w:proofErr w:type="spellStart"/>
      <w:r>
        <w:t>emplace_</w:t>
      </w:r>
      <w:proofErr w:type="gramStart"/>
      <w:r>
        <w:t>after</w:t>
      </w:r>
      <w:proofErr w:type="spellEnd"/>
      <w:r>
        <w:t>(</w:t>
      </w:r>
      <w:proofErr w:type="gramEnd"/>
      <w:r>
        <w:t xml:space="preserve">p, </w:t>
      </w:r>
      <w:proofErr w:type="spellStart"/>
      <w:r>
        <w:t>val</w:t>
      </w:r>
      <w:proofErr w:type="spellEnd"/>
      <w:r>
        <w:t>) позволяет создавать и вставлять новый элемент с использованием конструктора класса, который оптимально использует память. Она возвращает итератор на только что вставленный элемент.</w:t>
      </w:r>
    </w:p>
    <w:p w14:paraId="4A9544F2" w14:textId="77777777" w:rsidR="004E26FF" w:rsidRDefault="00B551CB" w:rsidP="00B551CB">
      <w:r>
        <w:t xml:space="preserve">- </w:t>
      </w:r>
      <w:proofErr w:type="spellStart"/>
      <w:r>
        <w:t>insert_</w:t>
      </w:r>
      <w:proofErr w:type="gramStart"/>
      <w:r>
        <w:t>after</w:t>
      </w:r>
      <w:proofErr w:type="spellEnd"/>
      <w:r>
        <w:t>(</w:t>
      </w:r>
      <w:proofErr w:type="gramEnd"/>
      <w:r>
        <w:t xml:space="preserve">p, </w:t>
      </w:r>
      <w:proofErr w:type="spellStart"/>
      <w:r>
        <w:t>val</w:t>
      </w:r>
      <w:proofErr w:type="spellEnd"/>
      <w:r>
        <w:t xml:space="preserve">) вставляет копию элемента </w:t>
      </w:r>
      <w:proofErr w:type="spellStart"/>
      <w:r>
        <w:t>val</w:t>
      </w:r>
      <w:proofErr w:type="spellEnd"/>
      <w:r>
        <w:t xml:space="preserve"> в односвязный список. Она также возвращает итератор на только что вставленный элемент.</w:t>
      </w:r>
    </w:p>
    <w:p w14:paraId="5B82CA55" w14:textId="77777777" w:rsidR="004E26FF" w:rsidRDefault="00B551CB" w:rsidP="00B551CB">
      <w:r>
        <w:t xml:space="preserve">Это означает, что </w:t>
      </w:r>
      <w:proofErr w:type="spellStart"/>
      <w:r>
        <w:t>emplace_</w:t>
      </w:r>
      <w:proofErr w:type="gramStart"/>
      <w:r>
        <w:t>after</w:t>
      </w:r>
      <w:proofErr w:type="spellEnd"/>
      <w:r>
        <w:t>(</w:t>
      </w:r>
      <w:proofErr w:type="gramEnd"/>
      <w:r>
        <w:t xml:space="preserve">) может быть более производительным, поскольку он создает новый элемент прямо в памяти списка и не требует создания временного объекта, который копируется в список. </w:t>
      </w:r>
    </w:p>
    <w:p w14:paraId="43991797" w14:textId="77777777" w:rsidR="004E26FF" w:rsidRDefault="00B551CB" w:rsidP="00B551CB">
      <w:r>
        <w:rPr>
          <w:lang w:val="ru-RU"/>
        </w:rPr>
        <w:tab/>
        <w:t xml:space="preserve">5. </w:t>
      </w:r>
      <w:proofErr w:type="spellStart"/>
      <w:r>
        <w:t>i</w:t>
      </w:r>
      <w:r>
        <w:rPr>
          <w:b/>
        </w:rPr>
        <w:t>nsert_</w:t>
      </w:r>
      <w:proofErr w:type="gramStart"/>
      <w:r>
        <w:rPr>
          <w:b/>
        </w:rPr>
        <w:t>after</w:t>
      </w:r>
      <w:proofErr w:type="spellEnd"/>
      <w:r>
        <w:rPr>
          <w:b/>
        </w:rPr>
        <w:t>(</w:t>
      </w:r>
      <w:proofErr w:type="gramEnd"/>
      <w:r>
        <w:rPr>
          <w:b/>
        </w:rPr>
        <w:t xml:space="preserve">p, n, </w:t>
      </w:r>
      <w:proofErr w:type="spellStart"/>
      <w:r>
        <w:rPr>
          <w:b/>
        </w:rPr>
        <w:t>val</w:t>
      </w:r>
      <w:proofErr w:type="spellEnd"/>
      <w:r>
        <w:rPr>
          <w:b/>
        </w:rPr>
        <w:t>)</w:t>
      </w:r>
      <w:r>
        <w:t xml:space="preserve">: вставляет n объектов </w:t>
      </w:r>
      <w:proofErr w:type="spellStart"/>
      <w:r>
        <w:t>val</w:t>
      </w:r>
      <w:proofErr w:type="spellEnd"/>
      <w:r>
        <w:t xml:space="preserve"> после элемента, на который указывает итератор p. Возвращает итератор на последний вставленный элемент.</w:t>
      </w:r>
    </w:p>
    <w:p w14:paraId="632AC73B" w14:textId="77777777" w:rsidR="004E26FF" w:rsidRDefault="00B551CB" w:rsidP="00B551CB">
      <w:r>
        <w:rPr>
          <w:bCs/>
          <w:lang w:val="ru-RU"/>
        </w:rPr>
        <w:t>6.</w:t>
      </w:r>
      <w:r>
        <w:rPr>
          <w:b/>
          <w:lang w:val="ru-RU"/>
        </w:rPr>
        <w:t xml:space="preserve"> </w:t>
      </w:r>
      <w:proofErr w:type="spellStart"/>
      <w:r>
        <w:rPr>
          <w:b/>
        </w:rPr>
        <w:t>insert_</w:t>
      </w:r>
      <w:proofErr w:type="gramStart"/>
      <w:r>
        <w:rPr>
          <w:b/>
        </w:rPr>
        <w:t>after</w:t>
      </w:r>
      <w:proofErr w:type="spellEnd"/>
      <w:r>
        <w:rPr>
          <w:b/>
        </w:rPr>
        <w:t>(</w:t>
      </w:r>
      <w:proofErr w:type="gramEnd"/>
      <w:r>
        <w:rPr>
          <w:b/>
        </w:rPr>
        <w:t xml:space="preserve">p, </w:t>
      </w:r>
      <w:proofErr w:type="spellStart"/>
      <w:r>
        <w:rPr>
          <w:b/>
        </w:rPr>
        <w:t>begin</w:t>
      </w:r>
      <w:proofErr w:type="spellEnd"/>
      <w:r>
        <w:rPr>
          <w:b/>
        </w:rPr>
        <w:t xml:space="preserve">, </w:t>
      </w:r>
      <w:proofErr w:type="spellStart"/>
      <w:r>
        <w:rPr>
          <w:b/>
        </w:rPr>
        <w:t>end</w:t>
      </w:r>
      <w:proofErr w:type="spellEnd"/>
      <w:r>
        <w:rPr>
          <w:b/>
        </w:rPr>
        <w:t>)</w:t>
      </w:r>
      <w:r>
        <w:t xml:space="preserve">: вставляет после элемента, на который указывает итератор p, набор объектов из другого контейнера, начало и конец которого определяется итераторами </w:t>
      </w:r>
      <w:proofErr w:type="spellStart"/>
      <w:r>
        <w:t>begin</w:t>
      </w:r>
      <w:proofErr w:type="spellEnd"/>
      <w:r>
        <w:t xml:space="preserve"> и </w:t>
      </w:r>
      <w:proofErr w:type="spellStart"/>
      <w:r>
        <w:t>end</w:t>
      </w:r>
      <w:proofErr w:type="spellEnd"/>
      <w:r>
        <w:t>. Возвращает итератор на последний вставленный элемент.</w:t>
      </w:r>
    </w:p>
    <w:p w14:paraId="7B2A184B" w14:textId="77777777" w:rsidR="004E26FF" w:rsidRDefault="00B551CB" w:rsidP="00B551CB">
      <w:r>
        <w:rPr>
          <w:bCs/>
          <w:lang w:val="ru-RU"/>
        </w:rPr>
        <w:t>7</w:t>
      </w:r>
      <w:r>
        <w:rPr>
          <w:b/>
          <w:lang w:val="ru-RU"/>
        </w:rPr>
        <w:t xml:space="preserve">. </w:t>
      </w:r>
      <w:proofErr w:type="spellStart"/>
      <w:r>
        <w:rPr>
          <w:b/>
        </w:rPr>
        <w:t>insert_</w:t>
      </w:r>
      <w:proofErr w:type="gramStart"/>
      <w:r>
        <w:rPr>
          <w:b/>
        </w:rPr>
        <w:t>after</w:t>
      </w:r>
      <w:proofErr w:type="spellEnd"/>
      <w:r>
        <w:rPr>
          <w:b/>
        </w:rPr>
        <w:t>(</w:t>
      </w:r>
      <w:proofErr w:type="gramEnd"/>
      <w:r>
        <w:rPr>
          <w:b/>
        </w:rPr>
        <w:t xml:space="preserve">p, </w:t>
      </w:r>
      <w:proofErr w:type="spellStart"/>
      <w:r>
        <w:rPr>
          <w:b/>
        </w:rPr>
        <w:t>il</w:t>
      </w:r>
      <w:proofErr w:type="spellEnd"/>
      <w:r>
        <w:rPr>
          <w:b/>
        </w:rPr>
        <w:t>)</w:t>
      </w:r>
      <w:r>
        <w:t xml:space="preserve">: вставляет после элемента, на который указывает итератор p, список инициализации </w:t>
      </w:r>
      <w:proofErr w:type="spellStart"/>
      <w:r>
        <w:t>il</w:t>
      </w:r>
      <w:proofErr w:type="spellEnd"/>
      <w:r>
        <w:t>. Возвращает итератор на последний вставленный элемент.</w:t>
      </w:r>
    </w:p>
    <w:p w14:paraId="18F2EABD" w14:textId="77777777" w:rsidR="004E26FF" w:rsidRDefault="00B551CB" w:rsidP="00B551CB">
      <w:r>
        <w:t>Используем некоторые функции в примере.</w:t>
      </w:r>
    </w:p>
    <w:tbl>
      <w:tblPr>
        <w:tblStyle w:val="Style101"/>
        <w:tblW w:w="99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30"/>
      </w:tblGrid>
      <w:tr w:rsidR="004E26FF" w:rsidRPr="0069169C" w14:paraId="789444D8" w14:textId="77777777">
        <w:tc>
          <w:tcPr>
            <w:tcW w:w="9930" w:type="dxa"/>
            <w:shd w:val="clear" w:color="auto" w:fill="auto"/>
            <w:tcMar>
              <w:top w:w="100" w:type="dxa"/>
              <w:left w:w="100" w:type="dxa"/>
              <w:bottom w:w="100" w:type="dxa"/>
              <w:right w:w="100" w:type="dxa"/>
            </w:tcMar>
          </w:tcPr>
          <w:p w14:paraId="3A2400F2"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forward_list</w:t>
            </w:r>
            <w:proofErr w:type="spellEnd"/>
            <w:r w:rsidRPr="00B551CB">
              <w:rPr>
                <w:lang w:val="en-US"/>
              </w:rPr>
              <w:t>&gt;</w:t>
            </w:r>
          </w:p>
          <w:p w14:paraId="124504CE" w14:textId="77777777" w:rsidR="004E26FF" w:rsidRPr="00B551CB" w:rsidRDefault="00B551CB" w:rsidP="00B551CB">
            <w:pPr>
              <w:rPr>
                <w:lang w:val="en-US"/>
              </w:rPr>
            </w:pPr>
            <w:r w:rsidRPr="00B551CB">
              <w:rPr>
                <w:lang w:val="en-US"/>
              </w:rPr>
              <w:t>using namespace std;</w:t>
            </w:r>
          </w:p>
          <w:p w14:paraId="7CD611D9" w14:textId="77777777" w:rsidR="004E26FF" w:rsidRPr="00B551CB" w:rsidRDefault="00B551CB" w:rsidP="00B551CB">
            <w:pPr>
              <w:rPr>
                <w:color w:val="008000"/>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numbers{ 2, 3, 4 };</w:t>
            </w:r>
            <w:r w:rsidRPr="00B551CB">
              <w:rPr>
                <w:lang w:val="en-US"/>
              </w:rPr>
              <w:br/>
              <w:t xml:space="preserve">    </w:t>
            </w:r>
            <w:proofErr w:type="spellStart"/>
            <w:r w:rsidRPr="00B551CB">
              <w:rPr>
                <w:lang w:val="en-US"/>
              </w:rPr>
              <w:t>numbers.push_front</w:t>
            </w:r>
            <w:proofErr w:type="spellEnd"/>
            <w:r w:rsidRPr="00B551CB">
              <w:rPr>
                <w:lang w:val="en-US"/>
              </w:rPr>
              <w:t xml:space="preserve">(1); </w:t>
            </w:r>
            <w:r w:rsidRPr="00B551CB">
              <w:rPr>
                <w:lang w:val="en-US"/>
              </w:rPr>
              <w:br/>
            </w:r>
            <w:r w:rsidRPr="00B551CB">
              <w:rPr>
                <w:lang w:val="en-US"/>
              </w:rPr>
              <w:tab/>
            </w:r>
            <w:r w:rsidRPr="00B551CB">
              <w:rPr>
                <w:color w:val="008000"/>
                <w:lang w:val="en-US"/>
              </w:rPr>
              <w:t>// numbers =  { 1, 2, 3, 4 }</w:t>
            </w:r>
            <w:r w:rsidRPr="00B551CB">
              <w:rPr>
                <w:color w:val="008000"/>
                <w:lang w:val="en-US"/>
              </w:rPr>
              <w:br/>
            </w:r>
            <w:r w:rsidRPr="00B551CB">
              <w:rPr>
                <w:lang w:val="en-US"/>
              </w:rPr>
              <w:t xml:space="preserve">    </w:t>
            </w:r>
            <w:proofErr w:type="spellStart"/>
            <w:r w:rsidRPr="00B551CB">
              <w:rPr>
                <w:lang w:val="en-US"/>
              </w:rPr>
              <w:t>numbers.emplace_front</w:t>
            </w:r>
            <w:proofErr w:type="spellEnd"/>
            <w:r w:rsidRPr="00B551CB">
              <w:rPr>
                <w:lang w:val="en-US"/>
              </w:rPr>
              <w:t xml:space="preserve">(0);  </w:t>
            </w:r>
            <w:r w:rsidRPr="00B551CB">
              <w:rPr>
                <w:color w:val="008000"/>
                <w:lang w:val="en-US"/>
              </w:rPr>
              <w:t xml:space="preserve">// </w:t>
            </w:r>
            <w:r>
              <w:rPr>
                <w:color w:val="008000"/>
              </w:rPr>
              <w:t>добавляем</w:t>
            </w:r>
            <w:r w:rsidRPr="00B551CB">
              <w:rPr>
                <w:color w:val="008000"/>
                <w:lang w:val="en-US"/>
              </w:rPr>
              <w:t xml:space="preserve"> </w:t>
            </w:r>
            <w:r>
              <w:rPr>
                <w:color w:val="008000"/>
              </w:rPr>
              <w:t>в</w:t>
            </w:r>
            <w:r w:rsidRPr="00B551CB">
              <w:rPr>
                <w:color w:val="008000"/>
                <w:lang w:val="en-US"/>
              </w:rPr>
              <w:t xml:space="preserve"> </w:t>
            </w:r>
            <w:r>
              <w:rPr>
                <w:color w:val="008000"/>
              </w:rPr>
              <w:t>начало</w:t>
            </w:r>
            <w:r w:rsidRPr="00B551CB">
              <w:rPr>
                <w:color w:val="008000"/>
                <w:lang w:val="en-US"/>
              </w:rPr>
              <w:t xml:space="preserve"> </w:t>
            </w:r>
            <w:r>
              <w:rPr>
                <w:color w:val="008000"/>
              </w:rPr>
              <w:t>число</w:t>
            </w:r>
            <w:r w:rsidRPr="00B551CB">
              <w:rPr>
                <w:color w:val="008000"/>
                <w:lang w:val="en-US"/>
              </w:rPr>
              <w:t xml:space="preserve"> 0</w:t>
            </w:r>
            <w:r w:rsidRPr="00B551CB">
              <w:rPr>
                <w:color w:val="008000"/>
                <w:lang w:val="en-US"/>
              </w:rPr>
              <w:br/>
            </w:r>
            <w:r w:rsidRPr="00B551CB">
              <w:rPr>
                <w:lang w:val="en-US"/>
              </w:rPr>
              <w:tab/>
            </w:r>
            <w:r w:rsidRPr="00B551CB">
              <w:rPr>
                <w:color w:val="008000"/>
                <w:lang w:val="en-US"/>
              </w:rPr>
              <w:t>// numbers =  { 0, 1, 2, 3, 4 }</w:t>
            </w:r>
            <w:r w:rsidRPr="00B551CB">
              <w:rPr>
                <w:color w:val="008000"/>
                <w:lang w:val="en-US"/>
              </w:rPr>
              <w:br/>
            </w:r>
            <w:r w:rsidRPr="00B551CB">
              <w:rPr>
                <w:lang w:val="en-US"/>
              </w:rPr>
              <w:tab/>
            </w:r>
            <w:r w:rsidRPr="00B551CB">
              <w:rPr>
                <w:color w:val="0000FF"/>
                <w:lang w:val="en-US"/>
              </w:rPr>
              <w:t>auto</w:t>
            </w:r>
            <w:r w:rsidRPr="00B551CB">
              <w:rPr>
                <w:lang w:val="en-US"/>
              </w:rPr>
              <w:t xml:space="preserve"> iter = </w:t>
            </w:r>
            <w:proofErr w:type="spellStart"/>
            <w:r w:rsidRPr="00B551CB">
              <w:rPr>
                <w:lang w:val="en-US"/>
              </w:rPr>
              <w:t>numbers.begin</w:t>
            </w:r>
            <w:proofErr w:type="spellEnd"/>
            <w:r w:rsidRPr="00B551CB">
              <w:rPr>
                <w:lang w:val="en-US"/>
              </w:rPr>
              <w:t>();</w:t>
            </w:r>
            <w:r w:rsidRPr="00B551CB">
              <w:rPr>
                <w:lang w:val="en-US"/>
              </w:rPr>
              <w:br/>
              <w:t xml:space="preserve">    iter </w:t>
            </w:r>
            <w:r w:rsidRPr="00B551CB">
              <w:rPr>
                <w:color w:val="008080"/>
                <w:lang w:val="en-US"/>
              </w:rPr>
              <w:t>=</w:t>
            </w:r>
            <w:r w:rsidRPr="00B551CB">
              <w:rPr>
                <w:lang w:val="en-US"/>
              </w:rPr>
              <w:t xml:space="preserve"> </w:t>
            </w:r>
            <w:proofErr w:type="spellStart"/>
            <w:r w:rsidRPr="00B551CB">
              <w:rPr>
                <w:lang w:val="en-US"/>
              </w:rPr>
              <w:t>numbers.emplace_after</w:t>
            </w:r>
            <w:proofErr w:type="spellEnd"/>
            <w:r w:rsidRPr="00B551CB">
              <w:rPr>
                <w:lang w:val="en-US"/>
              </w:rPr>
              <w:t xml:space="preserve">(iter, 0); </w:t>
            </w:r>
            <w:r w:rsidRPr="00B551CB">
              <w:rPr>
                <w:color w:val="008000"/>
                <w:lang w:val="en-US"/>
              </w:rPr>
              <w:t xml:space="preserve">// </w:t>
            </w:r>
            <w:r>
              <w:rPr>
                <w:color w:val="008000"/>
              </w:rPr>
              <w:t>добавляем</w:t>
            </w:r>
            <w:r w:rsidRPr="00B551CB">
              <w:rPr>
                <w:color w:val="008000"/>
                <w:lang w:val="en-US"/>
              </w:rPr>
              <w:t xml:space="preserve"> </w:t>
            </w:r>
            <w:r>
              <w:rPr>
                <w:color w:val="008000"/>
              </w:rPr>
              <w:t>после</w:t>
            </w:r>
            <w:r w:rsidRPr="00B551CB">
              <w:rPr>
                <w:color w:val="008000"/>
                <w:lang w:val="en-US"/>
              </w:rPr>
              <w:t xml:space="preserve"> </w:t>
            </w:r>
            <w:r>
              <w:rPr>
                <w:color w:val="008000"/>
              </w:rPr>
              <w:t>итератора</w:t>
            </w:r>
            <w:r w:rsidRPr="00B551CB">
              <w:rPr>
                <w:color w:val="008000"/>
                <w:lang w:val="en-US"/>
              </w:rPr>
              <w:t xml:space="preserve"> </w:t>
            </w:r>
            <w:r>
              <w:rPr>
                <w:color w:val="008000"/>
              </w:rPr>
              <w:t>число</w:t>
            </w:r>
            <w:r w:rsidRPr="00B551CB">
              <w:rPr>
                <w:color w:val="008000"/>
                <w:lang w:val="en-US"/>
              </w:rPr>
              <w:t xml:space="preserve"> 0</w:t>
            </w:r>
          </w:p>
          <w:p w14:paraId="3B77A8D2" w14:textId="77777777" w:rsidR="004E26FF" w:rsidRPr="00B551CB" w:rsidRDefault="00B551CB" w:rsidP="00B551CB">
            <w:pPr>
              <w:rPr>
                <w:lang w:val="en-US"/>
              </w:rPr>
            </w:pP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numbers =   { 0, 0, 1, 2, 3, 4 }</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r>
            <w:r w:rsidRPr="00B551CB">
              <w:rPr>
                <w:lang w:val="en-US"/>
              </w:rPr>
              <w:lastRenderedPageBreak/>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6B221A63" w14:textId="77777777" w:rsidR="004E26FF" w:rsidRDefault="00B551CB" w:rsidP="00B551CB">
      <w:r>
        <w:lastRenderedPageBreak/>
        <w:t xml:space="preserve">Чтобы удалить элемент из контейнера </w:t>
      </w:r>
      <w:proofErr w:type="spellStart"/>
      <w:r>
        <w:t>forward_list</w:t>
      </w:r>
      <w:proofErr w:type="spellEnd"/>
      <w:r>
        <w:t>, можно использовать следующие функции:</w:t>
      </w:r>
    </w:p>
    <w:p w14:paraId="165B34FD" w14:textId="77777777" w:rsidR="004E26FF" w:rsidRDefault="00B551CB" w:rsidP="00B551CB">
      <w:pPr>
        <w:pStyle w:val="ab"/>
        <w:numPr>
          <w:ilvl w:val="0"/>
          <w:numId w:val="40"/>
        </w:numPr>
      </w:pPr>
      <w:proofErr w:type="spellStart"/>
      <w:proofErr w:type="gramStart"/>
      <w:r w:rsidRPr="00B551CB">
        <w:rPr>
          <w:b/>
        </w:rPr>
        <w:t>clear</w:t>
      </w:r>
      <w:proofErr w:type="spellEnd"/>
      <w:r w:rsidRPr="00B551CB">
        <w:rPr>
          <w:b/>
        </w:rPr>
        <w:t>(</w:t>
      </w:r>
      <w:proofErr w:type="gramEnd"/>
      <w:r w:rsidRPr="00B551CB">
        <w:rPr>
          <w:b/>
        </w:rPr>
        <w:t>)</w:t>
      </w:r>
      <w:r>
        <w:t>: удаляет все элементы</w:t>
      </w:r>
    </w:p>
    <w:p w14:paraId="440C8C7A" w14:textId="77777777" w:rsidR="004E26FF" w:rsidRDefault="00B551CB" w:rsidP="00B551CB">
      <w:pPr>
        <w:pStyle w:val="ab"/>
        <w:numPr>
          <w:ilvl w:val="0"/>
          <w:numId w:val="40"/>
        </w:numPr>
      </w:pPr>
      <w:proofErr w:type="spellStart"/>
      <w:r w:rsidRPr="00B551CB">
        <w:rPr>
          <w:b/>
        </w:rPr>
        <w:t>pop_</w:t>
      </w:r>
      <w:proofErr w:type="gramStart"/>
      <w:r w:rsidRPr="00B551CB">
        <w:rPr>
          <w:b/>
        </w:rPr>
        <w:t>front</w:t>
      </w:r>
      <w:proofErr w:type="spellEnd"/>
      <w:r w:rsidRPr="00B551CB">
        <w:rPr>
          <w:b/>
        </w:rPr>
        <w:t>(</w:t>
      </w:r>
      <w:proofErr w:type="gramEnd"/>
      <w:r w:rsidRPr="00B551CB">
        <w:rPr>
          <w:b/>
        </w:rPr>
        <w:t>)</w:t>
      </w:r>
      <w:r>
        <w:t>: удаляет первый элемент</w:t>
      </w:r>
    </w:p>
    <w:p w14:paraId="3075F17F" w14:textId="77777777" w:rsidR="004E26FF" w:rsidRDefault="00B551CB" w:rsidP="00B551CB">
      <w:pPr>
        <w:pStyle w:val="ab"/>
        <w:numPr>
          <w:ilvl w:val="0"/>
          <w:numId w:val="40"/>
        </w:numPr>
      </w:pPr>
      <w:proofErr w:type="spellStart"/>
      <w:r w:rsidRPr="00B551CB">
        <w:rPr>
          <w:b/>
        </w:rPr>
        <w:t>erase_after</w:t>
      </w:r>
      <w:proofErr w:type="spellEnd"/>
      <w:r w:rsidRPr="00B551CB">
        <w:rPr>
          <w:b/>
        </w:rPr>
        <w:t>(p)</w:t>
      </w:r>
      <w:r>
        <w:t>: удаляет элемент после элемента, на который указывает итератор p. Возвращает итератор на элемент после удаленного</w:t>
      </w:r>
    </w:p>
    <w:p w14:paraId="37BE726C" w14:textId="77777777" w:rsidR="004E26FF" w:rsidRDefault="00B551CB" w:rsidP="00B551CB">
      <w:pPr>
        <w:pStyle w:val="ab"/>
        <w:numPr>
          <w:ilvl w:val="0"/>
          <w:numId w:val="40"/>
        </w:numPr>
      </w:pPr>
      <w:proofErr w:type="spellStart"/>
      <w:r w:rsidRPr="00B551CB">
        <w:rPr>
          <w:b/>
        </w:rPr>
        <w:t>erase_</w:t>
      </w:r>
      <w:proofErr w:type="gramStart"/>
      <w:r w:rsidRPr="00B551CB">
        <w:rPr>
          <w:b/>
        </w:rPr>
        <w:t>after</w:t>
      </w:r>
      <w:proofErr w:type="spellEnd"/>
      <w:r w:rsidRPr="00B551CB">
        <w:rPr>
          <w:b/>
        </w:rPr>
        <w:t>(</w:t>
      </w:r>
      <w:proofErr w:type="spellStart"/>
      <w:proofErr w:type="gramEnd"/>
      <w:r w:rsidRPr="00B551CB">
        <w:rPr>
          <w:b/>
        </w:rPr>
        <w:t>begin</w:t>
      </w:r>
      <w:proofErr w:type="spellEnd"/>
      <w:r w:rsidRPr="00B551CB">
        <w:rPr>
          <w:b/>
        </w:rPr>
        <w:t xml:space="preserve">, </w:t>
      </w:r>
      <w:proofErr w:type="spellStart"/>
      <w:r w:rsidRPr="00B551CB">
        <w:rPr>
          <w:b/>
        </w:rPr>
        <w:t>end</w:t>
      </w:r>
      <w:proofErr w:type="spellEnd"/>
      <w:r w:rsidRPr="00B551CB">
        <w:rPr>
          <w:b/>
        </w:rPr>
        <w:t>)</w:t>
      </w:r>
      <w:r>
        <w:t xml:space="preserve">: удаляет диапазон элементов, на начало и конец которого указывают соответственно итераторы </w:t>
      </w:r>
      <w:proofErr w:type="spellStart"/>
      <w:r>
        <w:t>begin</w:t>
      </w:r>
      <w:proofErr w:type="spellEnd"/>
      <w:r>
        <w:t xml:space="preserve"> и </w:t>
      </w:r>
      <w:proofErr w:type="spellStart"/>
      <w:r>
        <w:t>end</w:t>
      </w:r>
      <w:proofErr w:type="spellEnd"/>
      <w:r>
        <w:t>. Возвращает итератор на элемент после последнего удаленного</w:t>
      </w:r>
    </w:p>
    <w:tbl>
      <w:tblPr>
        <w:tblStyle w:val="Style102"/>
        <w:tblW w:w="99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43"/>
      </w:tblGrid>
      <w:tr w:rsidR="004E26FF" w:rsidRPr="0069169C" w14:paraId="3E9A31C6" w14:textId="77777777">
        <w:tc>
          <w:tcPr>
            <w:tcW w:w="9943" w:type="dxa"/>
            <w:shd w:val="clear" w:color="auto" w:fill="auto"/>
            <w:tcMar>
              <w:top w:w="100" w:type="dxa"/>
              <w:left w:w="100" w:type="dxa"/>
              <w:bottom w:w="100" w:type="dxa"/>
              <w:right w:w="100" w:type="dxa"/>
            </w:tcMar>
          </w:tcPr>
          <w:p w14:paraId="2038788C"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w:t>
            </w:r>
            <w:proofErr w:type="spellStart"/>
            <w:r w:rsidRPr="00B551CB">
              <w:rPr>
                <w:lang w:val="en-US"/>
              </w:rPr>
              <w:t>forward_list</w:t>
            </w:r>
            <w:proofErr w:type="spellEnd"/>
            <w:r w:rsidRPr="00B551CB">
              <w:rPr>
                <w:lang w:val="en-US"/>
              </w:rPr>
              <w:t>&gt;</w:t>
            </w:r>
          </w:p>
          <w:p w14:paraId="31754822" w14:textId="77777777" w:rsidR="004E26FF" w:rsidRPr="00B551CB" w:rsidRDefault="00B551CB" w:rsidP="00B551CB">
            <w:pPr>
              <w:rPr>
                <w:lang w:val="en-US"/>
              </w:rPr>
            </w:pPr>
            <w:r w:rsidRPr="00B551CB">
              <w:rPr>
                <w:lang w:val="en-US"/>
              </w:rPr>
              <w:t>using namespace std;</w:t>
            </w:r>
          </w:p>
          <w:p w14:paraId="7B5D1FCF"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t xml:space="preserve">    std::</w:t>
            </w:r>
            <w:proofErr w:type="spellStart"/>
            <w:r w:rsidRPr="00B551CB">
              <w:rPr>
                <w:color w:val="2B91AF"/>
                <w:lang w:val="en-US"/>
              </w:rPr>
              <w:t>forward_list</w:t>
            </w:r>
            <w:proofErr w:type="spellEnd"/>
            <w:r w:rsidRPr="00B551CB">
              <w:rPr>
                <w:lang w:val="en-US"/>
              </w:rPr>
              <w:t>&lt;</w:t>
            </w:r>
            <w:r w:rsidRPr="00B551CB">
              <w:rPr>
                <w:color w:val="0000FF"/>
                <w:lang w:val="en-US"/>
              </w:rPr>
              <w:t>int</w:t>
            </w:r>
            <w:r w:rsidRPr="00B551CB">
              <w:rPr>
                <w:lang w:val="en-US"/>
              </w:rPr>
              <w:t>&gt; numbers{ 1, 2, 3, 4,5 };</w:t>
            </w:r>
            <w:r w:rsidRPr="00B551CB">
              <w:rPr>
                <w:lang w:val="en-US"/>
              </w:rPr>
              <w:br/>
              <w:t xml:space="preserve">    </w:t>
            </w:r>
            <w:proofErr w:type="spellStart"/>
            <w:r w:rsidRPr="00B551CB">
              <w:rPr>
                <w:lang w:val="en-US"/>
              </w:rPr>
              <w:t>numbers.pop_front</w:t>
            </w:r>
            <w:proofErr w:type="spellEnd"/>
            <w:r w:rsidRPr="00B551CB">
              <w:rPr>
                <w:lang w:val="en-US"/>
              </w:rPr>
              <w:t>();</w:t>
            </w:r>
            <w:r w:rsidRPr="00B551CB">
              <w:rPr>
                <w:lang w:val="en-US"/>
              </w:rPr>
              <w:br/>
            </w:r>
            <w:r w:rsidRPr="00B551CB">
              <w:rPr>
                <w:lang w:val="en-US"/>
              </w:rPr>
              <w:tab/>
            </w:r>
            <w:r w:rsidRPr="00B551CB">
              <w:rPr>
                <w:color w:val="008000"/>
                <w:lang w:val="en-US"/>
              </w:rPr>
              <w:t>// numbers = { 2, 3, 4,5};</w:t>
            </w:r>
            <w:r w:rsidRPr="00B551CB">
              <w:rPr>
                <w:color w:val="008000"/>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auto</w:t>
            </w:r>
            <w:r w:rsidRPr="00B551CB">
              <w:rPr>
                <w:lang w:val="en-US"/>
              </w:rPr>
              <w:t xml:space="preserve"> iter = </w:t>
            </w:r>
            <w:proofErr w:type="spellStart"/>
            <w:r w:rsidRPr="00B551CB">
              <w:rPr>
                <w:lang w:val="en-US"/>
              </w:rPr>
              <w:t>numbers.erase_after</w:t>
            </w:r>
            <w:proofErr w:type="spellEnd"/>
            <w:r w:rsidRPr="00B551CB">
              <w:rPr>
                <w:lang w:val="en-US"/>
              </w:rPr>
              <w:t>(</w:t>
            </w:r>
            <w:proofErr w:type="spellStart"/>
            <w:r w:rsidRPr="00B551CB">
              <w:rPr>
                <w:lang w:val="en-US"/>
              </w:rPr>
              <w:t>numbers.begin</w:t>
            </w:r>
            <w:proofErr w:type="spellEnd"/>
            <w:r w:rsidRPr="00B551CB">
              <w:rPr>
                <w:lang w:val="en-US"/>
              </w:rPr>
              <w:t>());</w:t>
            </w:r>
            <w:r w:rsidRPr="00B551CB">
              <w:rPr>
                <w:lang w:val="en-US"/>
              </w:rPr>
              <w:br/>
              <w:t xml:space="preserve">    </w:t>
            </w:r>
            <w:r w:rsidRPr="00B551CB">
              <w:rPr>
                <w:color w:val="008000"/>
                <w:lang w:val="en-US"/>
              </w:rPr>
              <w:t>// numbers = { 2, 4, 5 };</w:t>
            </w:r>
            <w:r w:rsidRPr="00B551CB">
              <w:rPr>
                <w:color w:val="008000"/>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proofErr w:type="spellStart"/>
            <w:r w:rsidRPr="00B551CB">
              <w:rPr>
                <w:lang w:val="en-US"/>
              </w:rPr>
              <w:t>numbers.erase_after</w:t>
            </w:r>
            <w:proofErr w:type="spellEnd"/>
            <w:r w:rsidRPr="00B551CB">
              <w:rPr>
                <w:lang w:val="en-US"/>
              </w:rPr>
              <w:t xml:space="preserve">(iter, </w:t>
            </w:r>
            <w:proofErr w:type="spellStart"/>
            <w:r w:rsidRPr="00B551CB">
              <w:rPr>
                <w:lang w:val="en-US"/>
              </w:rPr>
              <w:t>numbers.end</w:t>
            </w:r>
            <w:proofErr w:type="spellEnd"/>
            <w:r w:rsidRPr="00B551CB">
              <w:rPr>
                <w:lang w:val="en-US"/>
              </w:rPr>
              <w:t>());</w:t>
            </w:r>
            <w:r w:rsidRPr="00B551CB">
              <w:rPr>
                <w:lang w:val="en-US"/>
              </w:rPr>
              <w:br/>
            </w:r>
            <w:r w:rsidRPr="00B551CB">
              <w:rPr>
                <w:lang w:val="en-US"/>
              </w:rPr>
              <w:tab/>
            </w:r>
            <w:r w:rsidRPr="00B551CB">
              <w:rPr>
                <w:color w:val="008000"/>
                <w:lang w:val="en-US"/>
              </w:rPr>
              <w:t>// numbers = { 2, 4 };</w:t>
            </w:r>
            <w:r w:rsidRPr="00B551CB">
              <w:rPr>
                <w:color w:val="008000"/>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p>
        </w:tc>
      </w:tr>
    </w:tbl>
    <w:p w14:paraId="3C745039" w14:textId="77777777" w:rsidR="004E26FF" w:rsidRPr="006B2266" w:rsidRDefault="00B551CB" w:rsidP="006B2266">
      <w:pPr>
        <w:jc w:val="center"/>
        <w:rPr>
          <w:rStyle w:val="af"/>
          <w:highlight w:val="white"/>
        </w:rPr>
      </w:pPr>
      <w:r w:rsidRPr="006B2266">
        <w:rPr>
          <w:rStyle w:val="af"/>
          <w:highlight w:val="white"/>
        </w:rPr>
        <w:t>Задания к лабораторной работе №5</w:t>
      </w:r>
    </w:p>
    <w:p w14:paraId="553665A2" w14:textId="77777777" w:rsidR="004E26FF" w:rsidRPr="006B2266" w:rsidRDefault="00B551CB" w:rsidP="00B551CB">
      <w:pPr>
        <w:rPr>
          <w:rStyle w:val="af"/>
          <w:highlight w:val="white"/>
        </w:rPr>
      </w:pPr>
      <w:r w:rsidRPr="006B2266">
        <w:rPr>
          <w:rStyle w:val="af"/>
          <w:highlight w:val="white"/>
        </w:rPr>
        <w:t xml:space="preserve">Задание 1. </w:t>
      </w:r>
    </w:p>
    <w:p w14:paraId="22E5EA45" w14:textId="77777777" w:rsidR="004E26FF" w:rsidRDefault="00B551CB" w:rsidP="00B551CB">
      <w:pPr>
        <w:rPr>
          <w:highlight w:val="white"/>
        </w:rPr>
      </w:pPr>
      <w:r>
        <w:rPr>
          <w:highlight w:val="white"/>
        </w:rPr>
        <w:t>Написать функции удаления(очистки) содержимого вашей БД и полного удаления вашей БД. Функции удаляют информацию как из файла, так и из структуры БД.</w:t>
      </w:r>
    </w:p>
    <w:p w14:paraId="69591A8D" w14:textId="77777777" w:rsidR="004E26FF" w:rsidRPr="006B2266" w:rsidRDefault="00B551CB" w:rsidP="00B551CB">
      <w:pPr>
        <w:rPr>
          <w:rStyle w:val="af"/>
          <w:highlight w:val="white"/>
        </w:rPr>
      </w:pPr>
      <w:r w:rsidRPr="006B2266">
        <w:rPr>
          <w:rStyle w:val="af"/>
          <w:highlight w:val="white"/>
        </w:rPr>
        <w:lastRenderedPageBreak/>
        <w:t xml:space="preserve">Задание 2. </w:t>
      </w:r>
    </w:p>
    <w:p w14:paraId="1A5C89FD" w14:textId="77777777" w:rsidR="004E26FF" w:rsidRDefault="00B551CB" w:rsidP="00B551CB">
      <w:pPr>
        <w:rPr>
          <w:highlight w:val="white"/>
        </w:rPr>
      </w:pPr>
      <w:r>
        <w:rPr>
          <w:highlight w:val="white"/>
        </w:rPr>
        <w:t>Написать функции удаления и редактирования элемента структуры по индексу в вашей БД.</w:t>
      </w:r>
    </w:p>
    <w:p w14:paraId="6B265E90" w14:textId="77777777" w:rsidR="004E26FF" w:rsidRPr="006B2266" w:rsidRDefault="00B551CB" w:rsidP="00B551CB">
      <w:pPr>
        <w:rPr>
          <w:rStyle w:val="af"/>
          <w:highlight w:val="white"/>
        </w:rPr>
      </w:pPr>
      <w:r w:rsidRPr="006B2266">
        <w:rPr>
          <w:rStyle w:val="af"/>
          <w:highlight w:val="white"/>
        </w:rPr>
        <w:t>Задание 3.</w:t>
      </w:r>
    </w:p>
    <w:p w14:paraId="3A06A83C" w14:textId="77777777" w:rsidR="004E26FF" w:rsidRDefault="00B551CB" w:rsidP="00B551CB">
      <w:r>
        <w:t>Написать программу, в которой можно осуществить вставку n-новых, после введенного пользователем эл-та в односвязный список, с выводом на экран.</w:t>
      </w:r>
    </w:p>
    <w:p w14:paraId="2C70CB42" w14:textId="77777777" w:rsidR="004E26FF" w:rsidRPr="006B2266" w:rsidRDefault="00B551CB" w:rsidP="00B551CB">
      <w:pPr>
        <w:rPr>
          <w:rStyle w:val="af"/>
        </w:rPr>
      </w:pPr>
      <w:r w:rsidRPr="006B2266">
        <w:rPr>
          <w:rStyle w:val="af"/>
        </w:rPr>
        <w:t xml:space="preserve">Задание 4. </w:t>
      </w:r>
    </w:p>
    <w:p w14:paraId="7E32650F" w14:textId="77777777" w:rsidR="004E26FF" w:rsidRDefault="00B551CB" w:rsidP="00B551CB">
      <w:pPr>
        <w:rPr>
          <w:b/>
        </w:rPr>
      </w:pPr>
      <w:r>
        <w:t>Написать программу, в которой нужно удалить все элементы односвязного списка и добавить n новых, с выводом на экран.</w:t>
      </w:r>
    </w:p>
    <w:p w14:paraId="6E5BF897" w14:textId="77777777" w:rsidR="004E26FF" w:rsidRPr="006B2266" w:rsidRDefault="00B551CB" w:rsidP="006B2266">
      <w:pPr>
        <w:jc w:val="center"/>
        <w:rPr>
          <w:rStyle w:val="af"/>
          <w:highlight w:val="white"/>
        </w:rPr>
      </w:pPr>
      <w:r w:rsidRPr="006B2266">
        <w:rPr>
          <w:rStyle w:val="af"/>
          <w:highlight w:val="white"/>
        </w:rPr>
        <w:t>Контрольные вопросы</w:t>
      </w:r>
    </w:p>
    <w:p w14:paraId="595CBAB4" w14:textId="77777777" w:rsidR="004E26FF" w:rsidRPr="00B551CB" w:rsidRDefault="00B551CB" w:rsidP="00B551CB">
      <w:pPr>
        <w:pStyle w:val="ab"/>
        <w:numPr>
          <w:ilvl w:val="0"/>
          <w:numId w:val="41"/>
        </w:numPr>
        <w:rPr>
          <w:highlight w:val="white"/>
        </w:rPr>
      </w:pPr>
      <w:r w:rsidRPr="00B551CB">
        <w:rPr>
          <w:highlight w:val="white"/>
        </w:rPr>
        <w:t>Какие есть способы удаления данных из файла?</w:t>
      </w:r>
    </w:p>
    <w:p w14:paraId="5573835A" w14:textId="77777777" w:rsidR="004E26FF" w:rsidRPr="00B551CB" w:rsidRDefault="00B551CB" w:rsidP="00B551CB">
      <w:pPr>
        <w:pStyle w:val="ab"/>
        <w:numPr>
          <w:ilvl w:val="0"/>
          <w:numId w:val="41"/>
        </w:numPr>
        <w:rPr>
          <w:highlight w:val="white"/>
        </w:rPr>
      </w:pPr>
      <w:r w:rsidRPr="00B551CB">
        <w:rPr>
          <w:highlight w:val="white"/>
        </w:rPr>
        <w:t>Как можно удалить экземпляр структуры?</w:t>
      </w:r>
    </w:p>
    <w:p w14:paraId="4B82E61E" w14:textId="77777777" w:rsidR="004E26FF" w:rsidRPr="00B551CB" w:rsidRDefault="00B551CB" w:rsidP="00B551CB">
      <w:pPr>
        <w:pStyle w:val="ab"/>
        <w:numPr>
          <w:ilvl w:val="0"/>
          <w:numId w:val="41"/>
        </w:numPr>
        <w:rPr>
          <w:highlight w:val="white"/>
        </w:rPr>
      </w:pPr>
      <w:r w:rsidRPr="00B551CB">
        <w:rPr>
          <w:highlight w:val="white"/>
        </w:rPr>
        <w:t>Как можно удалить экземпляр структуры по индексу?</w:t>
      </w:r>
    </w:p>
    <w:p w14:paraId="77C2DF3E" w14:textId="77777777" w:rsidR="004E26FF" w:rsidRPr="00B551CB" w:rsidRDefault="00B551CB" w:rsidP="00B551CB">
      <w:pPr>
        <w:pStyle w:val="ab"/>
        <w:numPr>
          <w:ilvl w:val="0"/>
          <w:numId w:val="41"/>
        </w:numPr>
        <w:rPr>
          <w:highlight w:val="white"/>
        </w:rPr>
      </w:pPr>
      <w:r w:rsidRPr="00B551CB">
        <w:rPr>
          <w:highlight w:val="white"/>
        </w:rPr>
        <w:t>Как можно отредактировать экземпляр структуры по индексу?</w:t>
      </w:r>
    </w:p>
    <w:p w14:paraId="09FB3F45" w14:textId="77777777" w:rsidR="004E26FF" w:rsidRPr="00B551CB" w:rsidRDefault="00B551CB" w:rsidP="00B551CB">
      <w:pPr>
        <w:pStyle w:val="ab"/>
        <w:numPr>
          <w:ilvl w:val="0"/>
          <w:numId w:val="41"/>
        </w:numPr>
        <w:rPr>
          <w:highlight w:val="white"/>
        </w:rPr>
      </w:pPr>
      <w:r>
        <w:t xml:space="preserve">Что такое </w:t>
      </w:r>
      <w:proofErr w:type="spellStart"/>
      <w:r>
        <w:t>forward_list</w:t>
      </w:r>
      <w:proofErr w:type="spellEnd"/>
      <w:r>
        <w:t xml:space="preserve"> в C++?</w:t>
      </w:r>
    </w:p>
    <w:p w14:paraId="06B6E35B" w14:textId="77777777" w:rsidR="004E26FF" w:rsidRPr="00B551CB" w:rsidRDefault="00B551CB" w:rsidP="00B551CB">
      <w:pPr>
        <w:pStyle w:val="ab"/>
        <w:numPr>
          <w:ilvl w:val="0"/>
          <w:numId w:val="41"/>
        </w:numPr>
        <w:rPr>
          <w:highlight w:val="white"/>
        </w:rPr>
      </w:pPr>
      <w:r>
        <w:t xml:space="preserve">Как объявить и инициализировать </w:t>
      </w:r>
      <w:proofErr w:type="spellStart"/>
      <w:r>
        <w:t>forward_list</w:t>
      </w:r>
      <w:proofErr w:type="spellEnd"/>
      <w:r>
        <w:t xml:space="preserve"> в C++?</w:t>
      </w:r>
    </w:p>
    <w:p w14:paraId="313CD0C2" w14:textId="77777777" w:rsidR="004E26FF" w:rsidRPr="00B551CB" w:rsidRDefault="00B551CB" w:rsidP="00B551CB">
      <w:pPr>
        <w:pStyle w:val="ab"/>
        <w:numPr>
          <w:ilvl w:val="0"/>
          <w:numId w:val="41"/>
        </w:numPr>
        <w:rPr>
          <w:highlight w:val="white"/>
        </w:rPr>
      </w:pPr>
      <w:r>
        <w:t xml:space="preserve">Как добавить элемент в начало и конец </w:t>
      </w:r>
      <w:proofErr w:type="spellStart"/>
      <w:r>
        <w:t>forward_list</w:t>
      </w:r>
      <w:proofErr w:type="spellEnd"/>
      <w:r>
        <w:t xml:space="preserve"> в C++?</w:t>
      </w:r>
    </w:p>
    <w:p w14:paraId="05216CE2" w14:textId="77777777" w:rsidR="004E26FF" w:rsidRPr="00B551CB" w:rsidRDefault="00B551CB" w:rsidP="00B551CB">
      <w:pPr>
        <w:pStyle w:val="ab"/>
        <w:numPr>
          <w:ilvl w:val="0"/>
          <w:numId w:val="41"/>
        </w:numPr>
        <w:rPr>
          <w:highlight w:val="white"/>
        </w:rPr>
      </w:pPr>
      <w:r>
        <w:t xml:space="preserve">Как удалить элемент из начала и конца </w:t>
      </w:r>
      <w:proofErr w:type="spellStart"/>
      <w:r>
        <w:t>forward_list</w:t>
      </w:r>
      <w:proofErr w:type="spellEnd"/>
      <w:r>
        <w:t xml:space="preserve"> в C++?</w:t>
      </w:r>
    </w:p>
    <w:p w14:paraId="6E5ADBBC" w14:textId="77777777" w:rsidR="004E26FF" w:rsidRPr="00B551CB" w:rsidRDefault="00B551CB" w:rsidP="00B551CB">
      <w:pPr>
        <w:pStyle w:val="ab"/>
        <w:numPr>
          <w:ilvl w:val="0"/>
          <w:numId w:val="41"/>
        </w:numPr>
        <w:rPr>
          <w:highlight w:val="white"/>
        </w:rPr>
      </w:pPr>
      <w:r>
        <w:t xml:space="preserve">Как получить доступ к элементу </w:t>
      </w:r>
      <w:proofErr w:type="spellStart"/>
      <w:r>
        <w:t>forward_list</w:t>
      </w:r>
      <w:proofErr w:type="spellEnd"/>
      <w:r>
        <w:t xml:space="preserve"> по индексу в C++?</w:t>
      </w:r>
    </w:p>
    <w:p w14:paraId="2EACBFFF" w14:textId="77777777" w:rsidR="004E26FF" w:rsidRPr="00B551CB" w:rsidRDefault="00B551CB" w:rsidP="00B551CB">
      <w:pPr>
        <w:pStyle w:val="ab"/>
        <w:numPr>
          <w:ilvl w:val="0"/>
          <w:numId w:val="41"/>
        </w:numPr>
        <w:rPr>
          <w:highlight w:val="white"/>
        </w:rPr>
      </w:pPr>
      <w:r>
        <w:t xml:space="preserve">Как получить размер </w:t>
      </w:r>
      <w:proofErr w:type="spellStart"/>
      <w:r>
        <w:t>forward_list</w:t>
      </w:r>
      <w:proofErr w:type="spellEnd"/>
      <w:r>
        <w:t xml:space="preserve"> в C++?</w:t>
      </w:r>
    </w:p>
    <w:p w14:paraId="344E677D" w14:textId="77777777" w:rsidR="004E26FF" w:rsidRPr="006B2266" w:rsidRDefault="00B551CB" w:rsidP="00B551CB">
      <w:pPr>
        <w:pStyle w:val="ab"/>
        <w:numPr>
          <w:ilvl w:val="0"/>
          <w:numId w:val="41"/>
        </w:numPr>
        <w:rPr>
          <w:highlight w:val="white"/>
        </w:rPr>
      </w:pPr>
      <w:r>
        <w:t xml:space="preserve">Как выполнить поиск элемента в </w:t>
      </w:r>
      <w:proofErr w:type="spellStart"/>
      <w:r>
        <w:t>forward_list</w:t>
      </w:r>
      <w:proofErr w:type="spellEnd"/>
      <w:r>
        <w:t xml:space="preserve"> в C++?</w:t>
      </w:r>
    </w:p>
    <w:p w14:paraId="3EE4F5AF" w14:textId="77777777" w:rsidR="006B2266" w:rsidRPr="00B551CB" w:rsidRDefault="006B2266" w:rsidP="00B551CB">
      <w:pPr>
        <w:pStyle w:val="ab"/>
        <w:numPr>
          <w:ilvl w:val="0"/>
          <w:numId w:val="41"/>
        </w:numPr>
        <w:rPr>
          <w:highlight w:val="white"/>
        </w:rPr>
      </w:pPr>
    </w:p>
    <w:p w14:paraId="70B21B27" w14:textId="77777777" w:rsidR="004E26FF" w:rsidRPr="006B2266" w:rsidRDefault="00B551CB" w:rsidP="006B2266">
      <w:pPr>
        <w:jc w:val="center"/>
        <w:rPr>
          <w:rStyle w:val="af"/>
        </w:rPr>
      </w:pPr>
      <w:r w:rsidRPr="006B2266">
        <w:rPr>
          <w:rStyle w:val="af"/>
        </w:rPr>
        <w:t>Дополнительные задания</w:t>
      </w:r>
    </w:p>
    <w:p w14:paraId="7BC8AC89" w14:textId="77777777" w:rsidR="004E26FF" w:rsidRPr="006B2266" w:rsidRDefault="00B551CB" w:rsidP="00B551CB">
      <w:pPr>
        <w:rPr>
          <w:rStyle w:val="af"/>
        </w:rPr>
      </w:pPr>
      <w:r w:rsidRPr="006B2266">
        <w:rPr>
          <w:rStyle w:val="af"/>
        </w:rPr>
        <w:t>Дополнительное задание 1.</w:t>
      </w:r>
    </w:p>
    <w:p w14:paraId="5C901042" w14:textId="77777777" w:rsidR="004E26FF" w:rsidRDefault="00B551CB" w:rsidP="00B551CB">
      <w:r>
        <w:rPr>
          <w:b/>
          <w:lang w:val="ru-RU"/>
        </w:rPr>
        <w:tab/>
      </w:r>
      <w:r>
        <w:t>Создайте текстовый файл с данными. Напишите программу, которая будет считывать данные из этого файла и удалять из него записи, содержащие определенное ключевое слово (например, "удалить"). При удалении записи программа должна выводить на экран информацию о том, какая запись была удалена и сколько записей осталось в файле.</w:t>
      </w:r>
    </w:p>
    <w:p w14:paraId="1DCCA3FF" w14:textId="77777777" w:rsidR="004E26FF" w:rsidRPr="006B2266" w:rsidRDefault="00B551CB" w:rsidP="00B551CB">
      <w:pPr>
        <w:rPr>
          <w:rStyle w:val="af"/>
        </w:rPr>
      </w:pPr>
      <w:r w:rsidRPr="006B2266">
        <w:rPr>
          <w:rStyle w:val="af"/>
        </w:rPr>
        <w:t>Дополнительное задание 2.</w:t>
      </w:r>
    </w:p>
    <w:p w14:paraId="4EBC3651" w14:textId="77777777" w:rsidR="004E26FF" w:rsidRDefault="00B551CB" w:rsidP="00B551CB">
      <w:r>
        <w:t xml:space="preserve">Напишите программу, которая запрашивает у пользователя список слов и сохраняет их в контейнере </w:t>
      </w:r>
      <w:proofErr w:type="spellStart"/>
      <w:r>
        <w:t>forward_list</w:t>
      </w:r>
      <w:proofErr w:type="spellEnd"/>
      <w:r>
        <w:t xml:space="preserve"> в STL C++. Затем программа должна удалить все слова, которые начинаются на гласную букву, и вывести на экран оставшиеся слова. Обратите внимание, что программа должна игнорировать регистр букв при определении гласных букв.</w:t>
      </w:r>
    </w:p>
    <w:p w14:paraId="257CA29C" w14:textId="77777777" w:rsidR="004E26FF" w:rsidRPr="006B2266" w:rsidRDefault="00B551CB" w:rsidP="00B551CB">
      <w:pPr>
        <w:rPr>
          <w:rStyle w:val="af"/>
        </w:rPr>
      </w:pPr>
      <w:r w:rsidRPr="006B2266">
        <w:rPr>
          <w:rStyle w:val="af"/>
        </w:rPr>
        <w:t>Дополнительное задание 3.</w:t>
      </w:r>
    </w:p>
    <w:p w14:paraId="397704B4" w14:textId="77777777" w:rsidR="004E26FF" w:rsidRDefault="00B551CB" w:rsidP="00B551CB">
      <w:r>
        <w:t>Написать программу, которая принимает на вход два связных списка (</w:t>
      </w:r>
      <w:proofErr w:type="spellStart"/>
      <w:r>
        <w:t>forward_list</w:t>
      </w:r>
      <w:proofErr w:type="spellEnd"/>
      <w:r>
        <w:t xml:space="preserve">) и объединяет их в один связный список. Результатом должен быть </w:t>
      </w:r>
      <w:r>
        <w:lastRenderedPageBreak/>
        <w:t>новый связный список, содержащий все элементы из двух исходных списков, отсортированных по возрастанию.</w:t>
      </w:r>
    </w:p>
    <w:p w14:paraId="25FC328D" w14:textId="77777777" w:rsidR="004E26FF" w:rsidRDefault="00B551CB" w:rsidP="00B551CB">
      <w:pPr>
        <w:pStyle w:val="ac"/>
        <w:rPr>
          <w:sz w:val="28"/>
          <w:szCs w:val="28"/>
        </w:rPr>
      </w:pPr>
      <w:r>
        <w:rPr>
          <w:sz w:val="28"/>
          <w:szCs w:val="28"/>
        </w:rPr>
        <w:br w:type="page"/>
      </w:r>
      <w:bookmarkStart w:id="6" w:name="_Toc134567468"/>
      <w:r>
        <w:lastRenderedPageBreak/>
        <w:t>Лабораторная работа № 6. Сортировки. List</w:t>
      </w:r>
      <w:bookmarkEnd w:id="6"/>
    </w:p>
    <w:p w14:paraId="572C17CC" w14:textId="77777777" w:rsidR="004E26FF" w:rsidRDefault="00B551CB" w:rsidP="00B551CB">
      <w:proofErr w:type="spellStart"/>
      <w:proofErr w:type="gramStart"/>
      <w:r>
        <w:rPr>
          <w:b/>
        </w:rPr>
        <w:t>Цель:</w:t>
      </w:r>
      <w:r>
        <w:t>изучить</w:t>
      </w:r>
      <w:proofErr w:type="spellEnd"/>
      <w:proofErr w:type="gramEnd"/>
      <w:r>
        <w:t xml:space="preserve"> методы сортировок и использовать их на практике,  научиться работать с контейнером &lt;</w:t>
      </w:r>
      <w:proofErr w:type="spellStart"/>
      <w:r>
        <w:t>list</w:t>
      </w:r>
      <w:proofErr w:type="spellEnd"/>
      <w:r>
        <w:t>&gt;</w:t>
      </w:r>
    </w:p>
    <w:p w14:paraId="5199DF60" w14:textId="77777777" w:rsidR="004E26FF" w:rsidRPr="00B551CB" w:rsidRDefault="00B551CB" w:rsidP="00B551CB">
      <w:pPr>
        <w:jc w:val="center"/>
        <w:rPr>
          <w:b/>
        </w:rPr>
      </w:pPr>
      <w:r w:rsidRPr="00B551CB">
        <w:rPr>
          <w:b/>
        </w:rPr>
        <w:t>Теоретические сведения № 1</w:t>
      </w:r>
    </w:p>
    <w:p w14:paraId="171B3FCB" w14:textId="77777777" w:rsidR="004E26FF" w:rsidRDefault="00B551CB" w:rsidP="00B551CB">
      <w:r>
        <w:t>Сортировка - это процесс упорядочивания элементов в массиве или контейнере в соответствии с определенным критерием. Существует множество алгоритмов сортировки, каждый из которых имеет свои преимущества и недостатки.</w:t>
      </w:r>
      <w:r>
        <w:br/>
      </w:r>
      <w:r>
        <w:rPr>
          <w:lang w:val="ru-RU"/>
        </w:rPr>
        <w:tab/>
      </w:r>
      <w:r>
        <w:t>Одной из основных причин использования сортировок является необходимость упорядочивания данных для более эффективного поиска и обработки. Например, если вы хотите найти определенный элемент в массиве, то поиск будет происходить гораздо быстрее, если элементы в массиве будут отсортированы по возрастанию или убыванию.</w:t>
      </w:r>
      <w:r>
        <w:br/>
      </w:r>
      <w:r>
        <w:rPr>
          <w:lang w:val="ru-RU"/>
        </w:rPr>
        <w:tab/>
      </w:r>
      <w:r>
        <w:t>Сортировки также могут использоваться для оптимизации алгоритмов, которые работают с отсортированными данными. Например, бинарный поиск, который ищет элементы в отсортированном массиве, работает значительно быстрее, чем линейный поиск, который перебирает все элементы.</w:t>
      </w:r>
      <w:r>
        <w:br/>
      </w:r>
      <w:r>
        <w:rPr>
          <w:lang w:val="ru-RU"/>
        </w:rPr>
        <w:tab/>
      </w:r>
      <w:r>
        <w:t>Кроме того, сортировки могут быть полезны для визуализации и анализа данных. Например, если вы хотите проанализировать распределение данных в массиве, то сортировка может помочь визуализировать эти данные в виде гистограммы или диаграммы.</w:t>
      </w:r>
      <w:r>
        <w:br/>
      </w:r>
      <w:r>
        <w:rPr>
          <w:lang w:val="ru-RU"/>
        </w:rPr>
        <w:tab/>
      </w:r>
      <w:r>
        <w:t>Сортировки являются важным инструментом в программировании и могут помочь ускорить поиск и обработку данных, улучшить производительность алгоритмов и упростить анализ данных.</w:t>
      </w:r>
    </w:p>
    <w:p w14:paraId="0B6B0107" w14:textId="77777777" w:rsidR="004E26FF" w:rsidRDefault="00B551CB" w:rsidP="00B551CB">
      <w:r>
        <w:t>Сортировка пузырьком</w:t>
      </w:r>
    </w:p>
    <w:p w14:paraId="23131873" w14:textId="77777777" w:rsidR="004E26FF" w:rsidRDefault="00B551CB" w:rsidP="00B551CB">
      <w:r>
        <w:t>Алгоритм сортировки пузырьком (</w:t>
      </w:r>
      <w:proofErr w:type="spellStart"/>
      <w:r>
        <w:t>Bubble</w:t>
      </w:r>
      <w:proofErr w:type="spellEnd"/>
      <w:r>
        <w:t xml:space="preserve"> </w:t>
      </w:r>
      <w:proofErr w:type="spellStart"/>
      <w:r>
        <w:t>Sort</w:t>
      </w:r>
      <w:proofErr w:type="spellEnd"/>
      <w:r>
        <w:t>) - это простой алгоритм сортировки, который работает путем сравнения и обмена соседних элементов в массиве. Алгоритм получил свое название из-за того, что большие элементы "всплывают" вверх массива, как пузырьки воды, во время выполнения сортировки.</w:t>
      </w:r>
      <w:r>
        <w:br/>
      </w:r>
      <w:r>
        <w:rPr>
          <w:lang w:val="ru-RU"/>
        </w:rPr>
        <w:tab/>
      </w:r>
      <w:r>
        <w:t>Алгоритм сортировки пузырьком можно реализовать в нескольких вариантах, но основная идея остается неизменной. Вот пример реализации сортировки пузырьком:</w:t>
      </w:r>
    </w:p>
    <w:tbl>
      <w:tblPr>
        <w:tblStyle w:val="Style103"/>
        <w:tblW w:w="999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97"/>
      </w:tblGrid>
      <w:tr w:rsidR="004E26FF" w:rsidRPr="0069169C" w14:paraId="7536CB77" w14:textId="77777777">
        <w:tc>
          <w:tcPr>
            <w:tcW w:w="9997" w:type="dxa"/>
            <w:shd w:val="clear" w:color="auto" w:fill="auto"/>
            <w:tcMar>
              <w:top w:w="100" w:type="dxa"/>
              <w:left w:w="100" w:type="dxa"/>
              <w:bottom w:w="100" w:type="dxa"/>
              <w:right w:w="100" w:type="dxa"/>
            </w:tcMar>
          </w:tcPr>
          <w:p w14:paraId="2E9DC261" w14:textId="77777777" w:rsidR="004E26FF" w:rsidRPr="00714597" w:rsidRDefault="00B551CB" w:rsidP="00B551CB">
            <w:pPr>
              <w:rPr>
                <w:color w:val="0000FF"/>
                <w:lang w:val="en-US"/>
              </w:rPr>
            </w:pPr>
            <w:r w:rsidRPr="00714597">
              <w:rPr>
                <w:color w:val="0000FF"/>
                <w:lang w:val="en-US"/>
              </w:rPr>
              <w:t>void</w:t>
            </w:r>
            <w:r w:rsidRPr="00714597">
              <w:rPr>
                <w:lang w:val="en-US"/>
              </w:rPr>
              <w:t xml:space="preserve"> </w:t>
            </w:r>
            <w:proofErr w:type="spellStart"/>
            <w:proofErr w:type="gramStart"/>
            <w:r w:rsidRPr="00714597">
              <w:rPr>
                <w:lang w:val="en-US"/>
              </w:rPr>
              <w:t>bubbleSort</w:t>
            </w:r>
            <w:proofErr w:type="spellEnd"/>
            <w:r w:rsidRPr="00714597">
              <w:rPr>
                <w:lang w:val="en-US"/>
              </w:rPr>
              <w:t>(</w:t>
            </w:r>
            <w:proofErr w:type="gramEnd"/>
            <w:r w:rsidRPr="00714597">
              <w:rPr>
                <w:color w:val="0000FF"/>
                <w:lang w:val="en-US"/>
              </w:rPr>
              <w:t>int</w:t>
            </w:r>
            <w:r w:rsidRPr="00714597">
              <w:rPr>
                <w:lang w:val="en-US"/>
              </w:rPr>
              <w:t xml:space="preserve"> </w:t>
            </w:r>
            <w:proofErr w:type="spellStart"/>
            <w:r w:rsidRPr="00714597">
              <w:rPr>
                <w:color w:val="808080"/>
                <w:lang w:val="en-US"/>
              </w:rPr>
              <w:t>arr</w:t>
            </w:r>
            <w:proofErr w:type="spellEnd"/>
            <w:r w:rsidRPr="00714597">
              <w:rPr>
                <w:lang w:val="en-US"/>
              </w:rPr>
              <w:t xml:space="preserve">[], </w:t>
            </w:r>
            <w:r w:rsidRPr="00714597">
              <w:rPr>
                <w:color w:val="0000FF"/>
                <w:lang w:val="en-US"/>
              </w:rPr>
              <w:t>int</w:t>
            </w:r>
            <w:r w:rsidRPr="00714597">
              <w:rPr>
                <w:lang w:val="en-US"/>
              </w:rPr>
              <w:t xml:space="preserve"> </w:t>
            </w:r>
            <w:r w:rsidRPr="00714597">
              <w:rPr>
                <w:color w:val="808080"/>
                <w:lang w:val="en-US"/>
              </w:rPr>
              <w:t>n</w:t>
            </w:r>
            <w:r w:rsidRPr="00714597">
              <w:rPr>
                <w:lang w:val="en-US"/>
              </w:rPr>
              <w:t>) {</w:t>
            </w:r>
            <w:r w:rsidRPr="00714597">
              <w:rPr>
                <w:lang w:val="en-US"/>
              </w:rPr>
              <w:br/>
            </w:r>
            <w:r w:rsidRPr="00714597">
              <w:rPr>
                <w:lang w:val="en-US"/>
              </w:rPr>
              <w:tab/>
            </w:r>
            <w:r w:rsidRPr="00714597">
              <w:rPr>
                <w:color w:val="0000FF"/>
                <w:lang w:val="en-US"/>
              </w:rPr>
              <w:t>for</w:t>
            </w:r>
            <w:r w:rsidRPr="00714597">
              <w:rPr>
                <w:lang w:val="en-US"/>
              </w:rPr>
              <w:t xml:space="preserve"> (</w:t>
            </w:r>
            <w:r w:rsidRPr="00714597">
              <w:rPr>
                <w:color w:val="0000FF"/>
                <w:lang w:val="en-US"/>
              </w:rPr>
              <w:t>int</w:t>
            </w:r>
            <w:r w:rsidRPr="00714597">
              <w:rPr>
                <w:lang w:val="en-US"/>
              </w:rPr>
              <w:t xml:space="preserve"> </w:t>
            </w:r>
            <w:proofErr w:type="spellStart"/>
            <w:r w:rsidRPr="00714597">
              <w:rPr>
                <w:lang w:val="en-US"/>
              </w:rPr>
              <w:t>i</w:t>
            </w:r>
            <w:proofErr w:type="spellEnd"/>
            <w:r w:rsidRPr="00714597">
              <w:rPr>
                <w:lang w:val="en-US"/>
              </w:rPr>
              <w:t xml:space="preserve"> = 0; </w:t>
            </w:r>
            <w:proofErr w:type="spellStart"/>
            <w:r w:rsidRPr="00714597">
              <w:rPr>
                <w:lang w:val="en-US"/>
              </w:rPr>
              <w:t>i</w:t>
            </w:r>
            <w:proofErr w:type="spellEnd"/>
            <w:r w:rsidRPr="00714597">
              <w:rPr>
                <w:lang w:val="en-US"/>
              </w:rPr>
              <w:t xml:space="preserve"> &lt; </w:t>
            </w:r>
            <w:r w:rsidRPr="00714597">
              <w:rPr>
                <w:color w:val="808080"/>
                <w:lang w:val="en-US"/>
              </w:rPr>
              <w:t>n</w:t>
            </w:r>
            <w:r w:rsidRPr="00714597">
              <w:rPr>
                <w:lang w:val="en-US"/>
              </w:rPr>
              <w:t xml:space="preserve"> - 1; </w:t>
            </w:r>
            <w:proofErr w:type="spellStart"/>
            <w:r w:rsidRPr="00714597">
              <w:rPr>
                <w:lang w:val="en-US"/>
              </w:rPr>
              <w:t>i</w:t>
            </w:r>
            <w:proofErr w:type="spellEnd"/>
            <w:r w:rsidRPr="00714597">
              <w:rPr>
                <w:lang w:val="en-US"/>
              </w:rPr>
              <w:t>++) {</w:t>
            </w:r>
            <w:r w:rsidRPr="00714597">
              <w:rPr>
                <w:lang w:val="en-US"/>
              </w:rPr>
              <w:br/>
              <w:t xml:space="preserve">    </w:t>
            </w:r>
            <w:r w:rsidRPr="00714597">
              <w:rPr>
                <w:lang w:val="en-US"/>
              </w:rPr>
              <w:tab/>
            </w:r>
            <w:r w:rsidRPr="00714597">
              <w:rPr>
                <w:lang w:val="en-US"/>
              </w:rPr>
              <w:tab/>
            </w:r>
            <w:r w:rsidRPr="00714597">
              <w:rPr>
                <w:color w:val="0000FF"/>
                <w:lang w:val="en-US"/>
              </w:rPr>
              <w:t>for</w:t>
            </w:r>
            <w:r w:rsidRPr="00714597">
              <w:rPr>
                <w:lang w:val="en-US"/>
              </w:rPr>
              <w:t xml:space="preserve"> (</w:t>
            </w:r>
            <w:r w:rsidRPr="00714597">
              <w:rPr>
                <w:color w:val="0000FF"/>
                <w:lang w:val="en-US"/>
              </w:rPr>
              <w:t>int</w:t>
            </w:r>
            <w:r w:rsidRPr="00714597">
              <w:rPr>
                <w:lang w:val="en-US"/>
              </w:rPr>
              <w:t xml:space="preserve"> j = 0; j &lt; </w:t>
            </w:r>
            <w:r w:rsidRPr="00714597">
              <w:rPr>
                <w:color w:val="808080"/>
                <w:lang w:val="en-US"/>
              </w:rPr>
              <w:t>n</w:t>
            </w:r>
            <w:r w:rsidRPr="00714597">
              <w:rPr>
                <w:lang w:val="en-US"/>
              </w:rPr>
              <w:t xml:space="preserve"> - </w:t>
            </w:r>
            <w:proofErr w:type="spellStart"/>
            <w:r w:rsidRPr="00714597">
              <w:rPr>
                <w:lang w:val="en-US"/>
              </w:rPr>
              <w:t>i</w:t>
            </w:r>
            <w:proofErr w:type="spellEnd"/>
            <w:r w:rsidRPr="00714597">
              <w:rPr>
                <w:lang w:val="en-US"/>
              </w:rPr>
              <w:t xml:space="preserve"> - 1; </w:t>
            </w:r>
            <w:proofErr w:type="spellStart"/>
            <w:r w:rsidRPr="00714597">
              <w:rPr>
                <w:lang w:val="en-US"/>
              </w:rPr>
              <w:t>j++</w:t>
            </w:r>
            <w:proofErr w:type="spellEnd"/>
            <w:r w:rsidRPr="00714597">
              <w:rPr>
                <w:lang w:val="en-US"/>
              </w:rPr>
              <w:t>) {</w:t>
            </w:r>
            <w:r w:rsidRPr="00714597">
              <w:rPr>
                <w:lang w:val="en-US"/>
              </w:rPr>
              <w:br/>
              <w:t xml:space="preserve">        </w:t>
            </w:r>
            <w:r w:rsidRPr="00714597">
              <w:rPr>
                <w:lang w:val="en-US"/>
              </w:rPr>
              <w:tab/>
            </w:r>
            <w:r w:rsidRPr="00714597">
              <w:rPr>
                <w:lang w:val="en-US"/>
              </w:rPr>
              <w:tab/>
            </w:r>
            <w:r w:rsidRPr="00714597">
              <w:rPr>
                <w:lang w:val="en-US"/>
              </w:rPr>
              <w:tab/>
            </w:r>
            <w:r w:rsidRPr="00714597">
              <w:rPr>
                <w:color w:val="0000FF"/>
                <w:lang w:val="en-US"/>
              </w:rPr>
              <w:t>if</w:t>
            </w:r>
            <w:r w:rsidRPr="00714597">
              <w:rPr>
                <w:lang w:val="en-US"/>
              </w:rPr>
              <w:t xml:space="preserve"> (</w:t>
            </w:r>
            <w:proofErr w:type="spellStart"/>
            <w:r w:rsidRPr="00714597">
              <w:rPr>
                <w:color w:val="808080"/>
                <w:lang w:val="en-US"/>
              </w:rPr>
              <w:t>arr</w:t>
            </w:r>
            <w:proofErr w:type="spellEnd"/>
            <w:r w:rsidRPr="00714597">
              <w:rPr>
                <w:lang w:val="en-US"/>
              </w:rPr>
              <w:t xml:space="preserve">[j] &gt; </w:t>
            </w:r>
            <w:proofErr w:type="spellStart"/>
            <w:r w:rsidRPr="00714597">
              <w:rPr>
                <w:color w:val="808080"/>
                <w:lang w:val="en-US"/>
              </w:rPr>
              <w:t>arr</w:t>
            </w:r>
            <w:proofErr w:type="spellEnd"/>
            <w:r w:rsidRPr="00714597">
              <w:rPr>
                <w:lang w:val="en-US"/>
              </w:rPr>
              <w:t>[j + 1]) {</w:t>
            </w:r>
            <w:r w:rsidRPr="00714597">
              <w:rPr>
                <w:lang w:val="en-US"/>
              </w:rPr>
              <w:br/>
              <w:t xml:space="preserve">            </w:t>
            </w:r>
            <w:r w:rsidRPr="00714597">
              <w:rPr>
                <w:lang w:val="en-US"/>
              </w:rPr>
              <w:tab/>
            </w:r>
            <w:r w:rsidRPr="00714597">
              <w:rPr>
                <w:lang w:val="en-US"/>
              </w:rPr>
              <w:tab/>
            </w:r>
            <w:r w:rsidRPr="00714597">
              <w:rPr>
                <w:lang w:val="en-US"/>
              </w:rPr>
              <w:tab/>
            </w:r>
            <w:r w:rsidRPr="00714597">
              <w:rPr>
                <w:lang w:val="en-US"/>
              </w:rPr>
              <w:tab/>
            </w:r>
            <w:r w:rsidRPr="00714597">
              <w:rPr>
                <w:color w:val="0000FF"/>
                <w:lang w:val="en-US"/>
              </w:rPr>
              <w:t>int</w:t>
            </w:r>
            <w:r w:rsidRPr="00714597">
              <w:rPr>
                <w:lang w:val="en-US"/>
              </w:rPr>
              <w:t xml:space="preserve"> temp = </w:t>
            </w:r>
            <w:proofErr w:type="spellStart"/>
            <w:r w:rsidRPr="00714597">
              <w:rPr>
                <w:color w:val="808080"/>
                <w:lang w:val="en-US"/>
              </w:rPr>
              <w:t>arr</w:t>
            </w:r>
            <w:proofErr w:type="spellEnd"/>
            <w:r w:rsidRPr="00714597">
              <w:rPr>
                <w:lang w:val="en-US"/>
              </w:rPr>
              <w:t>[j];</w:t>
            </w:r>
            <w:r w:rsidRPr="00714597">
              <w:rPr>
                <w:lang w:val="en-US"/>
              </w:rPr>
              <w:br/>
              <w:t xml:space="preserve">            </w:t>
            </w:r>
            <w:r w:rsidRPr="00714597">
              <w:rPr>
                <w:lang w:val="en-US"/>
              </w:rPr>
              <w:tab/>
            </w:r>
            <w:r w:rsidRPr="00714597">
              <w:rPr>
                <w:lang w:val="en-US"/>
              </w:rPr>
              <w:tab/>
            </w:r>
            <w:r w:rsidRPr="00714597">
              <w:rPr>
                <w:lang w:val="en-US"/>
              </w:rPr>
              <w:tab/>
            </w:r>
            <w:r w:rsidRPr="00714597">
              <w:rPr>
                <w:lang w:val="en-US"/>
              </w:rPr>
              <w:tab/>
            </w:r>
            <w:proofErr w:type="spellStart"/>
            <w:r w:rsidRPr="00714597">
              <w:rPr>
                <w:color w:val="808080"/>
                <w:lang w:val="en-US"/>
              </w:rPr>
              <w:t>arr</w:t>
            </w:r>
            <w:proofErr w:type="spellEnd"/>
            <w:r w:rsidRPr="00714597">
              <w:rPr>
                <w:lang w:val="en-US"/>
              </w:rPr>
              <w:t xml:space="preserve">[j] = </w:t>
            </w:r>
            <w:proofErr w:type="spellStart"/>
            <w:r w:rsidRPr="00714597">
              <w:rPr>
                <w:color w:val="808080"/>
                <w:lang w:val="en-US"/>
              </w:rPr>
              <w:t>arr</w:t>
            </w:r>
            <w:proofErr w:type="spellEnd"/>
            <w:r w:rsidRPr="00714597">
              <w:rPr>
                <w:lang w:val="en-US"/>
              </w:rPr>
              <w:t>[j + 1];</w:t>
            </w:r>
            <w:r w:rsidRPr="00714597">
              <w:rPr>
                <w:lang w:val="en-US"/>
              </w:rPr>
              <w:br/>
              <w:t xml:space="preserve">            </w:t>
            </w:r>
            <w:r w:rsidRPr="00714597">
              <w:rPr>
                <w:lang w:val="en-US"/>
              </w:rPr>
              <w:tab/>
            </w:r>
            <w:r w:rsidRPr="00714597">
              <w:rPr>
                <w:lang w:val="en-US"/>
              </w:rPr>
              <w:tab/>
            </w:r>
            <w:r w:rsidRPr="00714597">
              <w:rPr>
                <w:lang w:val="en-US"/>
              </w:rPr>
              <w:tab/>
            </w:r>
            <w:r w:rsidRPr="00714597">
              <w:rPr>
                <w:lang w:val="en-US"/>
              </w:rPr>
              <w:tab/>
            </w:r>
            <w:proofErr w:type="spellStart"/>
            <w:r w:rsidRPr="00714597">
              <w:rPr>
                <w:color w:val="808080"/>
                <w:lang w:val="en-US"/>
              </w:rPr>
              <w:t>arr</w:t>
            </w:r>
            <w:proofErr w:type="spellEnd"/>
            <w:r w:rsidRPr="00714597">
              <w:rPr>
                <w:lang w:val="en-US"/>
              </w:rPr>
              <w:t>[j + 1] = temp;</w:t>
            </w:r>
            <w:r w:rsidRPr="00714597">
              <w:rPr>
                <w:lang w:val="en-US"/>
              </w:rPr>
              <w:br/>
              <w:t xml:space="preserve">        </w:t>
            </w:r>
            <w:r w:rsidRPr="00714597">
              <w:rPr>
                <w:lang w:val="en-US"/>
              </w:rPr>
              <w:tab/>
            </w:r>
            <w:r w:rsidRPr="00714597">
              <w:rPr>
                <w:lang w:val="en-US"/>
              </w:rPr>
              <w:tab/>
            </w:r>
            <w:r w:rsidRPr="00714597">
              <w:rPr>
                <w:lang w:val="en-US"/>
              </w:rPr>
              <w:tab/>
              <w:t>}</w:t>
            </w:r>
            <w:r w:rsidRPr="00714597">
              <w:rPr>
                <w:lang w:val="en-US"/>
              </w:rPr>
              <w:br/>
              <w:t xml:space="preserve">    </w:t>
            </w:r>
            <w:r w:rsidRPr="00714597">
              <w:rPr>
                <w:lang w:val="en-US"/>
              </w:rPr>
              <w:tab/>
            </w:r>
            <w:r w:rsidRPr="00714597">
              <w:rPr>
                <w:lang w:val="en-US"/>
              </w:rPr>
              <w:tab/>
              <w:t>}</w:t>
            </w:r>
            <w:r w:rsidRPr="00714597">
              <w:rPr>
                <w:lang w:val="en-US"/>
              </w:rPr>
              <w:br/>
            </w:r>
            <w:r w:rsidRPr="00714597">
              <w:rPr>
                <w:lang w:val="en-US"/>
              </w:rPr>
              <w:lastRenderedPageBreak/>
              <w:tab/>
              <w:t>}</w:t>
            </w:r>
            <w:r w:rsidRPr="00714597">
              <w:rPr>
                <w:lang w:val="en-US"/>
              </w:rPr>
              <w:br/>
              <w:t>}</w:t>
            </w:r>
          </w:p>
        </w:tc>
      </w:tr>
    </w:tbl>
    <w:p w14:paraId="52289854" w14:textId="77777777" w:rsidR="004E26FF" w:rsidRDefault="00B551CB" w:rsidP="00B551CB">
      <w:r>
        <w:lastRenderedPageBreak/>
        <w:t xml:space="preserve">В этом примере используются два вложенных цикла </w:t>
      </w:r>
      <w:proofErr w:type="spellStart"/>
      <w:r>
        <w:t>for</w:t>
      </w:r>
      <w:proofErr w:type="spellEnd"/>
      <w:r>
        <w:t xml:space="preserve"> для прохода по всем элементам массива и сравнения каждого элемента со своим соседом. Если элемент слева больше элемента справа, то мы меняем их местами.</w:t>
      </w:r>
      <w:r>
        <w:br/>
      </w:r>
      <w:r>
        <w:rPr>
          <w:lang w:val="ru-RU"/>
        </w:rPr>
        <w:tab/>
      </w:r>
      <w:r>
        <w:t>Алгоритм сортировки пузырьком имеет сложность O(N^2), что делает его неэффективным для сортировки больших массивов. Однако, этот алгоритм все еще может быть полезным для сортировки небольших массивов или для обучения основам алгоритмов сортировки.</w:t>
      </w:r>
      <w:r>
        <w:br/>
      </w:r>
      <w:r>
        <w:rPr>
          <w:lang w:val="ru-RU"/>
        </w:rPr>
        <w:tab/>
      </w:r>
      <w:r>
        <w:t>Алгоритм сортировки пузырьком - это простой и интуитивно понятный алгоритм сортировки, который может быть легко реализован на C++. Однако, из-за его низкой эффективности, в большинстве случаев лучше использовать более продвинутые алгоритмы сортировки, такие как быстрая сортировка или сортировка слиянием.</w:t>
      </w:r>
    </w:p>
    <w:p w14:paraId="7A68B158" w14:textId="77777777" w:rsidR="004E26FF" w:rsidRDefault="00B551CB" w:rsidP="00B551CB">
      <w:r>
        <w:rPr>
          <w:noProof/>
          <w:lang w:val="en-US"/>
        </w:rPr>
        <w:drawing>
          <wp:inline distT="114300" distB="114300" distL="114300" distR="114300" wp14:anchorId="6318880F" wp14:editId="3F289106">
            <wp:extent cx="2602230" cy="3481070"/>
            <wp:effectExtent l="0" t="0" r="3810" b="8890"/>
            <wp:docPr id="2" name="image22.png"/>
            <wp:cNvGraphicFramePr/>
            <a:graphic xmlns:a="http://schemas.openxmlformats.org/drawingml/2006/main">
              <a:graphicData uri="http://schemas.openxmlformats.org/drawingml/2006/picture">
                <pic:pic xmlns:pic="http://schemas.openxmlformats.org/drawingml/2006/picture">
                  <pic:nvPicPr>
                    <pic:cNvPr id="2" name="image22.png"/>
                    <pic:cNvPicPr preferRelativeResize="0"/>
                  </pic:nvPicPr>
                  <pic:blipFill>
                    <a:blip r:embed="rId21"/>
                    <a:srcRect/>
                    <a:stretch>
                      <a:fillRect/>
                    </a:stretch>
                  </pic:blipFill>
                  <pic:spPr>
                    <a:xfrm>
                      <a:off x="0" y="0"/>
                      <a:ext cx="2602591" cy="3481388"/>
                    </a:xfrm>
                    <a:prstGeom prst="rect">
                      <a:avLst/>
                    </a:prstGeom>
                  </pic:spPr>
                </pic:pic>
              </a:graphicData>
            </a:graphic>
          </wp:inline>
        </w:drawing>
      </w:r>
    </w:p>
    <w:p w14:paraId="1D686D37" w14:textId="77777777" w:rsidR="004E26FF" w:rsidRDefault="00B551CB" w:rsidP="00B551CB">
      <w:r>
        <w:rPr>
          <w:noProof/>
          <w:lang w:val="en-US"/>
        </w:rPr>
        <w:lastRenderedPageBreak/>
        <w:drawing>
          <wp:inline distT="114300" distB="114300" distL="114300" distR="114300" wp14:anchorId="12506A66" wp14:editId="320E8F04">
            <wp:extent cx="2682240" cy="3048000"/>
            <wp:effectExtent l="0" t="0" r="3810" b="0"/>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22"/>
                    <a:srcRect/>
                    <a:stretch>
                      <a:fillRect/>
                    </a:stretch>
                  </pic:blipFill>
                  <pic:spPr>
                    <a:xfrm>
                      <a:off x="0" y="0"/>
                      <a:ext cx="2682253" cy="3048015"/>
                    </a:xfrm>
                    <a:prstGeom prst="rect">
                      <a:avLst/>
                    </a:prstGeom>
                  </pic:spPr>
                </pic:pic>
              </a:graphicData>
            </a:graphic>
          </wp:inline>
        </w:drawing>
      </w:r>
    </w:p>
    <w:p w14:paraId="4A328E5A" w14:textId="77777777" w:rsidR="004E26FF" w:rsidRDefault="00B551CB" w:rsidP="00B551CB">
      <w:r>
        <w:rPr>
          <w:noProof/>
          <w:lang w:val="en-US"/>
        </w:rPr>
        <w:drawing>
          <wp:inline distT="114300" distB="114300" distL="114300" distR="114300" wp14:anchorId="73915CA0" wp14:editId="2A9B4D9A">
            <wp:extent cx="2725420" cy="2423795"/>
            <wp:effectExtent l="0" t="0" r="2540" b="14605"/>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23"/>
                    <a:srcRect/>
                    <a:stretch>
                      <a:fillRect/>
                    </a:stretch>
                  </pic:blipFill>
                  <pic:spPr>
                    <a:xfrm>
                      <a:off x="0" y="0"/>
                      <a:ext cx="2725983" cy="2424113"/>
                    </a:xfrm>
                    <a:prstGeom prst="rect">
                      <a:avLst/>
                    </a:prstGeom>
                  </pic:spPr>
                </pic:pic>
              </a:graphicData>
            </a:graphic>
          </wp:inline>
        </w:drawing>
      </w:r>
    </w:p>
    <w:p w14:paraId="108BF574" w14:textId="77777777" w:rsidR="004E26FF" w:rsidRDefault="00B551CB" w:rsidP="00B551CB">
      <w:r>
        <w:rPr>
          <w:noProof/>
          <w:lang w:val="en-US"/>
        </w:rPr>
        <w:drawing>
          <wp:inline distT="114300" distB="114300" distL="114300" distR="114300" wp14:anchorId="22FCE0F1" wp14:editId="5A4E48C7">
            <wp:extent cx="2773045" cy="1688465"/>
            <wp:effectExtent l="0" t="0" r="635" b="3175"/>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24"/>
                    <a:srcRect/>
                    <a:stretch>
                      <a:fillRect/>
                    </a:stretch>
                  </pic:blipFill>
                  <pic:spPr>
                    <a:xfrm>
                      <a:off x="0" y="0"/>
                      <a:ext cx="2773200" cy="1689059"/>
                    </a:xfrm>
                    <a:prstGeom prst="rect">
                      <a:avLst/>
                    </a:prstGeom>
                  </pic:spPr>
                </pic:pic>
              </a:graphicData>
            </a:graphic>
          </wp:inline>
        </w:drawing>
      </w:r>
    </w:p>
    <w:p w14:paraId="6454260D" w14:textId="77777777" w:rsidR="004E26FF" w:rsidRDefault="00B551CB" w:rsidP="00B551CB">
      <w:r>
        <w:t>Сортировка вставками</w:t>
      </w:r>
    </w:p>
    <w:p w14:paraId="0B44A26F" w14:textId="77777777" w:rsidR="004E26FF" w:rsidRDefault="00B551CB" w:rsidP="00B551CB">
      <w:r>
        <w:t>Алгоритм сортировки вставками (</w:t>
      </w:r>
      <w:proofErr w:type="spellStart"/>
      <w:r>
        <w:t>insertion</w:t>
      </w:r>
      <w:proofErr w:type="spellEnd"/>
      <w:r>
        <w:t xml:space="preserve"> </w:t>
      </w:r>
      <w:proofErr w:type="spellStart"/>
      <w:r>
        <w:t>sort</w:t>
      </w:r>
      <w:proofErr w:type="spellEnd"/>
      <w:r>
        <w:t>) работает по следующему принципу: на каждом шаге мы берем очередной элемент массива и вставляем его в отсортированную часть массива так, чтобы она оставалась отсортированной. Таким образом, мы постепенно увеличиваем отсортированную часть массива до тех пор, пока не отсортируем весь массив.</w:t>
      </w:r>
    </w:p>
    <w:tbl>
      <w:tblPr>
        <w:tblStyle w:val="Style104"/>
        <w:tblW w:w="1011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17"/>
      </w:tblGrid>
      <w:tr w:rsidR="004E26FF" w:rsidRPr="0069169C" w14:paraId="311FA675" w14:textId="77777777">
        <w:tc>
          <w:tcPr>
            <w:tcW w:w="10117" w:type="dxa"/>
            <w:shd w:val="clear" w:color="auto" w:fill="auto"/>
            <w:tcMar>
              <w:top w:w="100" w:type="dxa"/>
              <w:left w:w="100" w:type="dxa"/>
              <w:bottom w:w="100" w:type="dxa"/>
              <w:right w:w="100" w:type="dxa"/>
            </w:tcMar>
          </w:tcPr>
          <w:p w14:paraId="63182A67" w14:textId="77777777" w:rsidR="004E26FF" w:rsidRPr="00B551CB" w:rsidRDefault="00B551CB" w:rsidP="00B551CB">
            <w:pPr>
              <w:rPr>
                <w:lang w:val="en-US"/>
              </w:rPr>
            </w:pPr>
            <w:r w:rsidRPr="00B551CB">
              <w:rPr>
                <w:color w:val="0000FF"/>
                <w:lang w:val="en-US"/>
              </w:rPr>
              <w:lastRenderedPageBreak/>
              <w:t>void</w:t>
            </w:r>
            <w:r w:rsidRPr="00B551CB">
              <w:rPr>
                <w:lang w:val="en-US"/>
              </w:rPr>
              <w:t xml:space="preserve"> </w:t>
            </w:r>
            <w:proofErr w:type="spellStart"/>
            <w:r w:rsidRPr="00B551CB">
              <w:rPr>
                <w:lang w:val="en-US"/>
              </w:rPr>
              <w:t>insertionSort</w:t>
            </w:r>
            <w:proofErr w:type="spellEnd"/>
            <w:r w:rsidRPr="00B551CB">
              <w:rPr>
                <w:lang w:val="en-US"/>
              </w:rPr>
              <w:t>(</w:t>
            </w:r>
            <w:r w:rsidRPr="00B551CB">
              <w:rPr>
                <w:color w:val="0000FF"/>
                <w:lang w:val="en-US"/>
              </w:rPr>
              <w:t>int</w:t>
            </w:r>
            <w:r w:rsidRPr="00B551CB">
              <w:rPr>
                <w:lang w:val="en-US"/>
              </w:rPr>
              <w:t xml:space="preserve"> </w:t>
            </w:r>
            <w:proofErr w:type="spellStart"/>
            <w:r w:rsidRPr="00B551CB">
              <w:rPr>
                <w:color w:val="808080"/>
                <w:lang w:val="en-US"/>
              </w:rPr>
              <w:t>arr</w:t>
            </w:r>
            <w:proofErr w:type="spellEnd"/>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n</w:t>
            </w:r>
            <w:r w:rsidRPr="00B551CB">
              <w:rPr>
                <w:lang w:val="en-US"/>
              </w:rPr>
              <w:t>) {</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1; </w:t>
            </w:r>
            <w:proofErr w:type="spellStart"/>
            <w:r w:rsidRPr="00B551CB">
              <w:rPr>
                <w:lang w:val="en-US"/>
              </w:rPr>
              <w:t>i</w:t>
            </w:r>
            <w:proofErr w:type="spellEnd"/>
            <w:r w:rsidRPr="00B551CB">
              <w:rPr>
                <w:lang w:val="en-US"/>
              </w:rPr>
              <w:t xml:space="preserve"> &lt; </w:t>
            </w:r>
            <w:r w:rsidRPr="00B551CB">
              <w:rPr>
                <w:color w:val="808080"/>
                <w:lang w:val="en-US"/>
              </w:rPr>
              <w:t>n</w:t>
            </w:r>
            <w:r w:rsidRPr="00B551CB">
              <w:rPr>
                <w:lang w:val="en-US"/>
              </w:rPr>
              <w:t xml:space="preserve">; </w:t>
            </w:r>
            <w:proofErr w:type="spellStart"/>
            <w:r w:rsidRPr="00B551CB">
              <w:rPr>
                <w:lang w:val="en-US"/>
              </w:rPr>
              <w:t>i</w:t>
            </w:r>
            <w:proofErr w:type="spellEnd"/>
            <w:r w:rsidRPr="00B551CB">
              <w:rPr>
                <w:lang w:val="en-US"/>
              </w:rPr>
              <w:t>++) {</w:t>
            </w:r>
            <w:r w:rsidRPr="00B551CB">
              <w:rPr>
                <w:lang w:val="en-US"/>
              </w:rPr>
              <w:br/>
              <w:t xml:space="preserve">    </w:t>
            </w:r>
            <w:r w:rsidRPr="00B551CB">
              <w:rPr>
                <w:lang w:val="en-US"/>
              </w:rPr>
              <w:tab/>
            </w:r>
            <w:r w:rsidRPr="00B551CB">
              <w:rPr>
                <w:lang w:val="en-US"/>
              </w:rPr>
              <w:tab/>
            </w:r>
            <w:r w:rsidRPr="00B551CB">
              <w:rPr>
                <w:color w:val="0000FF"/>
                <w:lang w:val="en-US"/>
              </w:rPr>
              <w:t>int</w:t>
            </w:r>
            <w:r w:rsidRPr="00B551CB">
              <w:rPr>
                <w:lang w:val="en-US"/>
              </w:rPr>
              <w:t xml:space="preserve"> key = </w:t>
            </w:r>
            <w:proofErr w:type="spellStart"/>
            <w:r w:rsidRPr="00B551CB">
              <w:rPr>
                <w:color w:val="808080"/>
                <w:lang w:val="en-US"/>
              </w:rPr>
              <w:t>arr</w:t>
            </w:r>
            <w:proofErr w:type="spellEnd"/>
            <w:r w:rsidRPr="00B551CB">
              <w:rPr>
                <w:lang w:val="en-US"/>
              </w:rPr>
              <w:t>[</w:t>
            </w:r>
            <w:proofErr w:type="spellStart"/>
            <w:r w:rsidRPr="00B551CB">
              <w:rPr>
                <w:lang w:val="en-US"/>
              </w:rPr>
              <w:t>i</w:t>
            </w:r>
            <w:proofErr w:type="spellEnd"/>
            <w:r w:rsidRPr="00B551CB">
              <w:rPr>
                <w:lang w:val="en-US"/>
              </w:rPr>
              <w:t>];</w:t>
            </w:r>
            <w:r w:rsidRPr="00B551CB">
              <w:rPr>
                <w:lang w:val="en-US"/>
              </w:rPr>
              <w:br/>
              <w:t xml:space="preserve">    </w:t>
            </w:r>
            <w:r w:rsidRPr="00B551CB">
              <w:rPr>
                <w:lang w:val="en-US"/>
              </w:rPr>
              <w:tab/>
            </w:r>
            <w:r w:rsidRPr="00B551CB">
              <w:rPr>
                <w:lang w:val="en-US"/>
              </w:rPr>
              <w:tab/>
            </w:r>
            <w:r w:rsidRPr="00B551CB">
              <w:rPr>
                <w:color w:val="0000FF"/>
                <w:lang w:val="en-US"/>
              </w:rPr>
              <w:t>int</w:t>
            </w:r>
            <w:r w:rsidRPr="00B551CB">
              <w:rPr>
                <w:lang w:val="en-US"/>
              </w:rPr>
              <w:t xml:space="preserve"> j = </w:t>
            </w:r>
            <w:proofErr w:type="spellStart"/>
            <w:r w:rsidRPr="00B551CB">
              <w:rPr>
                <w:lang w:val="en-US"/>
              </w:rPr>
              <w:t>i</w:t>
            </w:r>
            <w:proofErr w:type="spellEnd"/>
            <w:r w:rsidRPr="00B551CB">
              <w:rPr>
                <w:lang w:val="en-US"/>
              </w:rPr>
              <w:t xml:space="preserve"> - 1;</w:t>
            </w:r>
            <w:r w:rsidRPr="00B551CB">
              <w:rPr>
                <w:lang w:val="en-US"/>
              </w:rPr>
              <w:br/>
              <w:t xml:space="preserve">    </w:t>
            </w:r>
            <w:r w:rsidRPr="00B551CB">
              <w:rPr>
                <w:lang w:val="en-US"/>
              </w:rPr>
              <w:tab/>
            </w:r>
            <w:r w:rsidRPr="00B551CB">
              <w:rPr>
                <w:lang w:val="en-US"/>
              </w:rPr>
              <w:tab/>
            </w:r>
            <w:r w:rsidRPr="00B551CB">
              <w:rPr>
                <w:color w:val="0000FF"/>
                <w:lang w:val="en-US"/>
              </w:rPr>
              <w:t>while</w:t>
            </w:r>
            <w:r w:rsidRPr="00B551CB">
              <w:rPr>
                <w:lang w:val="en-US"/>
              </w:rPr>
              <w:t xml:space="preserve"> (j &gt;= 0 &amp;&amp; </w:t>
            </w:r>
            <w:proofErr w:type="spellStart"/>
            <w:r w:rsidRPr="00B551CB">
              <w:rPr>
                <w:color w:val="808080"/>
                <w:lang w:val="en-US"/>
              </w:rPr>
              <w:t>arr</w:t>
            </w:r>
            <w:proofErr w:type="spellEnd"/>
            <w:r w:rsidRPr="00B551CB">
              <w:rPr>
                <w:lang w:val="en-US"/>
              </w:rPr>
              <w:t>[j] &gt; key) {</w:t>
            </w:r>
            <w:r w:rsidRPr="00B551CB">
              <w:rPr>
                <w:lang w:val="en-US"/>
              </w:rPr>
              <w:br/>
              <w:t xml:space="preserve">        </w:t>
            </w:r>
            <w:r w:rsidRPr="00B551CB">
              <w:rPr>
                <w:lang w:val="en-US"/>
              </w:rPr>
              <w:tab/>
            </w:r>
            <w:r w:rsidRPr="00B551CB">
              <w:rPr>
                <w:lang w:val="en-US"/>
              </w:rPr>
              <w:tab/>
            </w:r>
            <w:r w:rsidRPr="00B551CB">
              <w:rPr>
                <w:lang w:val="en-US"/>
              </w:rPr>
              <w:tab/>
            </w:r>
            <w:proofErr w:type="spellStart"/>
            <w:r w:rsidRPr="00B551CB">
              <w:rPr>
                <w:color w:val="808080"/>
                <w:lang w:val="en-US"/>
              </w:rPr>
              <w:t>arr</w:t>
            </w:r>
            <w:proofErr w:type="spellEnd"/>
            <w:r w:rsidRPr="00B551CB">
              <w:rPr>
                <w:lang w:val="en-US"/>
              </w:rPr>
              <w:t xml:space="preserve">[j + 1] = </w:t>
            </w:r>
            <w:proofErr w:type="spellStart"/>
            <w:r w:rsidRPr="00B551CB">
              <w:rPr>
                <w:color w:val="808080"/>
                <w:lang w:val="en-US"/>
              </w:rPr>
              <w:t>arr</w:t>
            </w:r>
            <w:proofErr w:type="spellEnd"/>
            <w:r w:rsidRPr="00B551CB">
              <w:rPr>
                <w:lang w:val="en-US"/>
              </w:rPr>
              <w:t>[j];</w:t>
            </w:r>
            <w:r w:rsidRPr="00B551CB">
              <w:rPr>
                <w:lang w:val="en-US"/>
              </w:rPr>
              <w:br/>
              <w:t xml:space="preserve">        </w:t>
            </w:r>
            <w:r w:rsidRPr="00B551CB">
              <w:rPr>
                <w:lang w:val="en-US"/>
              </w:rPr>
              <w:tab/>
            </w:r>
            <w:r w:rsidRPr="00B551CB">
              <w:rPr>
                <w:lang w:val="en-US"/>
              </w:rPr>
              <w:tab/>
            </w:r>
            <w:r w:rsidRPr="00B551CB">
              <w:rPr>
                <w:lang w:val="en-US"/>
              </w:rPr>
              <w:tab/>
              <w:t>j--;</w:t>
            </w:r>
            <w:r w:rsidRPr="00B551CB">
              <w:rPr>
                <w:lang w:val="en-US"/>
              </w:rPr>
              <w:br/>
              <w:t xml:space="preserve">    </w:t>
            </w:r>
            <w:r w:rsidRPr="00B551CB">
              <w:rPr>
                <w:lang w:val="en-US"/>
              </w:rPr>
              <w:tab/>
            </w:r>
            <w:r w:rsidRPr="00B551CB">
              <w:rPr>
                <w:lang w:val="en-US"/>
              </w:rPr>
              <w:tab/>
              <w:t>}</w:t>
            </w:r>
            <w:r w:rsidRPr="00B551CB">
              <w:rPr>
                <w:lang w:val="en-US"/>
              </w:rPr>
              <w:br/>
              <w:t xml:space="preserve">    </w:t>
            </w:r>
            <w:r w:rsidRPr="00B551CB">
              <w:rPr>
                <w:lang w:val="en-US"/>
              </w:rPr>
              <w:tab/>
            </w:r>
            <w:r w:rsidRPr="00B551CB">
              <w:rPr>
                <w:lang w:val="en-US"/>
              </w:rPr>
              <w:tab/>
            </w:r>
            <w:proofErr w:type="spellStart"/>
            <w:r w:rsidRPr="00B551CB">
              <w:rPr>
                <w:color w:val="808080"/>
                <w:lang w:val="en-US"/>
              </w:rPr>
              <w:t>arr</w:t>
            </w:r>
            <w:proofErr w:type="spellEnd"/>
            <w:r w:rsidRPr="00B551CB">
              <w:rPr>
                <w:lang w:val="en-US"/>
              </w:rPr>
              <w:t>[j + 1] = key;</w:t>
            </w:r>
            <w:r w:rsidRPr="00B551CB">
              <w:rPr>
                <w:lang w:val="en-US"/>
              </w:rPr>
              <w:br/>
            </w:r>
            <w:r w:rsidRPr="00B551CB">
              <w:rPr>
                <w:lang w:val="en-US"/>
              </w:rPr>
              <w:tab/>
              <w:t>}</w:t>
            </w:r>
            <w:r w:rsidRPr="00B551CB">
              <w:rPr>
                <w:lang w:val="en-US"/>
              </w:rPr>
              <w:br/>
              <w:t>}</w:t>
            </w:r>
          </w:p>
        </w:tc>
      </w:tr>
    </w:tbl>
    <w:p w14:paraId="2641A5B4" w14:textId="77777777" w:rsidR="004E26FF" w:rsidRDefault="00B551CB" w:rsidP="00B551CB">
      <w:r>
        <w:t xml:space="preserve">В этом коде мы проходим по массиву начиная с первого элемента i = 1. На каждом шаге мы берем текущий элемент </w:t>
      </w:r>
      <w:proofErr w:type="spellStart"/>
      <w:r>
        <w:t>key</w:t>
      </w:r>
      <w:proofErr w:type="spellEnd"/>
      <w:r>
        <w:t xml:space="preserve">, и сравниваем его со всеми элементами, которые идут перед ним, начиная с элемента j = i - 1. Если мы находим элемент, который больше </w:t>
      </w:r>
      <w:proofErr w:type="spellStart"/>
      <w:r>
        <w:t>key</w:t>
      </w:r>
      <w:proofErr w:type="spellEnd"/>
      <w:r>
        <w:t xml:space="preserve">, то мы сдвигаем его на одну позицию вправо, чтобы освободить место для </w:t>
      </w:r>
      <w:proofErr w:type="spellStart"/>
      <w:r>
        <w:t>key</w:t>
      </w:r>
      <w:proofErr w:type="spellEnd"/>
      <w:r>
        <w:t xml:space="preserve">. Мы продолжаем сдвигать элементы до тех пор, пока не найдем место, куда можно вставить </w:t>
      </w:r>
      <w:proofErr w:type="spellStart"/>
      <w:r>
        <w:t>key</w:t>
      </w:r>
      <w:proofErr w:type="spellEnd"/>
      <w:r>
        <w:t xml:space="preserve">. Затем мы вставляем </w:t>
      </w:r>
      <w:proofErr w:type="spellStart"/>
      <w:r>
        <w:t>key</w:t>
      </w:r>
      <w:proofErr w:type="spellEnd"/>
      <w:r>
        <w:t xml:space="preserve"> в эту позицию.</w:t>
      </w:r>
      <w:r>
        <w:br/>
      </w:r>
      <w:r>
        <w:rPr>
          <w:lang w:val="ru-RU"/>
        </w:rPr>
        <w:tab/>
      </w:r>
      <w:r>
        <w:t>Сортировка вставками имеет сложность O(n^2), что делает ее не очень эффективной для больших массивов. Однако, она имеет некоторые преимущества перед другими алгоритмами сортировки, например, она быстрее работает на уже почти отсортированных массивах.</w:t>
      </w:r>
    </w:p>
    <w:p w14:paraId="3F7EC401" w14:textId="77777777" w:rsidR="004E26FF" w:rsidRDefault="00B551CB" w:rsidP="00B551CB">
      <w:r>
        <w:rPr>
          <w:noProof/>
          <w:lang w:val="en-US"/>
        </w:rPr>
        <w:drawing>
          <wp:inline distT="114300" distB="114300" distL="114300" distR="114300" wp14:anchorId="084AE239" wp14:editId="3BD555B6">
            <wp:extent cx="2661920" cy="3909695"/>
            <wp:effectExtent l="0" t="0" r="5080" b="6985"/>
            <wp:docPr id="1" name="image20.png"/>
            <wp:cNvGraphicFramePr/>
            <a:graphic xmlns:a="http://schemas.openxmlformats.org/drawingml/2006/main">
              <a:graphicData uri="http://schemas.openxmlformats.org/drawingml/2006/picture">
                <pic:pic xmlns:pic="http://schemas.openxmlformats.org/drawingml/2006/picture">
                  <pic:nvPicPr>
                    <pic:cNvPr id="1" name="image20.png"/>
                    <pic:cNvPicPr preferRelativeResize="0"/>
                  </pic:nvPicPr>
                  <pic:blipFill>
                    <a:blip r:embed="rId25"/>
                    <a:srcRect/>
                    <a:stretch>
                      <a:fillRect/>
                    </a:stretch>
                  </pic:blipFill>
                  <pic:spPr>
                    <a:xfrm>
                      <a:off x="0" y="0"/>
                      <a:ext cx="2662022" cy="3910013"/>
                    </a:xfrm>
                    <a:prstGeom prst="rect">
                      <a:avLst/>
                    </a:prstGeom>
                  </pic:spPr>
                </pic:pic>
              </a:graphicData>
            </a:graphic>
          </wp:inline>
        </w:drawing>
      </w:r>
    </w:p>
    <w:p w14:paraId="7D323D7D" w14:textId="77777777" w:rsidR="004E26FF" w:rsidRDefault="00B551CB" w:rsidP="00B551CB">
      <w:r>
        <w:t>Сортировка выбором</w:t>
      </w:r>
    </w:p>
    <w:p w14:paraId="0B6DF088" w14:textId="77777777" w:rsidR="004E26FF" w:rsidRDefault="00B551CB" w:rsidP="00B551CB">
      <w:r>
        <w:lastRenderedPageBreak/>
        <w:t>Алгоритм сортировки выбором (</w:t>
      </w:r>
      <w:proofErr w:type="spellStart"/>
      <w:r>
        <w:t>selection</w:t>
      </w:r>
      <w:proofErr w:type="spellEnd"/>
      <w:r>
        <w:t xml:space="preserve"> </w:t>
      </w:r>
      <w:proofErr w:type="spellStart"/>
      <w:r>
        <w:t>sort</w:t>
      </w:r>
      <w:proofErr w:type="spellEnd"/>
      <w:r>
        <w:t>) работает по следующему принципу: на каждом шаге мы ищем минимальный элемент в неотсортированной части массива и меняем его местами с первым элементом в неотсортированной части. Таким образом, мы постепенно увеличиваем отсортированную часть массива до тех пор, пока не отсортируем весь массив.</w:t>
      </w:r>
    </w:p>
    <w:tbl>
      <w:tblPr>
        <w:tblStyle w:val="Style105"/>
        <w:tblW w:w="10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43"/>
      </w:tblGrid>
      <w:tr w:rsidR="004E26FF" w:rsidRPr="0069169C" w14:paraId="10C97981" w14:textId="77777777">
        <w:tc>
          <w:tcPr>
            <w:tcW w:w="10143" w:type="dxa"/>
            <w:shd w:val="clear" w:color="auto" w:fill="auto"/>
            <w:tcMar>
              <w:top w:w="100" w:type="dxa"/>
              <w:left w:w="100" w:type="dxa"/>
              <w:bottom w:w="100" w:type="dxa"/>
              <w:right w:w="100" w:type="dxa"/>
            </w:tcMar>
          </w:tcPr>
          <w:p w14:paraId="13B1384C" w14:textId="77777777" w:rsidR="004E26FF" w:rsidRPr="00B551CB" w:rsidRDefault="00B551CB" w:rsidP="00B551CB">
            <w:pPr>
              <w:rPr>
                <w:lang w:val="en-US"/>
              </w:rPr>
            </w:pPr>
            <w:r w:rsidRPr="00B551CB">
              <w:rPr>
                <w:color w:val="0000FF"/>
                <w:lang w:val="en-US"/>
              </w:rPr>
              <w:t>void</w:t>
            </w:r>
            <w:r w:rsidRPr="00B551CB">
              <w:rPr>
                <w:lang w:val="en-US"/>
              </w:rPr>
              <w:t xml:space="preserve"> </w:t>
            </w:r>
            <w:proofErr w:type="spellStart"/>
            <w:r w:rsidRPr="00B551CB">
              <w:rPr>
                <w:lang w:val="en-US"/>
              </w:rPr>
              <w:t>selectionSort</w:t>
            </w:r>
            <w:proofErr w:type="spellEnd"/>
            <w:r w:rsidRPr="00B551CB">
              <w:rPr>
                <w:lang w:val="en-US"/>
              </w:rPr>
              <w:t>(</w:t>
            </w:r>
            <w:r w:rsidRPr="00B551CB">
              <w:rPr>
                <w:color w:val="0000FF"/>
                <w:lang w:val="en-US"/>
              </w:rPr>
              <w:t>int</w:t>
            </w:r>
            <w:r w:rsidRPr="00B551CB">
              <w:rPr>
                <w:lang w:val="en-US"/>
              </w:rPr>
              <w:t xml:space="preserve"> </w:t>
            </w:r>
            <w:proofErr w:type="spellStart"/>
            <w:r w:rsidRPr="00B551CB">
              <w:rPr>
                <w:lang w:val="en-US"/>
              </w:rPr>
              <w:t>arr</w:t>
            </w:r>
            <w:proofErr w:type="spellEnd"/>
            <w:r w:rsidRPr="00B551CB">
              <w:rPr>
                <w:lang w:val="en-US"/>
              </w:rPr>
              <w:t xml:space="preserve">[], </w:t>
            </w:r>
            <w:r w:rsidRPr="00B551CB">
              <w:rPr>
                <w:color w:val="0000FF"/>
                <w:lang w:val="en-US"/>
              </w:rPr>
              <w:t>int</w:t>
            </w:r>
            <w:r w:rsidRPr="00B551CB">
              <w:rPr>
                <w:lang w:val="en-US"/>
              </w:rPr>
              <w:t xml:space="preserve"> n) {</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 </w:t>
            </w:r>
            <w:proofErr w:type="spellStart"/>
            <w:r w:rsidRPr="00B551CB">
              <w:rPr>
                <w:lang w:val="en-US"/>
              </w:rPr>
              <w:t>i</w:t>
            </w:r>
            <w:proofErr w:type="spellEnd"/>
            <w:r w:rsidRPr="00B551CB">
              <w:rPr>
                <w:lang w:val="en-US"/>
              </w:rPr>
              <w:t xml:space="preserve"> &lt; n - 1; </w:t>
            </w:r>
            <w:proofErr w:type="spellStart"/>
            <w:r w:rsidRPr="00B551CB">
              <w:rPr>
                <w:lang w:val="en-US"/>
              </w:rPr>
              <w:t>i</w:t>
            </w:r>
            <w:proofErr w:type="spellEnd"/>
            <w:r w:rsidRPr="00B551CB">
              <w:rPr>
                <w:lang w:val="en-US"/>
              </w:rPr>
              <w:t>++) {</w:t>
            </w:r>
            <w:r w:rsidRPr="00B551CB">
              <w:rPr>
                <w:lang w:val="en-US"/>
              </w:rPr>
              <w:br/>
              <w:t xml:space="preserve">    </w:t>
            </w:r>
            <w:r w:rsidRPr="00B551CB">
              <w:rPr>
                <w:lang w:val="en-US"/>
              </w:rPr>
              <w:tab/>
            </w:r>
            <w:r w:rsidRPr="00B551CB">
              <w:rPr>
                <w:lang w:val="en-US"/>
              </w:rPr>
              <w:tab/>
            </w:r>
            <w:r w:rsidRPr="00B551CB">
              <w:rPr>
                <w:color w:val="0000FF"/>
                <w:lang w:val="en-US"/>
              </w:rPr>
              <w:t>int</w:t>
            </w:r>
            <w:r w:rsidRPr="00B551CB">
              <w:rPr>
                <w:lang w:val="en-US"/>
              </w:rPr>
              <w:t xml:space="preserve"> </w:t>
            </w:r>
            <w:proofErr w:type="spellStart"/>
            <w:r w:rsidRPr="00B551CB">
              <w:rPr>
                <w:lang w:val="en-US"/>
              </w:rPr>
              <w:t>minIndex</w:t>
            </w:r>
            <w:proofErr w:type="spellEnd"/>
            <w:r w:rsidRPr="00B551CB">
              <w:rPr>
                <w:lang w:val="en-US"/>
              </w:rPr>
              <w:t xml:space="preserve"> = </w:t>
            </w:r>
            <w:proofErr w:type="spellStart"/>
            <w:r w:rsidRPr="00B551CB">
              <w:rPr>
                <w:lang w:val="en-US"/>
              </w:rPr>
              <w:t>i</w:t>
            </w:r>
            <w:proofErr w:type="spellEnd"/>
            <w:r w:rsidRPr="00B551CB">
              <w:rPr>
                <w:lang w:val="en-US"/>
              </w:rPr>
              <w:t>;</w:t>
            </w:r>
            <w:r w:rsidRPr="00B551CB">
              <w:rPr>
                <w:lang w:val="en-US"/>
              </w:rPr>
              <w:br/>
              <w:t xml:space="preserve">    </w:t>
            </w:r>
            <w:r w:rsidRPr="00B551CB">
              <w:rPr>
                <w:lang w:val="en-US"/>
              </w:rPr>
              <w:tab/>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j = </w:t>
            </w:r>
            <w:proofErr w:type="spellStart"/>
            <w:r w:rsidRPr="00B551CB">
              <w:rPr>
                <w:lang w:val="en-US"/>
              </w:rPr>
              <w:t>i</w:t>
            </w:r>
            <w:proofErr w:type="spellEnd"/>
            <w:r w:rsidRPr="00B551CB">
              <w:rPr>
                <w:lang w:val="en-US"/>
              </w:rPr>
              <w:t xml:space="preserve"> + 1; j &lt; n; </w:t>
            </w:r>
            <w:proofErr w:type="spellStart"/>
            <w:r w:rsidRPr="00B551CB">
              <w:rPr>
                <w:lang w:val="en-US"/>
              </w:rPr>
              <w:t>j++</w:t>
            </w:r>
            <w:proofErr w:type="spellEnd"/>
            <w:r w:rsidRPr="00B551CB">
              <w:rPr>
                <w:lang w:val="en-US"/>
              </w:rPr>
              <w:t>) {</w:t>
            </w:r>
            <w:r w:rsidRPr="00B551CB">
              <w:rPr>
                <w:lang w:val="en-US"/>
              </w:rPr>
              <w:br/>
              <w:t xml:space="preserve">        </w:t>
            </w:r>
            <w:r w:rsidRPr="00B551CB">
              <w:rPr>
                <w:lang w:val="en-US"/>
              </w:rPr>
              <w:tab/>
            </w:r>
            <w:r w:rsidRPr="00B551CB">
              <w:rPr>
                <w:lang w:val="en-US"/>
              </w:rPr>
              <w:tab/>
            </w:r>
            <w:r w:rsidRPr="00B551CB">
              <w:rPr>
                <w:lang w:val="en-US"/>
              </w:rPr>
              <w:tab/>
            </w:r>
            <w:r w:rsidRPr="00B551CB">
              <w:rPr>
                <w:color w:val="0000FF"/>
                <w:lang w:val="en-US"/>
              </w:rPr>
              <w:t>if</w:t>
            </w:r>
            <w:r w:rsidRPr="00B551CB">
              <w:rPr>
                <w:lang w:val="en-US"/>
              </w:rPr>
              <w:t xml:space="preserve"> (</w:t>
            </w:r>
            <w:proofErr w:type="spellStart"/>
            <w:r w:rsidRPr="00B551CB">
              <w:rPr>
                <w:lang w:val="en-US"/>
              </w:rPr>
              <w:t>arr</w:t>
            </w:r>
            <w:proofErr w:type="spellEnd"/>
            <w:r w:rsidRPr="00B551CB">
              <w:rPr>
                <w:lang w:val="en-US"/>
              </w:rPr>
              <w:t xml:space="preserve">[j] &lt; </w:t>
            </w:r>
            <w:proofErr w:type="spellStart"/>
            <w:r w:rsidRPr="00B551CB">
              <w:rPr>
                <w:lang w:val="en-US"/>
              </w:rPr>
              <w:t>arr</w:t>
            </w:r>
            <w:proofErr w:type="spellEnd"/>
            <w:r w:rsidRPr="00B551CB">
              <w:rPr>
                <w:lang w:val="en-US"/>
              </w:rPr>
              <w:t>[</w:t>
            </w:r>
            <w:proofErr w:type="spellStart"/>
            <w:r w:rsidRPr="00B551CB">
              <w:rPr>
                <w:lang w:val="en-US"/>
              </w:rPr>
              <w:t>minIndex</w:t>
            </w:r>
            <w:proofErr w:type="spellEnd"/>
            <w:r w:rsidRPr="00B551CB">
              <w:rPr>
                <w:lang w:val="en-US"/>
              </w:rPr>
              <w:t>]) {</w:t>
            </w:r>
            <w:r w:rsidRPr="00B551CB">
              <w:rPr>
                <w:lang w:val="en-US"/>
              </w:rPr>
              <w:br/>
              <w:t xml:space="preserve">    </w:t>
            </w:r>
            <w:r w:rsidRPr="00B551CB">
              <w:rPr>
                <w:lang w:val="en-US"/>
              </w:rPr>
              <w:tab/>
            </w:r>
            <w:r w:rsidRPr="00B551CB">
              <w:rPr>
                <w:lang w:val="en-US"/>
              </w:rPr>
              <w:tab/>
            </w:r>
            <w:r w:rsidRPr="00B551CB">
              <w:rPr>
                <w:lang w:val="en-US"/>
              </w:rPr>
              <w:tab/>
              <w:t xml:space="preserve">            </w:t>
            </w:r>
            <w:proofErr w:type="spellStart"/>
            <w:r w:rsidRPr="00B551CB">
              <w:rPr>
                <w:lang w:val="en-US"/>
              </w:rPr>
              <w:t>minIndex</w:t>
            </w:r>
            <w:proofErr w:type="spellEnd"/>
            <w:r w:rsidRPr="00B551CB">
              <w:rPr>
                <w:lang w:val="en-US"/>
              </w:rPr>
              <w:t xml:space="preserve"> = j;</w:t>
            </w:r>
            <w:r w:rsidRPr="00B551CB">
              <w:rPr>
                <w:lang w:val="en-US"/>
              </w:rPr>
              <w:br/>
              <w:t xml:space="preserve">      </w:t>
            </w:r>
            <w:r w:rsidRPr="00B551CB">
              <w:rPr>
                <w:lang w:val="en-US"/>
              </w:rPr>
              <w:tab/>
            </w:r>
            <w:r w:rsidRPr="00B551CB">
              <w:rPr>
                <w:lang w:val="en-US"/>
              </w:rPr>
              <w:tab/>
            </w:r>
            <w:r w:rsidRPr="00B551CB">
              <w:rPr>
                <w:lang w:val="en-US"/>
              </w:rPr>
              <w:tab/>
              <w:t xml:space="preserve">      }</w:t>
            </w:r>
            <w:r w:rsidRPr="00B551CB">
              <w:rPr>
                <w:lang w:val="en-US"/>
              </w:rPr>
              <w:br/>
              <w:t xml:space="preserve">    </w:t>
            </w:r>
            <w:r w:rsidRPr="00B551CB">
              <w:rPr>
                <w:lang w:val="en-US"/>
              </w:rPr>
              <w:tab/>
            </w:r>
            <w:r w:rsidRPr="00B551CB">
              <w:rPr>
                <w:lang w:val="en-US"/>
              </w:rPr>
              <w:tab/>
              <w:t>}</w:t>
            </w:r>
            <w:r w:rsidRPr="00B551CB">
              <w:rPr>
                <w:lang w:val="en-US"/>
              </w:rPr>
              <w:br/>
              <w:t xml:space="preserve">      </w:t>
            </w:r>
            <w:r w:rsidRPr="00B551CB">
              <w:rPr>
                <w:lang w:val="en-US"/>
              </w:rPr>
              <w:tab/>
              <w:t xml:space="preserve">  swap(</w:t>
            </w:r>
            <w:proofErr w:type="spellStart"/>
            <w:r w:rsidRPr="00B551CB">
              <w:rPr>
                <w:lang w:val="en-US"/>
              </w:rPr>
              <w:t>arr</w:t>
            </w:r>
            <w:proofErr w:type="spellEnd"/>
            <w:r w:rsidRPr="00B551CB">
              <w:rPr>
                <w:lang w:val="en-US"/>
              </w:rPr>
              <w:t>[</w:t>
            </w:r>
            <w:proofErr w:type="spellStart"/>
            <w:r w:rsidRPr="00B551CB">
              <w:rPr>
                <w:lang w:val="en-US"/>
              </w:rPr>
              <w:t>i</w:t>
            </w:r>
            <w:proofErr w:type="spellEnd"/>
            <w:r w:rsidRPr="00B551CB">
              <w:rPr>
                <w:lang w:val="en-US"/>
              </w:rPr>
              <w:t xml:space="preserve">], </w:t>
            </w:r>
            <w:proofErr w:type="spellStart"/>
            <w:r w:rsidRPr="00B551CB">
              <w:rPr>
                <w:lang w:val="en-US"/>
              </w:rPr>
              <w:t>arr</w:t>
            </w:r>
            <w:proofErr w:type="spellEnd"/>
            <w:r w:rsidRPr="00B551CB">
              <w:rPr>
                <w:lang w:val="en-US"/>
              </w:rPr>
              <w:t>[</w:t>
            </w:r>
            <w:proofErr w:type="spellStart"/>
            <w:r w:rsidRPr="00B551CB">
              <w:rPr>
                <w:lang w:val="en-US"/>
              </w:rPr>
              <w:t>minIndex</w:t>
            </w:r>
            <w:proofErr w:type="spellEnd"/>
            <w:r w:rsidRPr="00B551CB">
              <w:rPr>
                <w:lang w:val="en-US"/>
              </w:rPr>
              <w:t>]);</w:t>
            </w:r>
            <w:r w:rsidRPr="00B551CB">
              <w:rPr>
                <w:lang w:val="en-US"/>
              </w:rPr>
              <w:br/>
            </w:r>
            <w:r w:rsidRPr="00B551CB">
              <w:rPr>
                <w:lang w:val="en-US"/>
              </w:rPr>
              <w:tab/>
              <w:t>}</w:t>
            </w:r>
            <w:r w:rsidRPr="00B551CB">
              <w:rPr>
                <w:lang w:val="en-US"/>
              </w:rPr>
              <w:br/>
              <w:t>}</w:t>
            </w:r>
          </w:p>
        </w:tc>
      </w:tr>
    </w:tbl>
    <w:p w14:paraId="1C46FEB1" w14:textId="77777777" w:rsidR="004E26FF" w:rsidRDefault="00B551CB" w:rsidP="00B551CB">
      <w:r>
        <w:t>В этом коде мы проходим по массиву начиная с первого элемента i = 0. На каждом шаге мы ищем минимальный элемент в неотсортированной части массива, начиная со следующего элемента после i, и меняем его местами с первым элементом в неотсортированной части, который имеет индекс i. Мы продолжаем так делать до тех пор, пока не отсортируем весь массив.</w:t>
      </w:r>
      <w:r>
        <w:br/>
      </w:r>
      <w:r>
        <w:rPr>
          <w:lang w:val="ru-RU"/>
        </w:rPr>
        <w:tab/>
      </w:r>
      <w:r>
        <w:t>Сортировка выбором также имеет сложность O(n^2), что делает ее не очень эффективной для больших массивов. Однако, она также имеет некоторые преимущества перед другими алгоритмами сортировки, например, она менее затратна по памяти, так как не использует дополнительную память для сортировки.</w:t>
      </w:r>
    </w:p>
    <w:p w14:paraId="6AA581F2" w14:textId="77777777" w:rsidR="004E26FF" w:rsidRDefault="00B551CB" w:rsidP="00B551CB">
      <w:r>
        <w:rPr>
          <w:noProof/>
          <w:lang w:val="en-US"/>
        </w:rPr>
        <w:drawing>
          <wp:inline distT="114300" distB="114300" distL="114300" distR="114300" wp14:anchorId="0245F905" wp14:editId="516ED662">
            <wp:extent cx="2115820" cy="2919730"/>
            <wp:effectExtent l="0" t="0" r="2540" b="635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26"/>
                    <a:srcRect/>
                    <a:stretch>
                      <a:fillRect/>
                    </a:stretch>
                  </pic:blipFill>
                  <pic:spPr>
                    <a:xfrm>
                      <a:off x="0" y="0"/>
                      <a:ext cx="2115975" cy="2920202"/>
                    </a:xfrm>
                    <a:prstGeom prst="rect">
                      <a:avLst/>
                    </a:prstGeom>
                  </pic:spPr>
                </pic:pic>
              </a:graphicData>
            </a:graphic>
          </wp:inline>
        </w:drawing>
      </w:r>
    </w:p>
    <w:p w14:paraId="6A772336" w14:textId="77777777" w:rsidR="004E26FF" w:rsidRDefault="00B551CB" w:rsidP="00B551CB">
      <w:r>
        <w:t>Сортировка слиянием</w:t>
      </w:r>
    </w:p>
    <w:p w14:paraId="778EC9F2" w14:textId="77777777" w:rsidR="004E26FF" w:rsidRDefault="00B551CB" w:rsidP="00B551CB">
      <w:r>
        <w:lastRenderedPageBreak/>
        <w:t>Алгоритм сортировки слиянием (</w:t>
      </w:r>
      <w:proofErr w:type="spellStart"/>
      <w:r>
        <w:t>merge</w:t>
      </w:r>
      <w:proofErr w:type="spellEnd"/>
      <w:r>
        <w:t xml:space="preserve"> </w:t>
      </w:r>
      <w:proofErr w:type="spellStart"/>
      <w:r>
        <w:t>sort</w:t>
      </w:r>
      <w:proofErr w:type="spellEnd"/>
      <w:r>
        <w:t>) работает по следующему принципу: мы делим исходный массив на две части, рекурсивно сортируем каждую из них и затем сливаем две отсортированные части в один отсортированный массив. Таким образом, мы постепенно уменьшаем размеры частей до тех пор, пока не получим отсортированные отдельные элементы, которые затем сливаем в один отсортированный массив.</w:t>
      </w:r>
    </w:p>
    <w:tbl>
      <w:tblPr>
        <w:tblStyle w:val="Style106"/>
        <w:tblW w:w="1007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77"/>
      </w:tblGrid>
      <w:tr w:rsidR="004E26FF" w:rsidRPr="0069169C" w14:paraId="7284F8B3" w14:textId="77777777" w:rsidTr="00714597">
        <w:trPr>
          <w:trHeight w:val="1865"/>
        </w:trPr>
        <w:tc>
          <w:tcPr>
            <w:tcW w:w="10077" w:type="dxa"/>
            <w:shd w:val="clear" w:color="auto" w:fill="auto"/>
            <w:tcMar>
              <w:top w:w="100" w:type="dxa"/>
              <w:left w:w="100" w:type="dxa"/>
              <w:bottom w:w="100" w:type="dxa"/>
              <w:right w:w="100" w:type="dxa"/>
            </w:tcMar>
          </w:tcPr>
          <w:p w14:paraId="3BE6485E" w14:textId="77777777" w:rsidR="004E26FF" w:rsidRPr="00B551CB" w:rsidRDefault="00B551CB" w:rsidP="00B551CB">
            <w:pPr>
              <w:rPr>
                <w:lang w:val="en-US"/>
              </w:rPr>
            </w:pPr>
            <w:r w:rsidRPr="00B551CB">
              <w:rPr>
                <w:color w:val="0000FF"/>
                <w:lang w:val="en-US"/>
              </w:rPr>
              <w:t>void</w:t>
            </w:r>
            <w:r w:rsidRPr="00B551CB">
              <w:rPr>
                <w:lang w:val="en-US"/>
              </w:rPr>
              <w:t xml:space="preserve"> merge(</w:t>
            </w:r>
            <w:r w:rsidRPr="00B551CB">
              <w:rPr>
                <w:color w:val="0000FF"/>
                <w:lang w:val="en-US"/>
              </w:rPr>
              <w:t>int</w:t>
            </w:r>
            <w:r w:rsidRPr="00B551CB">
              <w:rPr>
                <w:lang w:val="en-US"/>
              </w:rPr>
              <w:t xml:space="preserve"> </w:t>
            </w:r>
            <w:proofErr w:type="spellStart"/>
            <w:r w:rsidRPr="00B551CB">
              <w:rPr>
                <w:color w:val="808080"/>
                <w:lang w:val="en-US"/>
              </w:rPr>
              <w:t>arr</w:t>
            </w:r>
            <w:proofErr w:type="spellEnd"/>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left</w:t>
            </w:r>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middle</w:t>
            </w:r>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right</w:t>
            </w:r>
            <w:r w:rsidRPr="00B551CB">
              <w:rPr>
                <w:lang w:val="en-US"/>
              </w:rPr>
              <w:t>) {</w:t>
            </w:r>
            <w:r w:rsidRPr="00B551CB">
              <w:rPr>
                <w:lang w:val="en-US"/>
              </w:rPr>
              <w:br/>
            </w:r>
            <w:r w:rsidRPr="00B551CB">
              <w:rPr>
                <w:lang w:val="en-US"/>
              </w:rPr>
              <w:tab/>
            </w:r>
            <w:r w:rsidRPr="00B551CB">
              <w:rPr>
                <w:color w:val="0000FF"/>
                <w:lang w:val="en-US"/>
              </w:rPr>
              <w:t>int</w:t>
            </w:r>
            <w:r w:rsidRPr="00B551CB">
              <w:rPr>
                <w:lang w:val="en-US"/>
              </w:rPr>
              <w:t xml:space="preserve"> </w:t>
            </w:r>
            <w:proofErr w:type="spellStart"/>
            <w:r w:rsidRPr="00B551CB">
              <w:rPr>
                <w:lang w:val="en-US"/>
              </w:rPr>
              <w:t>size_left</w:t>
            </w:r>
            <w:proofErr w:type="spellEnd"/>
            <w:r w:rsidRPr="00B551CB">
              <w:rPr>
                <w:lang w:val="en-US"/>
              </w:rPr>
              <w:t xml:space="preserve"> = </w:t>
            </w:r>
            <w:r w:rsidRPr="00B551CB">
              <w:rPr>
                <w:color w:val="808080"/>
                <w:lang w:val="en-US"/>
              </w:rPr>
              <w:t>middle</w:t>
            </w:r>
            <w:r w:rsidRPr="00B551CB">
              <w:rPr>
                <w:lang w:val="en-US"/>
              </w:rPr>
              <w:t xml:space="preserve"> - </w:t>
            </w:r>
            <w:r w:rsidRPr="00B551CB">
              <w:rPr>
                <w:color w:val="808080"/>
                <w:lang w:val="en-US"/>
              </w:rPr>
              <w:t>left</w:t>
            </w:r>
            <w:r w:rsidRPr="00B551CB">
              <w:rPr>
                <w:lang w:val="en-US"/>
              </w:rPr>
              <w:t xml:space="preserve"> + 1;</w:t>
            </w:r>
            <w:r w:rsidRPr="00B551CB">
              <w:rPr>
                <w:lang w:val="en-US"/>
              </w:rPr>
              <w:br/>
            </w:r>
            <w:r w:rsidRPr="00B551CB">
              <w:rPr>
                <w:lang w:val="en-US"/>
              </w:rPr>
              <w:tab/>
            </w:r>
            <w:r w:rsidRPr="00B551CB">
              <w:rPr>
                <w:color w:val="0000FF"/>
                <w:lang w:val="en-US"/>
              </w:rPr>
              <w:t>int</w:t>
            </w:r>
            <w:r w:rsidRPr="00B551CB">
              <w:rPr>
                <w:lang w:val="en-US"/>
              </w:rPr>
              <w:t xml:space="preserve"> </w:t>
            </w:r>
            <w:proofErr w:type="spellStart"/>
            <w:r w:rsidRPr="00B551CB">
              <w:rPr>
                <w:lang w:val="en-US"/>
              </w:rPr>
              <w:t>size_right</w:t>
            </w:r>
            <w:proofErr w:type="spellEnd"/>
            <w:r w:rsidRPr="00B551CB">
              <w:rPr>
                <w:lang w:val="en-US"/>
              </w:rPr>
              <w:t xml:space="preserve"> = </w:t>
            </w:r>
            <w:r w:rsidRPr="00B551CB">
              <w:rPr>
                <w:color w:val="808080"/>
                <w:lang w:val="en-US"/>
              </w:rPr>
              <w:t>right</w:t>
            </w:r>
            <w:r w:rsidRPr="00B551CB">
              <w:rPr>
                <w:lang w:val="en-US"/>
              </w:rPr>
              <w:t xml:space="preserve"> - </w:t>
            </w:r>
            <w:r w:rsidRPr="00B551CB">
              <w:rPr>
                <w:color w:val="808080"/>
                <w:lang w:val="en-US"/>
              </w:rPr>
              <w:t>middle</w:t>
            </w:r>
            <w:r w:rsidRPr="00B551CB">
              <w:rPr>
                <w:lang w:val="en-US"/>
              </w:rPr>
              <w:t>;</w:t>
            </w:r>
            <w:r w:rsidRPr="00B551CB">
              <w:rPr>
                <w:lang w:val="en-US"/>
              </w:rPr>
              <w:br/>
            </w:r>
            <w:r w:rsidRPr="00B551CB">
              <w:rPr>
                <w:lang w:val="en-US"/>
              </w:rPr>
              <w:tab/>
            </w:r>
            <w:r w:rsidRPr="00B551CB">
              <w:rPr>
                <w:color w:val="0000FF"/>
                <w:lang w:val="en-US"/>
              </w:rPr>
              <w:t>int</w:t>
            </w:r>
            <w:r w:rsidRPr="00B551CB">
              <w:rPr>
                <w:lang w:val="en-US"/>
              </w:rPr>
              <w:t xml:space="preserve">* </w:t>
            </w:r>
            <w:proofErr w:type="spellStart"/>
            <w:r w:rsidRPr="00B551CB">
              <w:rPr>
                <w:lang w:val="en-US"/>
              </w:rPr>
              <w:t>left_arr</w:t>
            </w:r>
            <w:proofErr w:type="spellEnd"/>
            <w:r w:rsidRPr="00B551CB">
              <w:rPr>
                <w:lang w:val="en-US"/>
              </w:rPr>
              <w:t xml:space="preserve"> = </w:t>
            </w:r>
            <w:r w:rsidRPr="00B551CB">
              <w:rPr>
                <w:color w:val="0000FF"/>
                <w:lang w:val="en-US"/>
              </w:rPr>
              <w:t>new</w:t>
            </w:r>
            <w:r w:rsidRPr="00B551CB">
              <w:rPr>
                <w:lang w:val="en-US"/>
              </w:rPr>
              <w:t xml:space="preserve"> </w:t>
            </w:r>
            <w:r w:rsidRPr="00B551CB">
              <w:rPr>
                <w:color w:val="0000FF"/>
                <w:lang w:val="en-US"/>
              </w:rPr>
              <w:t>int</w:t>
            </w:r>
            <w:r w:rsidRPr="00B551CB">
              <w:rPr>
                <w:lang w:val="en-US"/>
              </w:rPr>
              <w:t>[</w:t>
            </w:r>
            <w:proofErr w:type="spellStart"/>
            <w:r w:rsidRPr="00B551CB">
              <w:rPr>
                <w:lang w:val="en-US"/>
              </w:rPr>
              <w:t>size_left</w:t>
            </w:r>
            <w:proofErr w:type="spellEnd"/>
            <w:r w:rsidRPr="00B551CB">
              <w:rPr>
                <w:lang w:val="en-US"/>
              </w:rPr>
              <w:t>];</w:t>
            </w:r>
            <w:r w:rsidRPr="00B551CB">
              <w:rPr>
                <w:lang w:val="en-US"/>
              </w:rPr>
              <w:br/>
            </w:r>
            <w:r w:rsidRPr="00B551CB">
              <w:rPr>
                <w:lang w:val="en-US"/>
              </w:rPr>
              <w:tab/>
            </w:r>
            <w:r w:rsidRPr="00B551CB">
              <w:rPr>
                <w:color w:val="0000FF"/>
                <w:lang w:val="en-US"/>
              </w:rPr>
              <w:t>int</w:t>
            </w:r>
            <w:r w:rsidRPr="00B551CB">
              <w:rPr>
                <w:lang w:val="en-US"/>
              </w:rPr>
              <w:t xml:space="preserve">* </w:t>
            </w:r>
            <w:proofErr w:type="spellStart"/>
            <w:r w:rsidRPr="00B551CB">
              <w:rPr>
                <w:lang w:val="en-US"/>
              </w:rPr>
              <w:t>right_arr</w:t>
            </w:r>
            <w:proofErr w:type="spellEnd"/>
            <w:r w:rsidRPr="00B551CB">
              <w:rPr>
                <w:lang w:val="en-US"/>
              </w:rPr>
              <w:t xml:space="preserve"> = </w:t>
            </w:r>
            <w:r w:rsidRPr="00B551CB">
              <w:rPr>
                <w:color w:val="0000FF"/>
                <w:lang w:val="en-US"/>
              </w:rPr>
              <w:t>new</w:t>
            </w:r>
            <w:r w:rsidRPr="00B551CB">
              <w:rPr>
                <w:lang w:val="en-US"/>
              </w:rPr>
              <w:t xml:space="preserve"> </w:t>
            </w:r>
            <w:r w:rsidRPr="00B551CB">
              <w:rPr>
                <w:color w:val="0000FF"/>
                <w:lang w:val="en-US"/>
              </w:rPr>
              <w:t>int</w:t>
            </w:r>
            <w:r w:rsidRPr="00B551CB">
              <w:rPr>
                <w:lang w:val="en-US"/>
              </w:rPr>
              <w:t>[</w:t>
            </w:r>
            <w:proofErr w:type="spellStart"/>
            <w:r w:rsidRPr="00B551CB">
              <w:rPr>
                <w:lang w:val="en-US"/>
              </w:rPr>
              <w:t>size_right</w:t>
            </w:r>
            <w:proofErr w:type="spellEnd"/>
            <w:r w:rsidRPr="00B551CB">
              <w:rPr>
                <w:lang w:val="en-US"/>
              </w:rPr>
              <w:t>];</w:t>
            </w:r>
            <w:r w:rsidRPr="00B551CB">
              <w:rPr>
                <w:lang w:val="en-US"/>
              </w:rPr>
              <w:br/>
              <w:t xml:space="preserve"> </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 </w:t>
            </w:r>
            <w:proofErr w:type="spellStart"/>
            <w:r w:rsidRPr="00B551CB">
              <w:rPr>
                <w:lang w:val="en-US"/>
              </w:rPr>
              <w:t>i</w:t>
            </w:r>
            <w:proofErr w:type="spellEnd"/>
            <w:r w:rsidRPr="00B551CB">
              <w:rPr>
                <w:lang w:val="en-US"/>
              </w:rPr>
              <w:t xml:space="preserve"> &lt; </w:t>
            </w:r>
            <w:proofErr w:type="spellStart"/>
            <w:r w:rsidRPr="00B551CB">
              <w:rPr>
                <w:lang w:val="en-US"/>
              </w:rPr>
              <w:t>size_left</w:t>
            </w:r>
            <w:proofErr w:type="spellEnd"/>
            <w:r w:rsidRPr="00B551CB">
              <w:rPr>
                <w:lang w:val="en-US"/>
              </w:rPr>
              <w:t xml:space="preserve">; </w:t>
            </w:r>
            <w:proofErr w:type="spellStart"/>
            <w:r w:rsidRPr="00B551CB">
              <w:rPr>
                <w:lang w:val="en-US"/>
              </w:rPr>
              <w:t>i</w:t>
            </w:r>
            <w:proofErr w:type="spellEnd"/>
            <w:r w:rsidRPr="00B551CB">
              <w:rPr>
                <w:lang w:val="en-US"/>
              </w:rPr>
              <w:t>++) {</w:t>
            </w:r>
            <w:r w:rsidRPr="00B551CB">
              <w:rPr>
                <w:lang w:val="en-US"/>
              </w:rPr>
              <w:br/>
              <w:t xml:space="preserve">    </w:t>
            </w:r>
            <w:r w:rsidRPr="00B551CB">
              <w:rPr>
                <w:lang w:val="en-US"/>
              </w:rPr>
              <w:tab/>
            </w:r>
            <w:proofErr w:type="spellStart"/>
            <w:r w:rsidRPr="00B551CB">
              <w:rPr>
                <w:lang w:val="en-US"/>
              </w:rPr>
              <w:t>left_arr</w:t>
            </w:r>
            <w:proofErr w:type="spellEnd"/>
            <w:r w:rsidRPr="00B551CB">
              <w:rPr>
                <w:lang w:val="en-US"/>
              </w:rPr>
              <w:t>[</w:t>
            </w:r>
            <w:proofErr w:type="spellStart"/>
            <w:r w:rsidRPr="00B551CB">
              <w:rPr>
                <w:lang w:val="en-US"/>
              </w:rPr>
              <w:t>i</w:t>
            </w:r>
            <w:proofErr w:type="spellEnd"/>
            <w:r w:rsidRPr="00B551CB">
              <w:rPr>
                <w:lang w:val="en-US"/>
              </w:rPr>
              <w:t xml:space="preserve">] = </w:t>
            </w:r>
            <w:proofErr w:type="spellStart"/>
            <w:r w:rsidRPr="00B551CB">
              <w:rPr>
                <w:color w:val="808080"/>
                <w:lang w:val="en-US"/>
              </w:rPr>
              <w:t>arr</w:t>
            </w:r>
            <w:proofErr w:type="spellEnd"/>
            <w:r w:rsidRPr="00B551CB">
              <w:rPr>
                <w:lang w:val="en-US"/>
              </w:rPr>
              <w:t>[</w:t>
            </w:r>
            <w:r w:rsidRPr="00B551CB">
              <w:rPr>
                <w:color w:val="808080"/>
                <w:lang w:val="en-US"/>
              </w:rPr>
              <w:t>left</w:t>
            </w:r>
            <w:r w:rsidRPr="00B551CB">
              <w:rPr>
                <w:lang w:val="en-US"/>
              </w:rPr>
              <w:t xml:space="preserve"> + </w:t>
            </w:r>
            <w:proofErr w:type="spellStart"/>
            <w:r w:rsidRPr="00B551CB">
              <w:rPr>
                <w:lang w:val="en-US"/>
              </w:rPr>
              <w:t>i</w:t>
            </w:r>
            <w:proofErr w:type="spellEnd"/>
            <w:r w:rsidRPr="00B551CB">
              <w:rPr>
                <w:lang w:val="en-US"/>
              </w:rPr>
              <w:t>];</w:t>
            </w:r>
            <w:r w:rsidRPr="00B551CB">
              <w:rPr>
                <w:lang w:val="en-US"/>
              </w:rPr>
              <w:br/>
            </w:r>
            <w:r w:rsidRPr="00B551CB">
              <w:rPr>
                <w:lang w:val="en-US"/>
              </w:rPr>
              <w:tab/>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j = 0; j &lt; </w:t>
            </w:r>
            <w:proofErr w:type="spellStart"/>
            <w:r w:rsidRPr="00B551CB">
              <w:rPr>
                <w:lang w:val="en-US"/>
              </w:rPr>
              <w:t>size_right</w:t>
            </w:r>
            <w:proofErr w:type="spellEnd"/>
            <w:r w:rsidRPr="00B551CB">
              <w:rPr>
                <w:lang w:val="en-US"/>
              </w:rPr>
              <w:t xml:space="preserve">; </w:t>
            </w:r>
            <w:proofErr w:type="spellStart"/>
            <w:r w:rsidRPr="00B551CB">
              <w:rPr>
                <w:lang w:val="en-US"/>
              </w:rPr>
              <w:t>j++</w:t>
            </w:r>
            <w:proofErr w:type="spellEnd"/>
            <w:r w:rsidRPr="00B551CB">
              <w:rPr>
                <w:lang w:val="en-US"/>
              </w:rPr>
              <w:t>) {</w:t>
            </w:r>
            <w:r w:rsidRPr="00B551CB">
              <w:rPr>
                <w:lang w:val="en-US"/>
              </w:rPr>
              <w:br/>
              <w:t xml:space="preserve">    </w:t>
            </w:r>
            <w:r w:rsidRPr="00B551CB">
              <w:rPr>
                <w:lang w:val="en-US"/>
              </w:rPr>
              <w:tab/>
            </w:r>
            <w:proofErr w:type="spellStart"/>
            <w:r w:rsidRPr="00B551CB">
              <w:rPr>
                <w:lang w:val="en-US"/>
              </w:rPr>
              <w:t>right_arr</w:t>
            </w:r>
            <w:proofErr w:type="spellEnd"/>
            <w:r w:rsidRPr="00B551CB">
              <w:rPr>
                <w:lang w:val="en-US"/>
              </w:rPr>
              <w:t xml:space="preserve">[j] = </w:t>
            </w:r>
            <w:proofErr w:type="spellStart"/>
            <w:r w:rsidRPr="00B551CB">
              <w:rPr>
                <w:color w:val="808080"/>
                <w:lang w:val="en-US"/>
              </w:rPr>
              <w:t>arr</w:t>
            </w:r>
            <w:proofErr w:type="spellEnd"/>
            <w:r w:rsidRPr="00B551CB">
              <w:rPr>
                <w:lang w:val="en-US"/>
              </w:rPr>
              <w:t>[</w:t>
            </w:r>
            <w:r w:rsidRPr="00B551CB">
              <w:rPr>
                <w:color w:val="808080"/>
                <w:lang w:val="en-US"/>
              </w:rPr>
              <w:t>middle</w:t>
            </w:r>
            <w:r w:rsidRPr="00B551CB">
              <w:rPr>
                <w:lang w:val="en-US"/>
              </w:rPr>
              <w:t xml:space="preserve"> + 1 + j];</w:t>
            </w:r>
            <w:r w:rsidRPr="00B551CB">
              <w:rPr>
                <w:lang w:val="en-US"/>
              </w:rPr>
              <w:tab/>
              <w:t>}</w:t>
            </w:r>
            <w:r w:rsidRPr="00B551CB">
              <w:rPr>
                <w:lang w:val="en-US"/>
              </w:rPr>
              <w:br/>
            </w:r>
            <w:r w:rsidRPr="00B551CB">
              <w:rPr>
                <w:lang w:val="en-US"/>
              </w:rPr>
              <w:br/>
            </w:r>
            <w:r w:rsidRPr="00B551CB">
              <w:rPr>
                <w:lang w:val="en-US"/>
              </w:rPr>
              <w:tab/>
            </w:r>
            <w:r w:rsidRPr="00B551CB">
              <w:rPr>
                <w:color w:val="0000FF"/>
                <w:lang w:val="en-US"/>
              </w:rPr>
              <w:t>int</w:t>
            </w:r>
            <w:r w:rsidRPr="00B551CB">
              <w:rPr>
                <w:lang w:val="en-US"/>
              </w:rPr>
              <w:t xml:space="preserve"> </w:t>
            </w:r>
            <w:proofErr w:type="spellStart"/>
            <w:r w:rsidRPr="00B551CB">
              <w:rPr>
                <w:lang w:val="en-US"/>
              </w:rPr>
              <w:t>i</w:t>
            </w:r>
            <w:proofErr w:type="spellEnd"/>
            <w:r w:rsidRPr="00B551CB">
              <w:rPr>
                <w:lang w:val="en-US"/>
              </w:rPr>
              <w:t xml:space="preserve"> = 0, j = 0, k = </w:t>
            </w:r>
            <w:r w:rsidRPr="00B551CB">
              <w:rPr>
                <w:color w:val="808080"/>
                <w:lang w:val="en-US"/>
              </w:rPr>
              <w:t>left</w:t>
            </w:r>
            <w:r w:rsidRPr="00B551CB">
              <w:rPr>
                <w:lang w:val="en-US"/>
              </w:rPr>
              <w:t>;</w:t>
            </w:r>
            <w:r w:rsidRPr="00B551CB">
              <w:rPr>
                <w:lang w:val="en-US"/>
              </w:rPr>
              <w:br/>
            </w:r>
            <w:r w:rsidRPr="00B551CB">
              <w:rPr>
                <w:lang w:val="en-US"/>
              </w:rPr>
              <w:tab/>
            </w:r>
            <w:r w:rsidRPr="00B551CB">
              <w:rPr>
                <w:color w:val="0000FF"/>
                <w:lang w:val="en-US"/>
              </w:rPr>
              <w:t>while</w:t>
            </w:r>
            <w:r w:rsidRPr="00B551CB">
              <w:rPr>
                <w:lang w:val="en-US"/>
              </w:rPr>
              <w:t xml:space="preserve"> (</w:t>
            </w:r>
            <w:proofErr w:type="spellStart"/>
            <w:r w:rsidRPr="00B551CB">
              <w:rPr>
                <w:lang w:val="en-US"/>
              </w:rPr>
              <w:t>i</w:t>
            </w:r>
            <w:proofErr w:type="spellEnd"/>
            <w:r w:rsidRPr="00B551CB">
              <w:rPr>
                <w:lang w:val="en-US"/>
              </w:rPr>
              <w:t xml:space="preserve"> &lt; </w:t>
            </w:r>
            <w:proofErr w:type="spellStart"/>
            <w:r w:rsidRPr="00B551CB">
              <w:rPr>
                <w:lang w:val="en-US"/>
              </w:rPr>
              <w:t>size_left</w:t>
            </w:r>
            <w:proofErr w:type="spellEnd"/>
            <w:r w:rsidRPr="00B551CB">
              <w:rPr>
                <w:lang w:val="en-US"/>
              </w:rPr>
              <w:t xml:space="preserve"> &amp;&amp; j &lt; </w:t>
            </w:r>
            <w:proofErr w:type="spellStart"/>
            <w:r w:rsidRPr="00B551CB">
              <w:rPr>
                <w:lang w:val="en-US"/>
              </w:rPr>
              <w:t>size_right</w:t>
            </w:r>
            <w:proofErr w:type="spellEnd"/>
            <w:r w:rsidRPr="00B551CB">
              <w:rPr>
                <w:lang w:val="en-US"/>
              </w:rPr>
              <w:t>) {</w:t>
            </w:r>
            <w:r w:rsidRPr="00B551CB">
              <w:rPr>
                <w:lang w:val="en-US"/>
              </w:rPr>
              <w:br/>
              <w:t xml:space="preserve">    </w:t>
            </w:r>
            <w:r w:rsidRPr="00B551CB">
              <w:rPr>
                <w:lang w:val="en-US"/>
              </w:rPr>
              <w:tab/>
            </w:r>
            <w:r w:rsidRPr="00B551CB">
              <w:rPr>
                <w:color w:val="0000FF"/>
                <w:lang w:val="en-US"/>
              </w:rPr>
              <w:t>if</w:t>
            </w:r>
            <w:r w:rsidRPr="00B551CB">
              <w:rPr>
                <w:lang w:val="en-US"/>
              </w:rPr>
              <w:t xml:space="preserve"> (</w:t>
            </w:r>
            <w:proofErr w:type="spellStart"/>
            <w:r w:rsidRPr="00B551CB">
              <w:rPr>
                <w:lang w:val="en-US"/>
              </w:rPr>
              <w:t>left_arr</w:t>
            </w:r>
            <w:proofErr w:type="spellEnd"/>
            <w:r w:rsidRPr="00B551CB">
              <w:rPr>
                <w:lang w:val="en-US"/>
              </w:rPr>
              <w:t>[</w:t>
            </w:r>
            <w:proofErr w:type="spellStart"/>
            <w:r w:rsidRPr="00B551CB">
              <w:rPr>
                <w:lang w:val="en-US"/>
              </w:rPr>
              <w:t>i</w:t>
            </w:r>
            <w:proofErr w:type="spellEnd"/>
            <w:r w:rsidRPr="00B551CB">
              <w:rPr>
                <w:lang w:val="en-US"/>
              </w:rPr>
              <w:t xml:space="preserve">] &lt;= </w:t>
            </w:r>
            <w:proofErr w:type="spellStart"/>
            <w:r w:rsidRPr="00B551CB">
              <w:rPr>
                <w:lang w:val="en-US"/>
              </w:rPr>
              <w:t>right_arr</w:t>
            </w:r>
            <w:proofErr w:type="spellEnd"/>
            <w:r w:rsidRPr="00B551CB">
              <w:rPr>
                <w:lang w:val="en-US"/>
              </w:rPr>
              <w:t>[j]) {</w:t>
            </w:r>
            <w:r w:rsidRPr="00B551CB">
              <w:rPr>
                <w:lang w:val="en-US"/>
              </w:rPr>
              <w:br/>
              <w:t xml:space="preserve">        </w:t>
            </w:r>
            <w:r w:rsidRPr="00B551CB">
              <w:rPr>
                <w:lang w:val="en-US"/>
              </w:rPr>
              <w:tab/>
            </w:r>
            <w:proofErr w:type="spellStart"/>
            <w:r w:rsidRPr="00B551CB">
              <w:rPr>
                <w:color w:val="808080"/>
                <w:lang w:val="en-US"/>
              </w:rPr>
              <w:t>arr</w:t>
            </w:r>
            <w:proofErr w:type="spellEnd"/>
            <w:r w:rsidRPr="00B551CB">
              <w:rPr>
                <w:lang w:val="en-US"/>
              </w:rPr>
              <w:t xml:space="preserve">[k] = </w:t>
            </w:r>
            <w:proofErr w:type="spellStart"/>
            <w:r w:rsidRPr="00B551CB">
              <w:rPr>
                <w:lang w:val="en-US"/>
              </w:rPr>
              <w:t>left_arr</w:t>
            </w:r>
            <w:proofErr w:type="spellEnd"/>
            <w:r w:rsidRPr="00B551CB">
              <w:rPr>
                <w:lang w:val="en-US"/>
              </w:rPr>
              <w:t>[</w:t>
            </w:r>
            <w:proofErr w:type="spellStart"/>
            <w:r w:rsidRPr="00B551CB">
              <w:rPr>
                <w:lang w:val="en-US"/>
              </w:rPr>
              <w:t>i</w:t>
            </w:r>
            <w:proofErr w:type="spellEnd"/>
            <w:r w:rsidRPr="00B551CB">
              <w:rPr>
                <w:lang w:val="en-US"/>
              </w:rPr>
              <w:t>];</w:t>
            </w:r>
          </w:p>
          <w:p w14:paraId="0C7316F1" w14:textId="77777777" w:rsidR="004E26FF" w:rsidRPr="00B551CB" w:rsidRDefault="00B551CB" w:rsidP="00B551CB">
            <w:pPr>
              <w:rPr>
                <w:lang w:val="en-US"/>
              </w:rPr>
            </w:pPr>
            <w:r w:rsidRPr="00B551CB">
              <w:rPr>
                <w:lang w:val="en-US"/>
              </w:rPr>
              <w:t xml:space="preserve">        </w:t>
            </w:r>
            <w:r w:rsidRPr="00B551CB">
              <w:rPr>
                <w:lang w:val="en-US"/>
              </w:rPr>
              <w:tab/>
            </w:r>
            <w:proofErr w:type="spellStart"/>
            <w:r w:rsidRPr="00B551CB">
              <w:rPr>
                <w:lang w:val="en-US"/>
              </w:rPr>
              <w:t>i</w:t>
            </w:r>
            <w:proofErr w:type="spellEnd"/>
            <w:r w:rsidRPr="00B551CB">
              <w:rPr>
                <w:lang w:val="en-US"/>
              </w:rPr>
              <w:t>++;</w:t>
            </w:r>
            <w:r w:rsidRPr="00B551CB">
              <w:rPr>
                <w:lang w:val="en-US"/>
              </w:rPr>
              <w:br/>
              <w:t xml:space="preserve">    </w:t>
            </w:r>
            <w:r w:rsidRPr="00B551CB">
              <w:rPr>
                <w:lang w:val="en-US"/>
              </w:rPr>
              <w:tab/>
              <w:t>}</w:t>
            </w:r>
            <w:r w:rsidRPr="00B551CB">
              <w:rPr>
                <w:lang w:val="en-US"/>
              </w:rPr>
              <w:br/>
              <w:t xml:space="preserve">    </w:t>
            </w:r>
            <w:r w:rsidRPr="00B551CB">
              <w:rPr>
                <w:lang w:val="en-US"/>
              </w:rPr>
              <w:tab/>
            </w:r>
            <w:r w:rsidRPr="00B551CB">
              <w:rPr>
                <w:color w:val="0000FF"/>
                <w:lang w:val="en-US"/>
              </w:rPr>
              <w:t>else</w:t>
            </w:r>
            <w:r w:rsidRPr="00B551CB">
              <w:rPr>
                <w:lang w:val="en-US"/>
              </w:rPr>
              <w:t xml:space="preserve"> {</w:t>
            </w:r>
            <w:r w:rsidRPr="00B551CB">
              <w:rPr>
                <w:lang w:val="en-US"/>
              </w:rPr>
              <w:br/>
              <w:t xml:space="preserve">        </w:t>
            </w:r>
            <w:r w:rsidRPr="00B551CB">
              <w:rPr>
                <w:lang w:val="en-US"/>
              </w:rPr>
              <w:tab/>
            </w:r>
            <w:proofErr w:type="spellStart"/>
            <w:r w:rsidRPr="00B551CB">
              <w:rPr>
                <w:color w:val="808080"/>
                <w:lang w:val="en-US"/>
              </w:rPr>
              <w:t>arr</w:t>
            </w:r>
            <w:proofErr w:type="spellEnd"/>
            <w:r w:rsidRPr="00B551CB">
              <w:rPr>
                <w:lang w:val="en-US"/>
              </w:rPr>
              <w:t xml:space="preserve">[k] = </w:t>
            </w:r>
            <w:proofErr w:type="spellStart"/>
            <w:r w:rsidRPr="00B551CB">
              <w:rPr>
                <w:lang w:val="en-US"/>
              </w:rPr>
              <w:t>right_arr</w:t>
            </w:r>
            <w:proofErr w:type="spellEnd"/>
            <w:r w:rsidRPr="00B551CB">
              <w:rPr>
                <w:lang w:val="en-US"/>
              </w:rPr>
              <w:t>[j];</w:t>
            </w:r>
            <w:r w:rsidRPr="00B551CB">
              <w:rPr>
                <w:lang w:val="en-US"/>
              </w:rPr>
              <w:br/>
              <w:t xml:space="preserve">        </w:t>
            </w:r>
            <w:r w:rsidRPr="00B551CB">
              <w:rPr>
                <w:lang w:val="en-US"/>
              </w:rPr>
              <w:tab/>
            </w:r>
            <w:proofErr w:type="spellStart"/>
            <w:r w:rsidRPr="00B551CB">
              <w:rPr>
                <w:lang w:val="en-US"/>
              </w:rPr>
              <w:t>j++</w:t>
            </w:r>
            <w:proofErr w:type="spellEnd"/>
            <w:r w:rsidRPr="00B551CB">
              <w:rPr>
                <w:lang w:val="en-US"/>
              </w:rPr>
              <w:t>;</w:t>
            </w:r>
            <w:r w:rsidRPr="00B551CB">
              <w:rPr>
                <w:lang w:val="en-US"/>
              </w:rPr>
              <w:br/>
              <w:t xml:space="preserve">    </w:t>
            </w:r>
            <w:r w:rsidRPr="00B551CB">
              <w:rPr>
                <w:lang w:val="en-US"/>
              </w:rPr>
              <w:tab/>
              <w:t>}</w:t>
            </w:r>
            <w:r w:rsidRPr="00B551CB">
              <w:rPr>
                <w:lang w:val="en-US"/>
              </w:rPr>
              <w:br/>
              <w:t xml:space="preserve">    </w:t>
            </w:r>
            <w:r w:rsidRPr="00B551CB">
              <w:rPr>
                <w:lang w:val="en-US"/>
              </w:rPr>
              <w:tab/>
              <w:t>k++;</w:t>
            </w:r>
            <w:r w:rsidRPr="00B551CB">
              <w:rPr>
                <w:lang w:val="en-US"/>
              </w:rPr>
              <w:br/>
            </w:r>
            <w:r w:rsidRPr="00B551CB">
              <w:rPr>
                <w:lang w:val="en-US"/>
              </w:rPr>
              <w:tab/>
              <w:t>}</w:t>
            </w:r>
            <w:r w:rsidRPr="00B551CB">
              <w:rPr>
                <w:lang w:val="en-US"/>
              </w:rPr>
              <w:br/>
              <w:t xml:space="preserve"> </w:t>
            </w:r>
            <w:r w:rsidRPr="00B551CB">
              <w:rPr>
                <w:lang w:val="en-US"/>
              </w:rPr>
              <w:br/>
            </w:r>
            <w:r w:rsidRPr="00B551CB">
              <w:rPr>
                <w:lang w:val="en-US"/>
              </w:rPr>
              <w:tab/>
            </w:r>
            <w:r w:rsidRPr="00B551CB">
              <w:rPr>
                <w:color w:val="0000FF"/>
                <w:lang w:val="en-US"/>
              </w:rPr>
              <w:t>while</w:t>
            </w:r>
            <w:r w:rsidRPr="00B551CB">
              <w:rPr>
                <w:lang w:val="en-US"/>
              </w:rPr>
              <w:t xml:space="preserve"> (</w:t>
            </w:r>
            <w:proofErr w:type="spellStart"/>
            <w:r w:rsidRPr="00B551CB">
              <w:rPr>
                <w:lang w:val="en-US"/>
              </w:rPr>
              <w:t>i</w:t>
            </w:r>
            <w:proofErr w:type="spellEnd"/>
            <w:r w:rsidRPr="00B551CB">
              <w:rPr>
                <w:lang w:val="en-US"/>
              </w:rPr>
              <w:t xml:space="preserve"> &lt; </w:t>
            </w:r>
            <w:proofErr w:type="spellStart"/>
            <w:r w:rsidRPr="00B551CB">
              <w:rPr>
                <w:lang w:val="en-US"/>
              </w:rPr>
              <w:t>size_left</w:t>
            </w:r>
            <w:proofErr w:type="spellEnd"/>
            <w:r w:rsidRPr="00B551CB">
              <w:rPr>
                <w:lang w:val="en-US"/>
              </w:rPr>
              <w:t>) {</w:t>
            </w:r>
            <w:r w:rsidRPr="00B551CB">
              <w:rPr>
                <w:lang w:val="en-US"/>
              </w:rPr>
              <w:br/>
              <w:t xml:space="preserve">    </w:t>
            </w:r>
            <w:r w:rsidRPr="00B551CB">
              <w:rPr>
                <w:lang w:val="en-US"/>
              </w:rPr>
              <w:tab/>
            </w:r>
            <w:proofErr w:type="spellStart"/>
            <w:r w:rsidRPr="00B551CB">
              <w:rPr>
                <w:color w:val="808080"/>
                <w:lang w:val="en-US"/>
              </w:rPr>
              <w:t>arr</w:t>
            </w:r>
            <w:proofErr w:type="spellEnd"/>
            <w:r w:rsidRPr="00B551CB">
              <w:rPr>
                <w:lang w:val="en-US"/>
              </w:rPr>
              <w:t xml:space="preserve">[k] = </w:t>
            </w:r>
            <w:proofErr w:type="spellStart"/>
            <w:r w:rsidRPr="00B551CB">
              <w:rPr>
                <w:lang w:val="en-US"/>
              </w:rPr>
              <w:t>left_arr</w:t>
            </w:r>
            <w:proofErr w:type="spellEnd"/>
            <w:r w:rsidRPr="00B551CB">
              <w:rPr>
                <w:lang w:val="en-US"/>
              </w:rPr>
              <w:t>[</w:t>
            </w:r>
            <w:proofErr w:type="spellStart"/>
            <w:r w:rsidRPr="00B551CB">
              <w:rPr>
                <w:lang w:val="en-US"/>
              </w:rPr>
              <w:t>i</w:t>
            </w:r>
            <w:proofErr w:type="spellEnd"/>
            <w:r w:rsidRPr="00B551CB">
              <w:rPr>
                <w:lang w:val="en-US"/>
              </w:rPr>
              <w:t>];</w:t>
            </w:r>
            <w:r w:rsidRPr="00B551CB">
              <w:rPr>
                <w:lang w:val="en-US"/>
              </w:rPr>
              <w:br/>
              <w:t xml:space="preserve">    </w:t>
            </w:r>
            <w:r w:rsidRPr="00B551CB">
              <w:rPr>
                <w:lang w:val="en-US"/>
              </w:rPr>
              <w:tab/>
            </w:r>
            <w:proofErr w:type="spellStart"/>
            <w:r w:rsidRPr="00B551CB">
              <w:rPr>
                <w:lang w:val="en-US"/>
              </w:rPr>
              <w:t>i</w:t>
            </w:r>
            <w:proofErr w:type="spellEnd"/>
            <w:r w:rsidRPr="00B551CB">
              <w:rPr>
                <w:lang w:val="en-US"/>
              </w:rPr>
              <w:t>++;</w:t>
            </w:r>
            <w:r w:rsidRPr="00B551CB">
              <w:rPr>
                <w:lang w:val="en-US"/>
              </w:rPr>
              <w:br/>
              <w:t xml:space="preserve">    </w:t>
            </w:r>
            <w:r w:rsidRPr="00B551CB">
              <w:rPr>
                <w:lang w:val="en-US"/>
              </w:rPr>
              <w:tab/>
              <w:t>k++;</w:t>
            </w:r>
            <w:r w:rsidRPr="00B551CB">
              <w:rPr>
                <w:lang w:val="en-US"/>
              </w:rPr>
              <w:br/>
            </w:r>
            <w:r w:rsidRPr="00B551CB">
              <w:rPr>
                <w:lang w:val="en-US"/>
              </w:rPr>
              <w:tab/>
              <w:t>}</w:t>
            </w:r>
            <w:r w:rsidRPr="00B551CB">
              <w:rPr>
                <w:lang w:val="en-US"/>
              </w:rPr>
              <w:br/>
              <w:t xml:space="preserve"> </w:t>
            </w:r>
            <w:r w:rsidRPr="00B551CB">
              <w:rPr>
                <w:lang w:val="en-US"/>
              </w:rPr>
              <w:br/>
            </w:r>
            <w:r w:rsidRPr="00B551CB">
              <w:rPr>
                <w:lang w:val="en-US"/>
              </w:rPr>
              <w:tab/>
            </w:r>
            <w:r w:rsidRPr="00B551CB">
              <w:rPr>
                <w:color w:val="0000FF"/>
                <w:lang w:val="en-US"/>
              </w:rPr>
              <w:t>while</w:t>
            </w:r>
            <w:r w:rsidRPr="00B551CB">
              <w:rPr>
                <w:lang w:val="en-US"/>
              </w:rPr>
              <w:t xml:space="preserve"> (j &lt; </w:t>
            </w:r>
            <w:proofErr w:type="spellStart"/>
            <w:r w:rsidRPr="00B551CB">
              <w:rPr>
                <w:lang w:val="en-US"/>
              </w:rPr>
              <w:t>size_right</w:t>
            </w:r>
            <w:proofErr w:type="spellEnd"/>
            <w:r w:rsidRPr="00B551CB">
              <w:rPr>
                <w:lang w:val="en-US"/>
              </w:rPr>
              <w:t>) {</w:t>
            </w:r>
            <w:r w:rsidRPr="00B551CB">
              <w:rPr>
                <w:lang w:val="en-US"/>
              </w:rPr>
              <w:br/>
              <w:t xml:space="preserve">    </w:t>
            </w:r>
            <w:r w:rsidRPr="00B551CB">
              <w:rPr>
                <w:lang w:val="en-US"/>
              </w:rPr>
              <w:tab/>
            </w:r>
            <w:proofErr w:type="spellStart"/>
            <w:r w:rsidRPr="00B551CB">
              <w:rPr>
                <w:color w:val="808080"/>
                <w:lang w:val="en-US"/>
              </w:rPr>
              <w:t>arr</w:t>
            </w:r>
            <w:proofErr w:type="spellEnd"/>
            <w:r w:rsidRPr="00B551CB">
              <w:rPr>
                <w:lang w:val="en-US"/>
              </w:rPr>
              <w:t xml:space="preserve">[k] = </w:t>
            </w:r>
            <w:proofErr w:type="spellStart"/>
            <w:r w:rsidRPr="00B551CB">
              <w:rPr>
                <w:lang w:val="en-US"/>
              </w:rPr>
              <w:t>right_arr</w:t>
            </w:r>
            <w:proofErr w:type="spellEnd"/>
            <w:r w:rsidRPr="00B551CB">
              <w:rPr>
                <w:lang w:val="en-US"/>
              </w:rPr>
              <w:t>[j];</w:t>
            </w:r>
            <w:r w:rsidRPr="00B551CB">
              <w:rPr>
                <w:lang w:val="en-US"/>
              </w:rPr>
              <w:br/>
              <w:t xml:space="preserve">    </w:t>
            </w:r>
            <w:r w:rsidRPr="00B551CB">
              <w:rPr>
                <w:lang w:val="en-US"/>
              </w:rPr>
              <w:tab/>
            </w:r>
            <w:proofErr w:type="spellStart"/>
            <w:r w:rsidRPr="00B551CB">
              <w:rPr>
                <w:lang w:val="en-US"/>
              </w:rPr>
              <w:t>j++</w:t>
            </w:r>
            <w:proofErr w:type="spellEnd"/>
            <w:r w:rsidRPr="00B551CB">
              <w:rPr>
                <w:lang w:val="en-US"/>
              </w:rPr>
              <w:t>;</w:t>
            </w:r>
            <w:r w:rsidRPr="00B551CB">
              <w:rPr>
                <w:lang w:val="en-US"/>
              </w:rPr>
              <w:br/>
              <w:t xml:space="preserve">    </w:t>
            </w:r>
            <w:r w:rsidRPr="00B551CB">
              <w:rPr>
                <w:lang w:val="en-US"/>
              </w:rPr>
              <w:tab/>
              <w:t>k++;</w:t>
            </w:r>
            <w:r w:rsidRPr="00B551CB">
              <w:rPr>
                <w:lang w:val="en-US"/>
              </w:rPr>
              <w:br/>
            </w:r>
            <w:r w:rsidRPr="00B551CB">
              <w:rPr>
                <w:lang w:val="en-US"/>
              </w:rPr>
              <w:lastRenderedPageBreak/>
              <w:tab/>
              <w:t>}</w:t>
            </w:r>
            <w:r w:rsidRPr="00B551CB">
              <w:rPr>
                <w:lang w:val="en-US"/>
              </w:rPr>
              <w:br/>
              <w:t xml:space="preserve"> </w:t>
            </w:r>
          </w:p>
          <w:p w14:paraId="3643D865" w14:textId="77777777" w:rsidR="004E26FF" w:rsidRPr="00B551CB" w:rsidRDefault="00B551CB" w:rsidP="00B551CB">
            <w:pPr>
              <w:rPr>
                <w:lang w:val="en-US"/>
              </w:rPr>
            </w:pPr>
            <w:r w:rsidRPr="00B551CB">
              <w:rPr>
                <w:lang w:val="en-US"/>
              </w:rPr>
              <w:tab/>
            </w:r>
            <w:r w:rsidRPr="00B551CB">
              <w:rPr>
                <w:color w:val="0000FF"/>
                <w:lang w:val="en-US"/>
              </w:rPr>
              <w:t>delete[]</w:t>
            </w:r>
            <w:r w:rsidRPr="00B551CB">
              <w:rPr>
                <w:lang w:val="en-US"/>
              </w:rPr>
              <w:t xml:space="preserve"> </w:t>
            </w:r>
            <w:proofErr w:type="spellStart"/>
            <w:r w:rsidRPr="00B551CB">
              <w:rPr>
                <w:lang w:val="en-US"/>
              </w:rPr>
              <w:t>left_arr</w:t>
            </w:r>
            <w:proofErr w:type="spellEnd"/>
            <w:r w:rsidRPr="00B551CB">
              <w:rPr>
                <w:lang w:val="en-US"/>
              </w:rPr>
              <w:t>;</w:t>
            </w:r>
            <w:r w:rsidRPr="00B551CB">
              <w:rPr>
                <w:lang w:val="en-US"/>
              </w:rPr>
              <w:br/>
            </w:r>
            <w:r w:rsidRPr="00B551CB">
              <w:rPr>
                <w:lang w:val="en-US"/>
              </w:rPr>
              <w:tab/>
            </w:r>
            <w:r w:rsidRPr="00B551CB">
              <w:rPr>
                <w:color w:val="0000FF"/>
                <w:lang w:val="en-US"/>
              </w:rPr>
              <w:t>delete[]</w:t>
            </w:r>
            <w:r w:rsidRPr="00B551CB">
              <w:rPr>
                <w:lang w:val="en-US"/>
              </w:rPr>
              <w:t xml:space="preserve"> </w:t>
            </w:r>
            <w:proofErr w:type="spellStart"/>
            <w:r w:rsidRPr="00B551CB">
              <w:rPr>
                <w:lang w:val="en-US"/>
              </w:rPr>
              <w:t>right_arr</w:t>
            </w:r>
            <w:proofErr w:type="spellEnd"/>
            <w:r w:rsidRPr="00B551CB">
              <w:rPr>
                <w:lang w:val="en-US"/>
              </w:rPr>
              <w:t>;</w:t>
            </w:r>
            <w:r w:rsidRPr="00B551CB">
              <w:rPr>
                <w:lang w:val="en-US"/>
              </w:rPr>
              <w:br/>
              <w:t xml:space="preserve">} </w:t>
            </w:r>
          </w:p>
          <w:p w14:paraId="63D1610C" w14:textId="77777777" w:rsidR="004E26FF" w:rsidRPr="00B551CB" w:rsidRDefault="00B551CB" w:rsidP="00B551CB">
            <w:pPr>
              <w:rPr>
                <w:lang w:val="en-US"/>
              </w:rPr>
            </w:pPr>
            <w:r w:rsidRPr="00B551CB">
              <w:rPr>
                <w:color w:val="0000FF"/>
                <w:lang w:val="en-US"/>
              </w:rPr>
              <w:t>void</w:t>
            </w:r>
            <w:r w:rsidRPr="00B551CB">
              <w:rPr>
                <w:lang w:val="en-US"/>
              </w:rPr>
              <w:t xml:space="preserve"> </w:t>
            </w:r>
            <w:proofErr w:type="spellStart"/>
            <w:r w:rsidRPr="00B551CB">
              <w:rPr>
                <w:lang w:val="en-US"/>
              </w:rPr>
              <w:t>mergeSort</w:t>
            </w:r>
            <w:proofErr w:type="spellEnd"/>
            <w:r w:rsidRPr="00B551CB">
              <w:rPr>
                <w:lang w:val="en-US"/>
              </w:rPr>
              <w:t>(</w:t>
            </w:r>
            <w:r w:rsidRPr="00B551CB">
              <w:rPr>
                <w:color w:val="0000FF"/>
                <w:lang w:val="en-US"/>
              </w:rPr>
              <w:t>int</w:t>
            </w:r>
            <w:r w:rsidRPr="00B551CB">
              <w:rPr>
                <w:lang w:val="en-US"/>
              </w:rPr>
              <w:t xml:space="preserve"> </w:t>
            </w:r>
            <w:proofErr w:type="spellStart"/>
            <w:r w:rsidRPr="00B551CB">
              <w:rPr>
                <w:color w:val="808080"/>
                <w:lang w:val="en-US"/>
              </w:rPr>
              <w:t>arr</w:t>
            </w:r>
            <w:proofErr w:type="spellEnd"/>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left</w:t>
            </w:r>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right</w:t>
            </w:r>
            <w:r w:rsidRPr="00B551CB">
              <w:rPr>
                <w:lang w:val="en-US"/>
              </w:rPr>
              <w:t>) {</w:t>
            </w:r>
            <w:r w:rsidRPr="00B551CB">
              <w:rPr>
                <w:lang w:val="en-US"/>
              </w:rPr>
              <w:br/>
            </w:r>
            <w:r w:rsidRPr="00B551CB">
              <w:rPr>
                <w:lang w:val="en-US"/>
              </w:rPr>
              <w:tab/>
            </w:r>
            <w:r w:rsidRPr="00B551CB">
              <w:rPr>
                <w:color w:val="0000FF"/>
                <w:lang w:val="en-US"/>
              </w:rPr>
              <w:t>if</w:t>
            </w:r>
            <w:r w:rsidRPr="00B551CB">
              <w:rPr>
                <w:lang w:val="en-US"/>
              </w:rPr>
              <w:t xml:space="preserve"> (</w:t>
            </w:r>
            <w:r w:rsidRPr="00B551CB">
              <w:rPr>
                <w:color w:val="808080"/>
                <w:lang w:val="en-US"/>
              </w:rPr>
              <w:t>left</w:t>
            </w:r>
            <w:r w:rsidRPr="00B551CB">
              <w:rPr>
                <w:lang w:val="en-US"/>
              </w:rPr>
              <w:t xml:space="preserve"> &lt; </w:t>
            </w:r>
            <w:r w:rsidRPr="00B551CB">
              <w:rPr>
                <w:color w:val="808080"/>
                <w:lang w:val="en-US"/>
              </w:rPr>
              <w:t>right</w:t>
            </w:r>
            <w:r w:rsidRPr="00B551CB">
              <w:rPr>
                <w:lang w:val="en-US"/>
              </w:rPr>
              <w:t>) {</w:t>
            </w:r>
            <w:r w:rsidRPr="00B551CB">
              <w:rPr>
                <w:lang w:val="en-US"/>
              </w:rPr>
              <w:br/>
              <w:t xml:space="preserve">    </w:t>
            </w:r>
            <w:r w:rsidRPr="00B551CB">
              <w:rPr>
                <w:lang w:val="en-US"/>
              </w:rPr>
              <w:tab/>
            </w:r>
            <w:r w:rsidRPr="00B551CB">
              <w:rPr>
                <w:color w:val="0000FF"/>
                <w:lang w:val="en-US"/>
              </w:rPr>
              <w:t>int</w:t>
            </w:r>
            <w:r w:rsidRPr="00B551CB">
              <w:rPr>
                <w:lang w:val="en-US"/>
              </w:rPr>
              <w:t xml:space="preserve"> middle = (</w:t>
            </w:r>
            <w:r w:rsidRPr="00B551CB">
              <w:rPr>
                <w:color w:val="808080"/>
                <w:lang w:val="en-US"/>
              </w:rPr>
              <w:t>left</w:t>
            </w:r>
            <w:r w:rsidRPr="00B551CB">
              <w:rPr>
                <w:lang w:val="en-US"/>
              </w:rPr>
              <w:t xml:space="preserve"> + </w:t>
            </w:r>
            <w:r w:rsidRPr="00B551CB">
              <w:rPr>
                <w:color w:val="808080"/>
                <w:lang w:val="en-US"/>
              </w:rPr>
              <w:t>right</w:t>
            </w:r>
            <w:r w:rsidRPr="00B551CB">
              <w:rPr>
                <w:lang w:val="en-US"/>
              </w:rPr>
              <w:t>) / 2;</w:t>
            </w:r>
            <w:r w:rsidRPr="00B551CB">
              <w:rPr>
                <w:lang w:val="en-US"/>
              </w:rPr>
              <w:br/>
              <w:t xml:space="preserve">    </w:t>
            </w:r>
            <w:r w:rsidRPr="00B551CB">
              <w:rPr>
                <w:lang w:val="en-US"/>
              </w:rPr>
              <w:tab/>
            </w:r>
            <w:proofErr w:type="spellStart"/>
            <w:r w:rsidRPr="00B551CB">
              <w:rPr>
                <w:lang w:val="en-US"/>
              </w:rPr>
              <w:t>mergeSort</w:t>
            </w:r>
            <w:proofErr w:type="spellEnd"/>
            <w:r w:rsidRPr="00B551CB">
              <w:rPr>
                <w:lang w:val="en-US"/>
              </w:rPr>
              <w:t>(</w:t>
            </w:r>
            <w:proofErr w:type="spellStart"/>
            <w:r w:rsidRPr="00B551CB">
              <w:rPr>
                <w:color w:val="808080"/>
                <w:lang w:val="en-US"/>
              </w:rPr>
              <w:t>arr</w:t>
            </w:r>
            <w:proofErr w:type="spellEnd"/>
            <w:r w:rsidRPr="00B551CB">
              <w:rPr>
                <w:lang w:val="en-US"/>
              </w:rPr>
              <w:t xml:space="preserve">, </w:t>
            </w:r>
            <w:r w:rsidRPr="00B551CB">
              <w:rPr>
                <w:color w:val="808080"/>
                <w:lang w:val="en-US"/>
              </w:rPr>
              <w:t>left</w:t>
            </w:r>
            <w:r w:rsidRPr="00B551CB">
              <w:rPr>
                <w:lang w:val="en-US"/>
              </w:rPr>
              <w:t>, middle);</w:t>
            </w:r>
            <w:r w:rsidRPr="00B551CB">
              <w:rPr>
                <w:lang w:val="en-US"/>
              </w:rPr>
              <w:br/>
              <w:t xml:space="preserve">    </w:t>
            </w:r>
            <w:r w:rsidRPr="00B551CB">
              <w:rPr>
                <w:lang w:val="en-US"/>
              </w:rPr>
              <w:tab/>
            </w:r>
            <w:proofErr w:type="spellStart"/>
            <w:r w:rsidRPr="00B551CB">
              <w:rPr>
                <w:lang w:val="en-US"/>
              </w:rPr>
              <w:t>mergeSort</w:t>
            </w:r>
            <w:proofErr w:type="spellEnd"/>
            <w:r w:rsidRPr="00B551CB">
              <w:rPr>
                <w:lang w:val="en-US"/>
              </w:rPr>
              <w:t>(</w:t>
            </w:r>
            <w:proofErr w:type="spellStart"/>
            <w:r w:rsidRPr="00B551CB">
              <w:rPr>
                <w:color w:val="808080"/>
                <w:lang w:val="en-US"/>
              </w:rPr>
              <w:t>arr</w:t>
            </w:r>
            <w:proofErr w:type="spellEnd"/>
            <w:r w:rsidRPr="00B551CB">
              <w:rPr>
                <w:lang w:val="en-US"/>
              </w:rPr>
              <w:t xml:space="preserve">, middle + 1, </w:t>
            </w:r>
            <w:r w:rsidRPr="00B551CB">
              <w:rPr>
                <w:color w:val="808080"/>
                <w:lang w:val="en-US"/>
              </w:rPr>
              <w:t>right</w:t>
            </w:r>
            <w:r w:rsidRPr="00B551CB">
              <w:rPr>
                <w:lang w:val="en-US"/>
              </w:rPr>
              <w:t>);</w:t>
            </w:r>
            <w:r w:rsidRPr="00B551CB">
              <w:rPr>
                <w:lang w:val="en-US"/>
              </w:rPr>
              <w:br/>
              <w:t xml:space="preserve">    </w:t>
            </w:r>
            <w:r w:rsidRPr="00B551CB">
              <w:rPr>
                <w:lang w:val="en-US"/>
              </w:rPr>
              <w:tab/>
              <w:t>merge(</w:t>
            </w:r>
            <w:proofErr w:type="spellStart"/>
            <w:r w:rsidRPr="00B551CB">
              <w:rPr>
                <w:color w:val="808080"/>
                <w:lang w:val="en-US"/>
              </w:rPr>
              <w:t>arr</w:t>
            </w:r>
            <w:proofErr w:type="spellEnd"/>
            <w:r w:rsidRPr="00B551CB">
              <w:rPr>
                <w:lang w:val="en-US"/>
              </w:rPr>
              <w:t xml:space="preserve">, </w:t>
            </w:r>
            <w:r w:rsidRPr="00B551CB">
              <w:rPr>
                <w:color w:val="808080"/>
                <w:lang w:val="en-US"/>
              </w:rPr>
              <w:t>left</w:t>
            </w:r>
            <w:r w:rsidRPr="00B551CB">
              <w:rPr>
                <w:lang w:val="en-US"/>
              </w:rPr>
              <w:t xml:space="preserve">, middle, </w:t>
            </w:r>
            <w:r w:rsidRPr="00B551CB">
              <w:rPr>
                <w:color w:val="808080"/>
                <w:lang w:val="en-US"/>
              </w:rPr>
              <w:t>right</w:t>
            </w:r>
            <w:r w:rsidRPr="00B551CB">
              <w:rPr>
                <w:lang w:val="en-US"/>
              </w:rPr>
              <w:t>);</w:t>
            </w:r>
            <w:r w:rsidRPr="00B551CB">
              <w:rPr>
                <w:lang w:val="en-US"/>
              </w:rPr>
              <w:br/>
            </w:r>
            <w:r w:rsidRPr="00B551CB">
              <w:rPr>
                <w:lang w:val="en-US"/>
              </w:rPr>
              <w:tab/>
              <w:t>}</w:t>
            </w:r>
            <w:r w:rsidRPr="00B551CB">
              <w:rPr>
                <w:lang w:val="en-US"/>
              </w:rPr>
              <w:br/>
              <w:t>}</w:t>
            </w:r>
          </w:p>
        </w:tc>
      </w:tr>
    </w:tbl>
    <w:p w14:paraId="7245E814" w14:textId="77777777" w:rsidR="004E26FF" w:rsidRDefault="00B551CB" w:rsidP="00B551CB">
      <w:r>
        <w:lastRenderedPageBreak/>
        <w:t xml:space="preserve">В этом коде мы используем функцию </w:t>
      </w:r>
      <w:proofErr w:type="spellStart"/>
      <w:proofErr w:type="gramStart"/>
      <w:r>
        <w:t>merge</w:t>
      </w:r>
      <w:proofErr w:type="spellEnd"/>
      <w:r>
        <w:t>(</w:t>
      </w:r>
      <w:proofErr w:type="gramEnd"/>
      <w:r>
        <w:t xml:space="preserve">), которая сливает две отсортированные части массива (от l до m и от m+1 до r) в один отсортированный массив. Затем мы используем функцию </w:t>
      </w:r>
      <w:proofErr w:type="spellStart"/>
      <w:proofErr w:type="gramStart"/>
      <w:r>
        <w:t>mergeSort</w:t>
      </w:r>
      <w:proofErr w:type="spellEnd"/>
      <w:r>
        <w:t>(</w:t>
      </w:r>
      <w:proofErr w:type="gramEnd"/>
      <w:r>
        <w:t xml:space="preserve">), которая рекурсивно разделяет исходный массив на две части и сортирует каждую из них с помощью </w:t>
      </w:r>
      <w:proofErr w:type="spellStart"/>
      <w:r>
        <w:t>merge</w:t>
      </w:r>
      <w:proofErr w:type="spellEnd"/>
      <w:r>
        <w:t>(). Мы продолжаем делать это до тех пор, пока не получим отдельные отсортированные элементы, которые затем сливаем в один отсортированный массив.</w:t>
      </w:r>
      <w:r>
        <w:br/>
      </w:r>
      <w:r>
        <w:rPr>
          <w:lang w:val="ru-RU"/>
        </w:rPr>
        <w:tab/>
      </w:r>
      <w:r>
        <w:t xml:space="preserve">Сортировка слиянием имеет сложность O(n </w:t>
      </w:r>
      <w:proofErr w:type="spellStart"/>
      <w:r>
        <w:t>log</w:t>
      </w:r>
      <w:proofErr w:type="spellEnd"/>
      <w:r>
        <w:t xml:space="preserve"> n), что делает ее более эффективной для больших массивов, чем сортировки со сложностью O(n^2). Однако, она требует дополнительной памяти для слияния частей массива, что может быть проблемой для очень больших массивов.</w:t>
      </w:r>
    </w:p>
    <w:p w14:paraId="7EE54D9C" w14:textId="77777777" w:rsidR="004E26FF" w:rsidRDefault="00B551CB" w:rsidP="00B551CB">
      <w:r>
        <w:rPr>
          <w:noProof/>
          <w:lang w:val="en-US"/>
        </w:rPr>
        <w:drawing>
          <wp:inline distT="114300" distB="114300" distL="114300" distR="114300" wp14:anchorId="242355D5" wp14:editId="7AA089E4">
            <wp:extent cx="2863215" cy="2319655"/>
            <wp:effectExtent l="0" t="0" r="1905" b="12065"/>
            <wp:docPr id="12" name="image21.png"/>
            <wp:cNvGraphicFramePr/>
            <a:graphic xmlns:a="http://schemas.openxmlformats.org/drawingml/2006/main">
              <a:graphicData uri="http://schemas.openxmlformats.org/drawingml/2006/picture">
                <pic:pic xmlns:pic="http://schemas.openxmlformats.org/drawingml/2006/picture">
                  <pic:nvPicPr>
                    <pic:cNvPr id="12" name="image21.png"/>
                    <pic:cNvPicPr preferRelativeResize="0"/>
                  </pic:nvPicPr>
                  <pic:blipFill>
                    <a:blip r:embed="rId27"/>
                    <a:srcRect/>
                    <a:stretch>
                      <a:fillRect/>
                    </a:stretch>
                  </pic:blipFill>
                  <pic:spPr>
                    <a:xfrm>
                      <a:off x="0" y="0"/>
                      <a:ext cx="2863688" cy="2319747"/>
                    </a:xfrm>
                    <a:prstGeom prst="rect">
                      <a:avLst/>
                    </a:prstGeom>
                  </pic:spPr>
                </pic:pic>
              </a:graphicData>
            </a:graphic>
          </wp:inline>
        </w:drawing>
      </w:r>
    </w:p>
    <w:p w14:paraId="3DDF4DBC" w14:textId="77777777" w:rsidR="004E26FF" w:rsidRDefault="00B551CB" w:rsidP="00B551CB">
      <w:r>
        <w:t>Быстрая сортировка</w:t>
      </w:r>
    </w:p>
    <w:p w14:paraId="3AB60D13" w14:textId="77777777" w:rsidR="004E26FF" w:rsidRDefault="00B551CB" w:rsidP="00B551CB">
      <w:r>
        <w:t>Алгоритм быстрой сортировки (</w:t>
      </w:r>
      <w:proofErr w:type="spellStart"/>
      <w:r>
        <w:t>quick</w:t>
      </w:r>
      <w:proofErr w:type="spellEnd"/>
      <w:r>
        <w:t xml:space="preserve"> </w:t>
      </w:r>
      <w:proofErr w:type="spellStart"/>
      <w:r>
        <w:t>sort</w:t>
      </w:r>
      <w:proofErr w:type="spellEnd"/>
      <w:r>
        <w:t xml:space="preserve">) основан на методе "разделяй и властвуй". Он работает по следующему принципу: мы выбираем опорный элемент из массива, затем перемещаем все элементы, меньшие опорного, на его левую сторону, а все элементы, большие опорного, на правую сторону. Таким образом, мы разбиваем массив на две части и рекурсивно повторяем этот процесс для каждой из </w:t>
      </w:r>
      <w:r>
        <w:lastRenderedPageBreak/>
        <w:t xml:space="preserve">них. На каждом шаге выбирается новый опорный элемент, который помогает дальше разбивать массив на две части. Когда </w:t>
      </w:r>
      <w:proofErr w:type="spellStart"/>
      <w:r>
        <w:t>подмассивы</w:t>
      </w:r>
      <w:proofErr w:type="spellEnd"/>
      <w:r>
        <w:t xml:space="preserve"> достигают размера 1 или 0, сортировка завершается.</w:t>
      </w:r>
    </w:p>
    <w:tbl>
      <w:tblPr>
        <w:tblStyle w:val="Style107"/>
        <w:tblW w:w="1026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63"/>
      </w:tblGrid>
      <w:tr w:rsidR="004E26FF" w:rsidRPr="0069169C" w14:paraId="575009DA" w14:textId="77777777">
        <w:tc>
          <w:tcPr>
            <w:tcW w:w="10263" w:type="dxa"/>
            <w:shd w:val="clear" w:color="auto" w:fill="auto"/>
            <w:tcMar>
              <w:top w:w="100" w:type="dxa"/>
              <w:left w:w="100" w:type="dxa"/>
              <w:bottom w:w="100" w:type="dxa"/>
              <w:right w:w="100" w:type="dxa"/>
            </w:tcMar>
          </w:tcPr>
          <w:p w14:paraId="75205B54" w14:textId="77777777" w:rsidR="004E26FF" w:rsidRPr="00B551CB" w:rsidRDefault="00B551CB" w:rsidP="00B551CB">
            <w:pPr>
              <w:rPr>
                <w:lang w:val="en-US"/>
              </w:rPr>
            </w:pPr>
            <w:r w:rsidRPr="00B551CB">
              <w:rPr>
                <w:color w:val="0000FF"/>
                <w:lang w:val="en-US"/>
              </w:rPr>
              <w:t>int</w:t>
            </w:r>
            <w:r w:rsidRPr="00B551CB">
              <w:rPr>
                <w:lang w:val="en-US"/>
              </w:rPr>
              <w:t xml:space="preserve"> </w:t>
            </w:r>
            <w:proofErr w:type="spellStart"/>
            <w:r w:rsidRPr="00B551CB">
              <w:rPr>
                <w:lang w:val="en-US"/>
              </w:rPr>
              <w:t>partOfQuickSort</w:t>
            </w:r>
            <w:proofErr w:type="spellEnd"/>
            <w:r w:rsidRPr="00B551CB">
              <w:rPr>
                <w:lang w:val="en-US"/>
              </w:rPr>
              <w:t>(</w:t>
            </w:r>
            <w:r w:rsidRPr="00B551CB">
              <w:rPr>
                <w:color w:val="0000FF"/>
                <w:lang w:val="en-US"/>
              </w:rPr>
              <w:t>int</w:t>
            </w:r>
            <w:r w:rsidRPr="00B551CB">
              <w:rPr>
                <w:lang w:val="en-US"/>
              </w:rPr>
              <w:t xml:space="preserve"> </w:t>
            </w:r>
            <w:proofErr w:type="spellStart"/>
            <w:r w:rsidRPr="00B551CB">
              <w:rPr>
                <w:color w:val="808080"/>
                <w:lang w:val="en-US"/>
              </w:rPr>
              <w:t>arr</w:t>
            </w:r>
            <w:proofErr w:type="spellEnd"/>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left</w:t>
            </w:r>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right</w:t>
            </w:r>
            <w:r w:rsidRPr="00B551CB">
              <w:rPr>
                <w:lang w:val="en-US"/>
              </w:rPr>
              <w:t>) {</w:t>
            </w:r>
            <w:r w:rsidRPr="00B551CB">
              <w:rPr>
                <w:lang w:val="en-US"/>
              </w:rPr>
              <w:br/>
            </w:r>
            <w:r w:rsidRPr="00B551CB">
              <w:rPr>
                <w:lang w:val="en-US"/>
              </w:rPr>
              <w:tab/>
            </w:r>
            <w:r w:rsidRPr="00B551CB">
              <w:rPr>
                <w:color w:val="0000FF"/>
                <w:lang w:val="en-US"/>
              </w:rPr>
              <w:t>int</w:t>
            </w:r>
            <w:r w:rsidRPr="00B551CB">
              <w:rPr>
                <w:lang w:val="en-US"/>
              </w:rPr>
              <w:t xml:space="preserve"> </w:t>
            </w:r>
            <w:proofErr w:type="spellStart"/>
            <w:r w:rsidRPr="00B551CB">
              <w:rPr>
                <w:lang w:val="en-US"/>
              </w:rPr>
              <w:t>opora</w:t>
            </w:r>
            <w:proofErr w:type="spellEnd"/>
            <w:r w:rsidRPr="00B551CB">
              <w:rPr>
                <w:lang w:val="en-US"/>
              </w:rPr>
              <w:t xml:space="preserve"> = </w:t>
            </w:r>
            <w:proofErr w:type="spellStart"/>
            <w:r w:rsidRPr="00B551CB">
              <w:rPr>
                <w:color w:val="808080"/>
                <w:lang w:val="en-US"/>
              </w:rPr>
              <w:t>arr</w:t>
            </w:r>
            <w:proofErr w:type="spellEnd"/>
            <w:r w:rsidRPr="00B551CB">
              <w:rPr>
                <w:lang w:val="en-US"/>
              </w:rPr>
              <w:t>[(</w:t>
            </w:r>
            <w:r w:rsidRPr="00B551CB">
              <w:rPr>
                <w:color w:val="808080"/>
                <w:lang w:val="en-US"/>
              </w:rPr>
              <w:t>left</w:t>
            </w:r>
            <w:r w:rsidRPr="00B551CB">
              <w:rPr>
                <w:lang w:val="en-US"/>
              </w:rPr>
              <w:t xml:space="preserve"> + </w:t>
            </w:r>
            <w:r w:rsidRPr="00B551CB">
              <w:rPr>
                <w:color w:val="808080"/>
                <w:lang w:val="en-US"/>
              </w:rPr>
              <w:t>right</w:t>
            </w:r>
            <w:r w:rsidRPr="00B551CB">
              <w:rPr>
                <w:lang w:val="en-US"/>
              </w:rPr>
              <w:t>) / 2];</w:t>
            </w:r>
            <w:r w:rsidRPr="00B551CB">
              <w:rPr>
                <w:lang w:val="en-US"/>
              </w:rPr>
              <w:br/>
            </w:r>
            <w:r w:rsidRPr="00B551CB">
              <w:rPr>
                <w:lang w:val="en-US"/>
              </w:rPr>
              <w:tab/>
            </w:r>
            <w:r w:rsidRPr="00B551CB">
              <w:rPr>
                <w:color w:val="0000FF"/>
                <w:lang w:val="en-US"/>
              </w:rPr>
              <w:t>while</w:t>
            </w:r>
            <w:r w:rsidRPr="00B551CB">
              <w:rPr>
                <w:lang w:val="en-US"/>
              </w:rPr>
              <w:t xml:space="preserve"> (</w:t>
            </w:r>
            <w:r w:rsidRPr="00B551CB">
              <w:rPr>
                <w:color w:val="808080"/>
                <w:lang w:val="en-US"/>
              </w:rPr>
              <w:t>left</w:t>
            </w:r>
            <w:r w:rsidRPr="00B551CB">
              <w:rPr>
                <w:lang w:val="en-US"/>
              </w:rPr>
              <w:t xml:space="preserve"> &lt;= </w:t>
            </w:r>
            <w:r w:rsidRPr="00B551CB">
              <w:rPr>
                <w:color w:val="808080"/>
                <w:lang w:val="en-US"/>
              </w:rPr>
              <w:t>right</w:t>
            </w:r>
            <w:r w:rsidRPr="00B551CB">
              <w:rPr>
                <w:lang w:val="en-US"/>
              </w:rPr>
              <w:t>) {</w:t>
            </w:r>
            <w:r w:rsidRPr="00B551CB">
              <w:rPr>
                <w:lang w:val="en-US"/>
              </w:rPr>
              <w:br/>
              <w:t xml:space="preserve">    </w:t>
            </w:r>
            <w:r w:rsidRPr="00B551CB">
              <w:rPr>
                <w:lang w:val="en-US"/>
              </w:rPr>
              <w:tab/>
            </w:r>
            <w:r w:rsidRPr="00B551CB">
              <w:rPr>
                <w:lang w:val="en-US"/>
              </w:rPr>
              <w:tab/>
            </w:r>
            <w:r w:rsidRPr="00B551CB">
              <w:rPr>
                <w:color w:val="0000FF"/>
                <w:lang w:val="en-US"/>
              </w:rPr>
              <w:t>while</w:t>
            </w:r>
            <w:r w:rsidRPr="00B551CB">
              <w:rPr>
                <w:lang w:val="en-US"/>
              </w:rPr>
              <w:t xml:space="preserve"> (</w:t>
            </w:r>
            <w:proofErr w:type="spellStart"/>
            <w:r w:rsidRPr="00B551CB">
              <w:rPr>
                <w:color w:val="808080"/>
                <w:lang w:val="en-US"/>
              </w:rPr>
              <w:t>arr</w:t>
            </w:r>
            <w:proofErr w:type="spellEnd"/>
            <w:r w:rsidRPr="00B551CB">
              <w:rPr>
                <w:lang w:val="en-US"/>
              </w:rPr>
              <w:t>[</w:t>
            </w:r>
            <w:r w:rsidRPr="00B551CB">
              <w:rPr>
                <w:color w:val="808080"/>
                <w:lang w:val="en-US"/>
              </w:rPr>
              <w:t>left</w:t>
            </w:r>
            <w:r w:rsidRPr="00B551CB">
              <w:rPr>
                <w:lang w:val="en-US"/>
              </w:rPr>
              <w:t xml:space="preserve">] &lt; </w:t>
            </w:r>
            <w:proofErr w:type="spellStart"/>
            <w:r w:rsidRPr="00B551CB">
              <w:rPr>
                <w:lang w:val="en-US"/>
              </w:rPr>
              <w:t>opora</w:t>
            </w:r>
            <w:proofErr w:type="spellEnd"/>
            <w:r w:rsidRPr="00B551CB">
              <w:rPr>
                <w:lang w:val="en-US"/>
              </w:rPr>
              <w:t xml:space="preserve">) </w:t>
            </w:r>
            <w:r w:rsidRPr="00B551CB">
              <w:rPr>
                <w:color w:val="808080"/>
                <w:lang w:val="en-US"/>
              </w:rPr>
              <w:t>left</w:t>
            </w:r>
            <w:r w:rsidRPr="00B551CB">
              <w:rPr>
                <w:lang w:val="en-US"/>
              </w:rPr>
              <w:t>++;</w:t>
            </w:r>
            <w:r w:rsidRPr="00B551CB">
              <w:rPr>
                <w:lang w:val="en-US"/>
              </w:rPr>
              <w:br/>
              <w:t xml:space="preserve">    </w:t>
            </w:r>
            <w:r w:rsidRPr="00B551CB">
              <w:rPr>
                <w:lang w:val="en-US"/>
              </w:rPr>
              <w:tab/>
            </w:r>
            <w:r w:rsidRPr="00B551CB">
              <w:rPr>
                <w:lang w:val="en-US"/>
              </w:rPr>
              <w:tab/>
            </w:r>
            <w:r w:rsidRPr="00B551CB">
              <w:rPr>
                <w:color w:val="0000FF"/>
                <w:lang w:val="en-US"/>
              </w:rPr>
              <w:t>while</w:t>
            </w:r>
            <w:r w:rsidRPr="00B551CB">
              <w:rPr>
                <w:lang w:val="en-US"/>
              </w:rPr>
              <w:t xml:space="preserve"> (</w:t>
            </w:r>
            <w:proofErr w:type="spellStart"/>
            <w:r w:rsidRPr="00B551CB">
              <w:rPr>
                <w:color w:val="808080"/>
                <w:lang w:val="en-US"/>
              </w:rPr>
              <w:t>arr</w:t>
            </w:r>
            <w:proofErr w:type="spellEnd"/>
            <w:r w:rsidRPr="00B551CB">
              <w:rPr>
                <w:lang w:val="en-US"/>
              </w:rPr>
              <w:t>[</w:t>
            </w:r>
            <w:r w:rsidRPr="00B551CB">
              <w:rPr>
                <w:color w:val="808080"/>
                <w:lang w:val="en-US"/>
              </w:rPr>
              <w:t>right</w:t>
            </w:r>
            <w:r w:rsidRPr="00B551CB">
              <w:rPr>
                <w:lang w:val="en-US"/>
              </w:rPr>
              <w:t xml:space="preserve">] &gt; </w:t>
            </w:r>
            <w:proofErr w:type="spellStart"/>
            <w:r w:rsidRPr="00B551CB">
              <w:rPr>
                <w:lang w:val="en-US"/>
              </w:rPr>
              <w:t>opora</w:t>
            </w:r>
            <w:proofErr w:type="spellEnd"/>
            <w:r w:rsidRPr="00B551CB">
              <w:rPr>
                <w:lang w:val="en-US"/>
              </w:rPr>
              <w:t xml:space="preserve">) </w:t>
            </w:r>
            <w:r w:rsidRPr="00B551CB">
              <w:rPr>
                <w:color w:val="808080"/>
                <w:lang w:val="en-US"/>
              </w:rPr>
              <w:t>right</w:t>
            </w:r>
            <w:r w:rsidRPr="00B551CB">
              <w:rPr>
                <w:lang w:val="en-US"/>
              </w:rPr>
              <w:t>--;</w:t>
            </w:r>
            <w:r w:rsidRPr="00B551CB">
              <w:rPr>
                <w:lang w:val="en-US"/>
              </w:rPr>
              <w:br/>
              <w:t xml:space="preserve">    </w:t>
            </w:r>
            <w:r w:rsidRPr="00B551CB">
              <w:rPr>
                <w:lang w:val="en-US"/>
              </w:rPr>
              <w:tab/>
            </w:r>
            <w:r w:rsidRPr="00B551CB">
              <w:rPr>
                <w:lang w:val="en-US"/>
              </w:rPr>
              <w:tab/>
            </w:r>
            <w:r w:rsidRPr="00B551CB">
              <w:rPr>
                <w:color w:val="0000FF"/>
                <w:lang w:val="en-US"/>
              </w:rPr>
              <w:t>if</w:t>
            </w:r>
            <w:r w:rsidRPr="00B551CB">
              <w:rPr>
                <w:lang w:val="en-US"/>
              </w:rPr>
              <w:t xml:space="preserve"> (</w:t>
            </w:r>
            <w:r w:rsidRPr="00B551CB">
              <w:rPr>
                <w:color w:val="808080"/>
                <w:lang w:val="en-US"/>
              </w:rPr>
              <w:t>left</w:t>
            </w:r>
            <w:r w:rsidRPr="00B551CB">
              <w:rPr>
                <w:lang w:val="en-US"/>
              </w:rPr>
              <w:t xml:space="preserve"> &lt;= </w:t>
            </w:r>
            <w:r w:rsidRPr="00B551CB">
              <w:rPr>
                <w:color w:val="808080"/>
                <w:lang w:val="en-US"/>
              </w:rPr>
              <w:t>right</w:t>
            </w:r>
            <w:r w:rsidRPr="00B551CB">
              <w:rPr>
                <w:lang w:val="en-US"/>
              </w:rPr>
              <w:t>) {</w:t>
            </w:r>
            <w:r w:rsidRPr="00B551CB">
              <w:rPr>
                <w:lang w:val="en-US"/>
              </w:rPr>
              <w:br/>
              <w:t xml:space="preserve">      </w:t>
            </w:r>
            <w:r w:rsidRPr="00B551CB">
              <w:rPr>
                <w:lang w:val="en-US"/>
              </w:rPr>
              <w:tab/>
            </w:r>
            <w:r w:rsidRPr="00B551CB">
              <w:rPr>
                <w:lang w:val="en-US"/>
              </w:rPr>
              <w:tab/>
              <w:t xml:space="preserve">  </w:t>
            </w:r>
            <w:r w:rsidRPr="00B551CB">
              <w:rPr>
                <w:lang w:val="en-US"/>
              </w:rPr>
              <w:tab/>
            </w:r>
            <w:r w:rsidRPr="00B551CB">
              <w:rPr>
                <w:color w:val="0000FF"/>
                <w:lang w:val="en-US"/>
              </w:rPr>
              <w:t>int</w:t>
            </w:r>
            <w:r w:rsidRPr="00B551CB">
              <w:rPr>
                <w:lang w:val="en-US"/>
              </w:rPr>
              <w:t xml:space="preserve"> temp = </w:t>
            </w:r>
            <w:proofErr w:type="spellStart"/>
            <w:r w:rsidRPr="00B551CB">
              <w:rPr>
                <w:color w:val="808080"/>
                <w:lang w:val="en-US"/>
              </w:rPr>
              <w:t>arr</w:t>
            </w:r>
            <w:proofErr w:type="spellEnd"/>
            <w:r w:rsidRPr="00B551CB">
              <w:rPr>
                <w:lang w:val="en-US"/>
              </w:rPr>
              <w:t>[</w:t>
            </w:r>
            <w:r w:rsidRPr="00B551CB">
              <w:rPr>
                <w:color w:val="808080"/>
                <w:lang w:val="en-US"/>
              </w:rPr>
              <w:t>left</w:t>
            </w:r>
            <w:r w:rsidRPr="00B551CB">
              <w:rPr>
                <w:lang w:val="en-US"/>
              </w:rPr>
              <w:t>];</w:t>
            </w:r>
            <w:r w:rsidRPr="00B551CB">
              <w:rPr>
                <w:lang w:val="en-US"/>
              </w:rPr>
              <w:br/>
              <w:t xml:space="preserve">       </w:t>
            </w:r>
            <w:r w:rsidRPr="00B551CB">
              <w:rPr>
                <w:lang w:val="en-US"/>
              </w:rPr>
              <w:tab/>
            </w:r>
            <w:r w:rsidRPr="00B551CB">
              <w:rPr>
                <w:lang w:val="en-US"/>
              </w:rPr>
              <w:tab/>
              <w:t xml:space="preserve"> </w:t>
            </w:r>
            <w:r w:rsidRPr="00B551CB">
              <w:rPr>
                <w:lang w:val="en-US"/>
              </w:rPr>
              <w:tab/>
            </w:r>
            <w:proofErr w:type="spellStart"/>
            <w:r w:rsidRPr="00B551CB">
              <w:rPr>
                <w:color w:val="808080"/>
                <w:lang w:val="en-US"/>
              </w:rPr>
              <w:t>arr</w:t>
            </w:r>
            <w:proofErr w:type="spellEnd"/>
            <w:r w:rsidRPr="00B551CB">
              <w:rPr>
                <w:lang w:val="en-US"/>
              </w:rPr>
              <w:t>[</w:t>
            </w:r>
            <w:r w:rsidRPr="00B551CB">
              <w:rPr>
                <w:color w:val="808080"/>
                <w:lang w:val="en-US"/>
              </w:rPr>
              <w:t>left</w:t>
            </w:r>
            <w:r w:rsidRPr="00B551CB">
              <w:rPr>
                <w:lang w:val="en-US"/>
              </w:rPr>
              <w:t xml:space="preserve">] = </w:t>
            </w:r>
            <w:proofErr w:type="spellStart"/>
            <w:r w:rsidRPr="00B551CB">
              <w:rPr>
                <w:color w:val="808080"/>
                <w:lang w:val="en-US"/>
              </w:rPr>
              <w:t>arr</w:t>
            </w:r>
            <w:proofErr w:type="spellEnd"/>
            <w:r w:rsidRPr="00B551CB">
              <w:rPr>
                <w:lang w:val="en-US"/>
              </w:rPr>
              <w:t>[</w:t>
            </w:r>
            <w:r w:rsidRPr="00B551CB">
              <w:rPr>
                <w:color w:val="808080"/>
                <w:lang w:val="en-US"/>
              </w:rPr>
              <w:t>right</w:t>
            </w:r>
            <w:r w:rsidRPr="00B551CB">
              <w:rPr>
                <w:lang w:val="en-US"/>
              </w:rPr>
              <w:t>];</w:t>
            </w:r>
            <w:r w:rsidRPr="00B551CB">
              <w:rPr>
                <w:lang w:val="en-US"/>
              </w:rPr>
              <w:br/>
              <w:t xml:space="preserve">        </w:t>
            </w:r>
            <w:r w:rsidRPr="00B551CB">
              <w:rPr>
                <w:lang w:val="en-US"/>
              </w:rPr>
              <w:tab/>
            </w:r>
            <w:r w:rsidRPr="00B551CB">
              <w:rPr>
                <w:lang w:val="en-US"/>
              </w:rPr>
              <w:tab/>
            </w:r>
            <w:r w:rsidRPr="00B551CB">
              <w:rPr>
                <w:lang w:val="en-US"/>
              </w:rPr>
              <w:tab/>
            </w:r>
            <w:proofErr w:type="spellStart"/>
            <w:r w:rsidRPr="00B551CB">
              <w:rPr>
                <w:color w:val="808080"/>
                <w:lang w:val="en-US"/>
              </w:rPr>
              <w:t>arr</w:t>
            </w:r>
            <w:proofErr w:type="spellEnd"/>
            <w:r w:rsidRPr="00B551CB">
              <w:rPr>
                <w:lang w:val="en-US"/>
              </w:rPr>
              <w:t>[</w:t>
            </w:r>
            <w:r w:rsidRPr="00B551CB">
              <w:rPr>
                <w:color w:val="808080"/>
                <w:lang w:val="en-US"/>
              </w:rPr>
              <w:t>right</w:t>
            </w:r>
            <w:r w:rsidRPr="00B551CB">
              <w:rPr>
                <w:lang w:val="en-US"/>
              </w:rPr>
              <w:t>] = temp;</w:t>
            </w:r>
            <w:r w:rsidRPr="00B551CB">
              <w:rPr>
                <w:lang w:val="en-US"/>
              </w:rPr>
              <w:br/>
              <w:t xml:space="preserve">        </w:t>
            </w:r>
            <w:r w:rsidRPr="00B551CB">
              <w:rPr>
                <w:lang w:val="en-US"/>
              </w:rPr>
              <w:tab/>
            </w:r>
            <w:r w:rsidRPr="00B551CB">
              <w:rPr>
                <w:lang w:val="en-US"/>
              </w:rPr>
              <w:tab/>
            </w:r>
            <w:r w:rsidRPr="00B551CB">
              <w:rPr>
                <w:lang w:val="en-US"/>
              </w:rPr>
              <w:tab/>
            </w:r>
            <w:r w:rsidRPr="00B551CB">
              <w:rPr>
                <w:color w:val="808080"/>
                <w:lang w:val="en-US"/>
              </w:rPr>
              <w:t>left</w:t>
            </w:r>
            <w:r w:rsidRPr="00B551CB">
              <w:rPr>
                <w:lang w:val="en-US"/>
              </w:rPr>
              <w:t>++;</w:t>
            </w:r>
            <w:r w:rsidRPr="00B551CB">
              <w:rPr>
                <w:lang w:val="en-US"/>
              </w:rPr>
              <w:br/>
              <w:t xml:space="preserve">        </w:t>
            </w:r>
            <w:r w:rsidRPr="00B551CB">
              <w:rPr>
                <w:lang w:val="en-US"/>
              </w:rPr>
              <w:tab/>
            </w:r>
            <w:r w:rsidRPr="00B551CB">
              <w:rPr>
                <w:lang w:val="en-US"/>
              </w:rPr>
              <w:tab/>
            </w:r>
            <w:r w:rsidRPr="00B551CB">
              <w:rPr>
                <w:lang w:val="en-US"/>
              </w:rPr>
              <w:tab/>
            </w:r>
            <w:r w:rsidRPr="00B551CB">
              <w:rPr>
                <w:color w:val="808080"/>
                <w:lang w:val="en-US"/>
              </w:rPr>
              <w:t>right</w:t>
            </w:r>
            <w:r w:rsidRPr="00B551CB">
              <w:rPr>
                <w:lang w:val="en-US"/>
              </w:rPr>
              <w:t>--;</w:t>
            </w:r>
            <w:r w:rsidRPr="00B551CB">
              <w:rPr>
                <w:lang w:val="en-US"/>
              </w:rPr>
              <w:br/>
              <w:t xml:space="preserve">    </w:t>
            </w:r>
            <w:r w:rsidRPr="00B551CB">
              <w:rPr>
                <w:lang w:val="en-US"/>
              </w:rPr>
              <w:tab/>
            </w:r>
            <w:r w:rsidRPr="00B551CB">
              <w:rPr>
                <w:lang w:val="en-US"/>
              </w:rPr>
              <w:tab/>
              <w:t>}</w:t>
            </w:r>
            <w:r w:rsidRPr="00B551CB">
              <w:rPr>
                <w:lang w:val="en-US"/>
              </w:rPr>
              <w:br/>
            </w:r>
            <w:r w:rsidRPr="00B551CB">
              <w:rPr>
                <w:lang w:val="en-US"/>
              </w:rPr>
              <w:tab/>
              <w:t>}</w:t>
            </w:r>
            <w:r w:rsidRPr="00B551CB">
              <w:rPr>
                <w:lang w:val="en-US"/>
              </w:rPr>
              <w:br/>
            </w:r>
            <w:r w:rsidRPr="00B551CB">
              <w:rPr>
                <w:lang w:val="en-US"/>
              </w:rPr>
              <w:tab/>
            </w:r>
            <w:r w:rsidRPr="00B551CB">
              <w:rPr>
                <w:color w:val="0000FF"/>
                <w:lang w:val="en-US"/>
              </w:rPr>
              <w:t>return</w:t>
            </w:r>
            <w:r w:rsidRPr="00B551CB">
              <w:rPr>
                <w:lang w:val="en-US"/>
              </w:rPr>
              <w:t xml:space="preserve"> </w:t>
            </w:r>
            <w:r w:rsidRPr="00B551CB">
              <w:rPr>
                <w:color w:val="808080"/>
                <w:lang w:val="en-US"/>
              </w:rPr>
              <w:t>left</w:t>
            </w:r>
            <w:r w:rsidRPr="00B551CB">
              <w:rPr>
                <w:lang w:val="en-US"/>
              </w:rPr>
              <w:t>;</w:t>
            </w:r>
          </w:p>
          <w:p w14:paraId="755CA604" w14:textId="77777777" w:rsidR="004E26FF" w:rsidRPr="00B551CB" w:rsidRDefault="00B551CB" w:rsidP="00B551CB">
            <w:pPr>
              <w:rPr>
                <w:lang w:val="en-US"/>
              </w:rPr>
            </w:pPr>
            <w:r w:rsidRPr="00B551CB">
              <w:rPr>
                <w:lang w:val="en-US"/>
              </w:rPr>
              <w:t>}</w:t>
            </w:r>
          </w:p>
          <w:p w14:paraId="7E59D512" w14:textId="77777777" w:rsidR="004E26FF" w:rsidRPr="00B551CB" w:rsidRDefault="00B551CB" w:rsidP="00B551CB">
            <w:pPr>
              <w:rPr>
                <w:lang w:val="en-US"/>
              </w:rPr>
            </w:pPr>
            <w:r w:rsidRPr="00B551CB">
              <w:rPr>
                <w:color w:val="0000FF"/>
                <w:lang w:val="en-US"/>
              </w:rPr>
              <w:br/>
              <w:t>void</w:t>
            </w:r>
            <w:r w:rsidRPr="00B551CB">
              <w:rPr>
                <w:lang w:val="en-US"/>
              </w:rPr>
              <w:t xml:space="preserve"> </w:t>
            </w:r>
            <w:proofErr w:type="spellStart"/>
            <w:r w:rsidRPr="00B551CB">
              <w:rPr>
                <w:lang w:val="en-US"/>
              </w:rPr>
              <w:t>quickSort</w:t>
            </w:r>
            <w:proofErr w:type="spellEnd"/>
            <w:r w:rsidRPr="00B551CB">
              <w:rPr>
                <w:lang w:val="en-US"/>
              </w:rPr>
              <w:t>(</w:t>
            </w:r>
            <w:r w:rsidRPr="00B551CB">
              <w:rPr>
                <w:color w:val="0000FF"/>
                <w:lang w:val="en-US"/>
              </w:rPr>
              <w:t>int</w:t>
            </w:r>
            <w:r w:rsidRPr="00B551CB">
              <w:rPr>
                <w:lang w:val="en-US"/>
              </w:rPr>
              <w:t xml:space="preserve"> </w:t>
            </w:r>
            <w:proofErr w:type="spellStart"/>
            <w:r w:rsidRPr="00B551CB">
              <w:rPr>
                <w:color w:val="808080"/>
                <w:lang w:val="en-US"/>
              </w:rPr>
              <w:t>arr</w:t>
            </w:r>
            <w:proofErr w:type="spellEnd"/>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start</w:t>
            </w:r>
            <w:r w:rsidRPr="00B551CB">
              <w:rPr>
                <w:lang w:val="en-US"/>
              </w:rPr>
              <w:t xml:space="preserve">, </w:t>
            </w:r>
            <w:r w:rsidRPr="00B551CB">
              <w:rPr>
                <w:color w:val="0000FF"/>
                <w:lang w:val="en-US"/>
              </w:rPr>
              <w:t>int</w:t>
            </w:r>
            <w:r w:rsidRPr="00B551CB">
              <w:rPr>
                <w:lang w:val="en-US"/>
              </w:rPr>
              <w:t xml:space="preserve"> </w:t>
            </w:r>
            <w:r w:rsidRPr="00B551CB">
              <w:rPr>
                <w:color w:val="808080"/>
                <w:lang w:val="en-US"/>
              </w:rPr>
              <w:t>end</w:t>
            </w:r>
            <w:r w:rsidRPr="00B551CB">
              <w:rPr>
                <w:lang w:val="en-US"/>
              </w:rPr>
              <w:t>) {</w:t>
            </w:r>
            <w:r w:rsidRPr="00B551CB">
              <w:rPr>
                <w:lang w:val="en-US"/>
              </w:rPr>
              <w:br/>
            </w:r>
            <w:r w:rsidRPr="00B551CB">
              <w:rPr>
                <w:lang w:val="en-US"/>
              </w:rPr>
              <w:tab/>
            </w:r>
            <w:r w:rsidRPr="00B551CB">
              <w:rPr>
                <w:color w:val="0000FF"/>
                <w:lang w:val="en-US"/>
              </w:rPr>
              <w:t>if</w:t>
            </w:r>
            <w:r w:rsidRPr="00B551CB">
              <w:rPr>
                <w:lang w:val="en-US"/>
              </w:rPr>
              <w:t xml:space="preserve"> (</w:t>
            </w:r>
            <w:r w:rsidRPr="00B551CB">
              <w:rPr>
                <w:color w:val="808080"/>
                <w:lang w:val="en-US"/>
              </w:rPr>
              <w:t>start</w:t>
            </w:r>
            <w:r w:rsidRPr="00B551CB">
              <w:rPr>
                <w:lang w:val="en-US"/>
              </w:rPr>
              <w:t xml:space="preserve"> &gt;= </w:t>
            </w:r>
            <w:r w:rsidRPr="00B551CB">
              <w:rPr>
                <w:color w:val="808080"/>
                <w:lang w:val="en-US"/>
              </w:rPr>
              <w:t>end</w:t>
            </w:r>
            <w:r w:rsidRPr="00B551CB">
              <w:rPr>
                <w:lang w:val="en-US"/>
              </w:rPr>
              <w:t xml:space="preserve">) </w:t>
            </w:r>
            <w:r w:rsidRPr="00B551CB">
              <w:rPr>
                <w:color w:val="0000FF"/>
                <w:lang w:val="en-US"/>
              </w:rPr>
              <w:t>return</w:t>
            </w:r>
            <w:r w:rsidRPr="00B551CB">
              <w:rPr>
                <w:lang w:val="en-US"/>
              </w:rPr>
              <w:t>;</w:t>
            </w:r>
            <w:r w:rsidRPr="00B551CB">
              <w:rPr>
                <w:lang w:val="en-US"/>
              </w:rPr>
              <w:br/>
            </w:r>
            <w:r w:rsidRPr="00B551CB">
              <w:rPr>
                <w:lang w:val="en-US"/>
              </w:rPr>
              <w:tab/>
            </w:r>
            <w:r w:rsidRPr="00B551CB">
              <w:rPr>
                <w:color w:val="0000FF"/>
                <w:lang w:val="en-US"/>
              </w:rPr>
              <w:t>int</w:t>
            </w:r>
            <w:r w:rsidRPr="00B551CB">
              <w:rPr>
                <w:lang w:val="en-US"/>
              </w:rPr>
              <w:t xml:space="preserve"> </w:t>
            </w:r>
            <w:proofErr w:type="spellStart"/>
            <w:r w:rsidRPr="00B551CB">
              <w:rPr>
                <w:lang w:val="en-US"/>
              </w:rPr>
              <w:t>rightStart</w:t>
            </w:r>
            <w:proofErr w:type="spellEnd"/>
            <w:r w:rsidRPr="00B551CB">
              <w:rPr>
                <w:lang w:val="en-US"/>
              </w:rPr>
              <w:t xml:space="preserve"> = </w:t>
            </w:r>
            <w:proofErr w:type="spellStart"/>
            <w:r w:rsidRPr="00B551CB">
              <w:rPr>
                <w:lang w:val="en-US"/>
              </w:rPr>
              <w:t>partOfQuickSort</w:t>
            </w:r>
            <w:proofErr w:type="spellEnd"/>
            <w:r w:rsidRPr="00B551CB">
              <w:rPr>
                <w:lang w:val="en-US"/>
              </w:rPr>
              <w:t>(</w:t>
            </w:r>
            <w:proofErr w:type="spellStart"/>
            <w:r w:rsidRPr="00B551CB">
              <w:rPr>
                <w:color w:val="808080"/>
                <w:lang w:val="en-US"/>
              </w:rPr>
              <w:t>arr</w:t>
            </w:r>
            <w:proofErr w:type="spellEnd"/>
            <w:r w:rsidRPr="00B551CB">
              <w:rPr>
                <w:lang w:val="en-US"/>
              </w:rPr>
              <w:t xml:space="preserve">, </w:t>
            </w:r>
            <w:r w:rsidRPr="00B551CB">
              <w:rPr>
                <w:color w:val="808080"/>
                <w:lang w:val="en-US"/>
              </w:rPr>
              <w:t>start</w:t>
            </w:r>
            <w:r w:rsidRPr="00B551CB">
              <w:rPr>
                <w:lang w:val="en-US"/>
              </w:rPr>
              <w:t xml:space="preserve">, </w:t>
            </w:r>
            <w:r w:rsidRPr="00B551CB">
              <w:rPr>
                <w:color w:val="808080"/>
                <w:lang w:val="en-US"/>
              </w:rPr>
              <w:t>end</w:t>
            </w:r>
            <w:r w:rsidRPr="00B551CB">
              <w:rPr>
                <w:lang w:val="en-US"/>
              </w:rPr>
              <w:t>);</w:t>
            </w:r>
            <w:r w:rsidRPr="00B551CB">
              <w:rPr>
                <w:lang w:val="en-US"/>
              </w:rPr>
              <w:br/>
            </w:r>
            <w:r w:rsidRPr="00B551CB">
              <w:rPr>
                <w:lang w:val="en-US"/>
              </w:rPr>
              <w:tab/>
            </w:r>
            <w:proofErr w:type="spellStart"/>
            <w:r w:rsidRPr="00B551CB">
              <w:rPr>
                <w:lang w:val="en-US"/>
              </w:rPr>
              <w:t>quickSort</w:t>
            </w:r>
            <w:proofErr w:type="spellEnd"/>
            <w:r w:rsidRPr="00B551CB">
              <w:rPr>
                <w:lang w:val="en-US"/>
              </w:rPr>
              <w:t>(</w:t>
            </w:r>
            <w:proofErr w:type="spellStart"/>
            <w:r w:rsidRPr="00B551CB">
              <w:rPr>
                <w:color w:val="808080"/>
                <w:lang w:val="en-US"/>
              </w:rPr>
              <w:t>arr</w:t>
            </w:r>
            <w:proofErr w:type="spellEnd"/>
            <w:r w:rsidRPr="00B551CB">
              <w:rPr>
                <w:lang w:val="en-US"/>
              </w:rPr>
              <w:t xml:space="preserve">, </w:t>
            </w:r>
            <w:r w:rsidRPr="00B551CB">
              <w:rPr>
                <w:color w:val="808080"/>
                <w:lang w:val="en-US"/>
              </w:rPr>
              <w:t>start</w:t>
            </w:r>
            <w:r w:rsidRPr="00B551CB">
              <w:rPr>
                <w:lang w:val="en-US"/>
              </w:rPr>
              <w:t xml:space="preserve">, </w:t>
            </w:r>
            <w:proofErr w:type="spellStart"/>
            <w:r w:rsidRPr="00B551CB">
              <w:rPr>
                <w:lang w:val="en-US"/>
              </w:rPr>
              <w:t>rightStart</w:t>
            </w:r>
            <w:proofErr w:type="spellEnd"/>
            <w:r w:rsidRPr="00B551CB">
              <w:rPr>
                <w:lang w:val="en-US"/>
              </w:rPr>
              <w:t xml:space="preserve"> - 1);</w:t>
            </w:r>
            <w:r w:rsidRPr="00B551CB">
              <w:rPr>
                <w:lang w:val="en-US"/>
              </w:rPr>
              <w:tab/>
            </w:r>
            <w:proofErr w:type="spellStart"/>
            <w:r w:rsidRPr="00B551CB">
              <w:rPr>
                <w:lang w:val="en-US"/>
              </w:rPr>
              <w:t>quickSort</w:t>
            </w:r>
            <w:proofErr w:type="spellEnd"/>
            <w:r w:rsidRPr="00B551CB">
              <w:rPr>
                <w:lang w:val="en-US"/>
              </w:rPr>
              <w:t>(</w:t>
            </w:r>
            <w:proofErr w:type="spellStart"/>
            <w:r w:rsidRPr="00B551CB">
              <w:rPr>
                <w:color w:val="808080"/>
                <w:lang w:val="en-US"/>
              </w:rPr>
              <w:t>arr</w:t>
            </w:r>
            <w:proofErr w:type="spellEnd"/>
            <w:r w:rsidRPr="00B551CB">
              <w:rPr>
                <w:lang w:val="en-US"/>
              </w:rPr>
              <w:t xml:space="preserve">, </w:t>
            </w:r>
            <w:proofErr w:type="spellStart"/>
            <w:r w:rsidRPr="00B551CB">
              <w:rPr>
                <w:lang w:val="en-US"/>
              </w:rPr>
              <w:t>rightStart</w:t>
            </w:r>
            <w:proofErr w:type="spellEnd"/>
            <w:r w:rsidRPr="00B551CB">
              <w:rPr>
                <w:lang w:val="en-US"/>
              </w:rPr>
              <w:t xml:space="preserve">, </w:t>
            </w:r>
            <w:r w:rsidRPr="00B551CB">
              <w:rPr>
                <w:color w:val="808080"/>
                <w:lang w:val="en-US"/>
              </w:rPr>
              <w:t>end</w:t>
            </w:r>
            <w:r w:rsidRPr="00B551CB">
              <w:rPr>
                <w:lang w:val="en-US"/>
              </w:rPr>
              <w:t>);</w:t>
            </w:r>
            <w:r w:rsidRPr="00B551CB">
              <w:rPr>
                <w:lang w:val="en-US"/>
              </w:rPr>
              <w:br/>
              <w:t xml:space="preserve">} </w:t>
            </w:r>
          </w:p>
        </w:tc>
      </w:tr>
    </w:tbl>
    <w:p w14:paraId="3496C2D8" w14:textId="77777777" w:rsidR="004E26FF" w:rsidRDefault="00B551CB" w:rsidP="00B551CB">
      <w:r>
        <w:t xml:space="preserve">Эта реализация сортирует массив </w:t>
      </w:r>
      <w:proofErr w:type="spellStart"/>
      <w:r>
        <w:t>arr</w:t>
      </w:r>
      <w:proofErr w:type="spellEnd"/>
      <w:r>
        <w:t xml:space="preserve"> в диапазоне от </w:t>
      </w:r>
      <w:proofErr w:type="spellStart"/>
      <w:r>
        <w:t>left</w:t>
      </w:r>
      <w:proofErr w:type="spellEnd"/>
      <w:r>
        <w:t xml:space="preserve"> до </w:t>
      </w:r>
      <w:proofErr w:type="spellStart"/>
      <w:r>
        <w:t>right</w:t>
      </w:r>
      <w:proofErr w:type="spellEnd"/>
      <w:r>
        <w:t>. Опорный элемент выбирается как средний элемент из диапазона.</w:t>
      </w:r>
      <w:r>
        <w:br/>
      </w:r>
      <w:r>
        <w:rPr>
          <w:lang w:val="ru-RU"/>
        </w:rPr>
        <w:tab/>
      </w:r>
      <w:r>
        <w:t xml:space="preserve">Сложность быстрой сортировки в среднем случае O(n </w:t>
      </w:r>
      <w:proofErr w:type="spellStart"/>
      <w:r>
        <w:t>log</w:t>
      </w:r>
      <w:proofErr w:type="spellEnd"/>
      <w:r>
        <w:t xml:space="preserve"> n), в худшем случае O(n^2). Однако, благодаря эффективной реализации и небольшому количеству дополнительной памяти, быстрая сортировка является одним из наиболее широко используемых алгоритмов сортировки в программировании.</w:t>
      </w:r>
    </w:p>
    <w:p w14:paraId="16BD995C" w14:textId="77777777" w:rsidR="00B551CB" w:rsidRDefault="00B551CB" w:rsidP="00B551CB">
      <w:pPr>
        <w:pStyle w:val="a5"/>
      </w:pPr>
      <w:bookmarkStart w:id="7" w:name="_c1n1evx3ixtn" w:colFirst="0" w:colLast="0"/>
      <w:bookmarkEnd w:id="7"/>
      <w:r>
        <w:rPr>
          <w:noProof/>
          <w:lang w:val="en-US"/>
        </w:rPr>
        <w:lastRenderedPageBreak/>
        <w:drawing>
          <wp:inline distT="114300" distB="114300" distL="114300" distR="114300" wp14:anchorId="7BD6F4E6" wp14:editId="007E0C2D">
            <wp:extent cx="2939415" cy="3408045"/>
            <wp:effectExtent l="0" t="0" r="1905" b="5715"/>
            <wp:docPr id="17" name="image19.png"/>
            <wp:cNvGraphicFramePr/>
            <a:graphic xmlns:a="http://schemas.openxmlformats.org/drawingml/2006/main">
              <a:graphicData uri="http://schemas.openxmlformats.org/drawingml/2006/picture">
                <pic:pic xmlns:pic="http://schemas.openxmlformats.org/drawingml/2006/picture">
                  <pic:nvPicPr>
                    <pic:cNvPr id="17" name="image19.png"/>
                    <pic:cNvPicPr preferRelativeResize="0"/>
                  </pic:nvPicPr>
                  <pic:blipFill>
                    <a:blip r:embed="rId28"/>
                    <a:srcRect/>
                    <a:stretch>
                      <a:fillRect/>
                    </a:stretch>
                  </pic:blipFill>
                  <pic:spPr>
                    <a:xfrm>
                      <a:off x="0" y="0"/>
                      <a:ext cx="2939888" cy="3408565"/>
                    </a:xfrm>
                    <a:prstGeom prst="rect">
                      <a:avLst/>
                    </a:prstGeom>
                  </pic:spPr>
                </pic:pic>
              </a:graphicData>
            </a:graphic>
          </wp:inline>
        </w:drawing>
      </w:r>
    </w:p>
    <w:p w14:paraId="02B11D71" w14:textId="77777777" w:rsidR="004E26FF" w:rsidRPr="00B551CB" w:rsidRDefault="00B551CB" w:rsidP="00B551CB">
      <w:pPr>
        <w:pStyle w:val="a5"/>
        <w:jc w:val="center"/>
        <w:rPr>
          <w:b/>
        </w:rPr>
      </w:pPr>
      <w:r w:rsidRPr="00B551CB">
        <w:rPr>
          <w:b/>
        </w:rPr>
        <w:t>Теоретические сведения № 2</w:t>
      </w:r>
    </w:p>
    <w:p w14:paraId="5FC3224F" w14:textId="77777777" w:rsidR="004E26FF" w:rsidRDefault="00B551CB" w:rsidP="00B551CB">
      <w:r>
        <w:rPr>
          <w:b/>
        </w:rPr>
        <w:t>List</w:t>
      </w:r>
      <w:r>
        <w:t xml:space="preserve"> — это двусвязный список, каждый элемент которого содержит 2 указателя: один указывает на следующий элемент списка, а другой — на предыдущий элемент списка. </w:t>
      </w:r>
      <w:r>
        <w:br/>
      </w:r>
      <w:r>
        <w:rPr>
          <w:lang w:val="ru-RU"/>
        </w:rPr>
        <w:tab/>
      </w:r>
      <w:r>
        <w:t>List предоставляет доступ только к началу и к концу списка — произвольный доступ запрещен. Если вы хотите найти значение где-то в середине, то вы должны начать с одного конца и перебирать каждый элемент списка до тех пор, пока не найдете то, что ищете.</w:t>
      </w:r>
      <w:r>
        <w:br/>
      </w:r>
      <w:r>
        <w:rPr>
          <w:lang w:val="ru-RU"/>
        </w:rPr>
        <w:tab/>
      </w:r>
      <w:r>
        <w:t>Преимуществом двусвязного списка является то, что добавление элементов происходит очень быстро, если вы, конечно, знаете, куда хотите добавлять. Обычно для перебора элементов двусвязного списка используются итераторы.</w:t>
      </w:r>
    </w:p>
    <w:p w14:paraId="5C081B9F" w14:textId="77777777" w:rsidR="004E26FF" w:rsidRDefault="004E26FF" w:rsidP="00B551CB"/>
    <w:p w14:paraId="3E189B52" w14:textId="77777777" w:rsidR="004E26FF" w:rsidRDefault="00B551CB" w:rsidP="00B551CB">
      <w:r>
        <w:rPr>
          <w:noProof/>
          <w:lang w:val="en-US"/>
        </w:rPr>
        <w:drawing>
          <wp:inline distT="114300" distB="114300" distL="114300" distR="114300" wp14:anchorId="7EA5CE1F" wp14:editId="39E168CF">
            <wp:extent cx="4966970" cy="1591945"/>
            <wp:effectExtent l="0" t="0" r="1270" b="8255"/>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29"/>
                    <a:srcRect/>
                    <a:stretch>
                      <a:fillRect/>
                    </a:stretch>
                  </pic:blipFill>
                  <pic:spPr>
                    <a:xfrm>
                      <a:off x="0" y="0"/>
                      <a:ext cx="4967288" cy="1592502"/>
                    </a:xfrm>
                    <a:prstGeom prst="rect">
                      <a:avLst/>
                    </a:prstGeom>
                  </pic:spPr>
                </pic:pic>
              </a:graphicData>
            </a:graphic>
          </wp:inline>
        </w:drawing>
      </w:r>
    </w:p>
    <w:p w14:paraId="510B7C98" w14:textId="77777777" w:rsidR="004E26FF" w:rsidRDefault="00B551CB" w:rsidP="00B551CB">
      <w:pPr>
        <w:rPr>
          <w:color w:val="303030"/>
          <w:highlight w:val="white"/>
        </w:rPr>
      </w:pPr>
      <w:r>
        <w:t xml:space="preserve">Для использования данного типа списка необходимо подключить заголовочный файл </w:t>
      </w:r>
      <w:proofErr w:type="spellStart"/>
      <w:r>
        <w:t>list</w:t>
      </w:r>
      <w:proofErr w:type="spellEnd"/>
      <w:r>
        <w:t>.</w:t>
      </w:r>
    </w:p>
    <w:tbl>
      <w:tblPr>
        <w:tblStyle w:val="Style108"/>
        <w:tblW w:w="998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83"/>
      </w:tblGrid>
      <w:tr w:rsidR="004E26FF" w14:paraId="61266DBE" w14:textId="77777777">
        <w:tc>
          <w:tcPr>
            <w:tcW w:w="9983" w:type="dxa"/>
            <w:shd w:val="clear" w:color="auto" w:fill="auto"/>
            <w:tcMar>
              <w:top w:w="100" w:type="dxa"/>
              <w:left w:w="100" w:type="dxa"/>
              <w:bottom w:w="100" w:type="dxa"/>
              <w:right w:w="100" w:type="dxa"/>
            </w:tcMar>
          </w:tcPr>
          <w:p w14:paraId="40B7AAF6" w14:textId="77777777" w:rsidR="004E26FF" w:rsidRDefault="00B551CB" w:rsidP="00B551CB">
            <w:pPr>
              <w:rPr>
                <w:color w:val="303030"/>
                <w:highlight w:val="white"/>
              </w:rPr>
            </w:pPr>
            <w:r>
              <w:rPr>
                <w:highlight w:val="white"/>
              </w:rPr>
              <w:t>#include</w:t>
            </w:r>
            <w:r>
              <w:rPr>
                <w:color w:val="303030"/>
                <w:highlight w:val="white"/>
              </w:rPr>
              <w:t xml:space="preserve"> </w:t>
            </w:r>
            <w:r>
              <w:rPr>
                <w:color w:val="A31515"/>
                <w:highlight w:val="white"/>
              </w:rPr>
              <w:t>&lt;</w:t>
            </w:r>
            <w:proofErr w:type="spellStart"/>
            <w:r>
              <w:rPr>
                <w:color w:val="A31515"/>
                <w:highlight w:val="white"/>
              </w:rPr>
              <w:t>list</w:t>
            </w:r>
            <w:proofErr w:type="spellEnd"/>
            <w:r>
              <w:rPr>
                <w:color w:val="A31515"/>
                <w:highlight w:val="white"/>
              </w:rPr>
              <w:t>&gt;</w:t>
            </w:r>
          </w:p>
        </w:tc>
      </w:tr>
    </w:tbl>
    <w:p w14:paraId="1A4CEBB7" w14:textId="77777777" w:rsidR="004E26FF" w:rsidRDefault="00B551CB" w:rsidP="00B551CB">
      <w:pPr>
        <w:rPr>
          <w:highlight w:val="white"/>
        </w:rPr>
      </w:pPr>
      <w:r>
        <w:rPr>
          <w:highlight w:val="white"/>
        </w:rPr>
        <w:lastRenderedPageBreak/>
        <w:t xml:space="preserve">Чтобы объявить </w:t>
      </w:r>
      <w:r>
        <w:t>двусвязный список</w:t>
      </w:r>
      <w:r>
        <w:rPr>
          <w:highlight w:val="white"/>
        </w:rPr>
        <w:t>, нужно пользоваться конструкцией ниже:</w:t>
      </w:r>
    </w:p>
    <w:tbl>
      <w:tblPr>
        <w:tblStyle w:val="Style109"/>
        <w:tblW w:w="1002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23"/>
      </w:tblGrid>
      <w:tr w:rsidR="004E26FF" w14:paraId="34B2129D" w14:textId="77777777">
        <w:tc>
          <w:tcPr>
            <w:tcW w:w="10023" w:type="dxa"/>
            <w:shd w:val="clear" w:color="auto" w:fill="auto"/>
            <w:tcMar>
              <w:top w:w="100" w:type="dxa"/>
              <w:left w:w="100" w:type="dxa"/>
              <w:bottom w:w="100" w:type="dxa"/>
              <w:right w:w="100" w:type="dxa"/>
            </w:tcMar>
          </w:tcPr>
          <w:p w14:paraId="13FB8F38" w14:textId="77777777" w:rsidR="004E26FF" w:rsidRDefault="00B551CB" w:rsidP="00B551CB">
            <w:pPr>
              <w:rPr>
                <w:highlight w:val="white"/>
              </w:rPr>
            </w:pPr>
            <w:proofErr w:type="spellStart"/>
            <w:r>
              <w:rPr>
                <w:highlight w:val="white"/>
              </w:rPr>
              <w:t>list</w:t>
            </w:r>
            <w:proofErr w:type="spellEnd"/>
            <w:r>
              <w:rPr>
                <w:highlight w:val="white"/>
              </w:rPr>
              <w:t xml:space="preserve"> &lt; тип данных &gt; &lt;имя контейнера&gt;;</w:t>
            </w:r>
          </w:p>
        </w:tc>
      </w:tr>
    </w:tbl>
    <w:p w14:paraId="2E80DE83" w14:textId="77777777" w:rsidR="004E26FF" w:rsidRDefault="00B551CB" w:rsidP="00B551CB">
      <w:r>
        <w:t>Способы создания двусвязного списка:</w:t>
      </w:r>
    </w:p>
    <w:tbl>
      <w:tblPr>
        <w:tblStyle w:val="Style110"/>
        <w:tblW w:w="99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57"/>
      </w:tblGrid>
      <w:tr w:rsidR="004E26FF" w14:paraId="103216CB" w14:textId="77777777">
        <w:tc>
          <w:tcPr>
            <w:tcW w:w="9957" w:type="dxa"/>
            <w:shd w:val="clear" w:color="auto" w:fill="auto"/>
            <w:tcMar>
              <w:top w:w="100" w:type="dxa"/>
              <w:left w:w="100" w:type="dxa"/>
              <w:bottom w:w="100" w:type="dxa"/>
              <w:right w:w="100" w:type="dxa"/>
            </w:tcMar>
          </w:tcPr>
          <w:p w14:paraId="20E51A63" w14:textId="77777777" w:rsidR="004E26FF" w:rsidRDefault="00B551CB" w:rsidP="00B551CB">
            <w:proofErr w:type="spellStart"/>
            <w:r>
              <w:t>std</w:t>
            </w:r>
            <w:proofErr w:type="spellEnd"/>
            <w:r>
              <w:t>::</w:t>
            </w:r>
            <w:proofErr w:type="spellStart"/>
            <w:r>
              <w:t>list</w:t>
            </w:r>
            <w:proofErr w:type="spellEnd"/>
            <w:r>
              <w:t>&lt;</w:t>
            </w:r>
            <w:proofErr w:type="spellStart"/>
            <w:r>
              <w:rPr>
                <w:color w:val="0000FF"/>
              </w:rPr>
              <w:t>int</w:t>
            </w:r>
            <w:proofErr w:type="spellEnd"/>
            <w:r>
              <w:t>&gt; list1;  // пустой список</w:t>
            </w:r>
            <w:r>
              <w:br/>
            </w:r>
            <w:proofErr w:type="spellStart"/>
            <w:r>
              <w:t>std</w:t>
            </w:r>
            <w:proofErr w:type="spellEnd"/>
            <w:r>
              <w:t>::</w:t>
            </w:r>
            <w:proofErr w:type="spellStart"/>
            <w:r>
              <w:t>list</w:t>
            </w:r>
            <w:proofErr w:type="spellEnd"/>
            <w:r>
              <w:t>&lt;</w:t>
            </w:r>
            <w:proofErr w:type="spellStart"/>
            <w:r>
              <w:rPr>
                <w:color w:val="0000FF"/>
              </w:rPr>
              <w:t>int</w:t>
            </w:r>
            <w:proofErr w:type="spellEnd"/>
            <w:r>
              <w:t>&gt; list2(6); // список list2 состоит из 6 чисел, каждый элемент имеет значение по умолчанию</w:t>
            </w:r>
            <w:r>
              <w:br/>
            </w:r>
            <w:proofErr w:type="spellStart"/>
            <w:r>
              <w:t>std</w:t>
            </w:r>
            <w:proofErr w:type="spellEnd"/>
            <w:r>
              <w:t>::</w:t>
            </w:r>
            <w:proofErr w:type="spellStart"/>
            <w:r>
              <w:t>list</w:t>
            </w:r>
            <w:proofErr w:type="spellEnd"/>
            <w:r>
              <w:t>&lt;</w:t>
            </w:r>
            <w:proofErr w:type="spellStart"/>
            <w:r>
              <w:rPr>
                <w:color w:val="0000FF"/>
              </w:rPr>
              <w:t>int</w:t>
            </w:r>
            <w:proofErr w:type="spellEnd"/>
            <w:r>
              <w:t>&gt; list3(4, 3); // список list3 состоит из 4 чисел, каждое число равно 3</w:t>
            </w:r>
            <w:r>
              <w:br/>
            </w:r>
            <w:proofErr w:type="spellStart"/>
            <w:r>
              <w:t>std</w:t>
            </w:r>
            <w:proofErr w:type="spellEnd"/>
            <w:r>
              <w:t>::</w:t>
            </w:r>
            <w:proofErr w:type="spellStart"/>
            <w:r>
              <w:t>list</w:t>
            </w:r>
            <w:proofErr w:type="spellEnd"/>
            <w:r>
              <w:t>&lt;</w:t>
            </w:r>
            <w:proofErr w:type="spellStart"/>
            <w:r>
              <w:rPr>
                <w:color w:val="0000FF"/>
              </w:rPr>
              <w:t>int</w:t>
            </w:r>
            <w:proofErr w:type="spellEnd"/>
            <w:r>
              <w:t>&gt; list4{ 1, 2, 4, 5 }; // список list4 состоит из чисел 1, 2, 4, 5</w:t>
            </w:r>
            <w:r>
              <w:br/>
            </w:r>
            <w:proofErr w:type="spellStart"/>
            <w:r>
              <w:t>std</w:t>
            </w:r>
            <w:proofErr w:type="spellEnd"/>
            <w:r>
              <w:t>::</w:t>
            </w:r>
            <w:proofErr w:type="spellStart"/>
            <w:r>
              <w:t>list</w:t>
            </w:r>
            <w:proofErr w:type="spellEnd"/>
            <w:r>
              <w:t>&lt;</w:t>
            </w:r>
            <w:proofErr w:type="spellStart"/>
            <w:r>
              <w:rPr>
                <w:color w:val="0000FF"/>
              </w:rPr>
              <w:t>int</w:t>
            </w:r>
            <w:proofErr w:type="spellEnd"/>
            <w:r>
              <w:t>&gt; list5 = { 1, 2, 3, 5 }; // список list5 состоит из чисел 1, 2, 4, 5</w:t>
            </w:r>
            <w:r>
              <w:br/>
            </w:r>
            <w:proofErr w:type="spellStart"/>
            <w:r>
              <w:t>std</w:t>
            </w:r>
            <w:proofErr w:type="spellEnd"/>
            <w:r>
              <w:t>::</w:t>
            </w:r>
            <w:proofErr w:type="spellStart"/>
            <w:r>
              <w:t>list</w:t>
            </w:r>
            <w:proofErr w:type="spellEnd"/>
            <w:r>
              <w:t>&lt;</w:t>
            </w:r>
            <w:proofErr w:type="spellStart"/>
            <w:r>
              <w:rPr>
                <w:color w:val="0000FF"/>
              </w:rPr>
              <w:t>int</w:t>
            </w:r>
            <w:proofErr w:type="spellEnd"/>
            <w:r>
              <w:t>&gt; list6(list4); // список list6 - копия списка list4</w:t>
            </w:r>
            <w:r>
              <w:br/>
            </w:r>
            <w:proofErr w:type="spellStart"/>
            <w:r>
              <w:t>std</w:t>
            </w:r>
            <w:proofErr w:type="spellEnd"/>
            <w:r>
              <w:t>::</w:t>
            </w:r>
            <w:proofErr w:type="spellStart"/>
            <w:r>
              <w:t>list</w:t>
            </w:r>
            <w:proofErr w:type="spellEnd"/>
            <w:r>
              <w:t>&lt;</w:t>
            </w:r>
            <w:proofErr w:type="spellStart"/>
            <w:r>
              <w:rPr>
                <w:color w:val="0000FF"/>
              </w:rPr>
              <w:t>int</w:t>
            </w:r>
            <w:proofErr w:type="spellEnd"/>
            <w:r>
              <w:t>&gt; list7 = list4;  // список list7 - копия списка list4</w:t>
            </w:r>
          </w:p>
        </w:tc>
      </w:tr>
    </w:tbl>
    <w:p w14:paraId="6CA12084" w14:textId="77777777" w:rsidR="004E26FF" w:rsidRDefault="00B551CB" w:rsidP="00B551CB">
      <w:r>
        <w:t xml:space="preserve">В отличие от других контейнеров для типа </w:t>
      </w:r>
      <w:proofErr w:type="spellStart"/>
      <w:r>
        <w:t>list</w:t>
      </w:r>
      <w:proofErr w:type="spellEnd"/>
      <w:r>
        <w:t xml:space="preserve"> не определена операция обращения по индексу или функция </w:t>
      </w:r>
      <w:proofErr w:type="spellStart"/>
      <w:proofErr w:type="gramStart"/>
      <w:r>
        <w:rPr>
          <w:b/>
        </w:rPr>
        <w:t>at</w:t>
      </w:r>
      <w:proofErr w:type="spellEnd"/>
      <w:r>
        <w:rPr>
          <w:b/>
        </w:rPr>
        <w:t>(</w:t>
      </w:r>
      <w:proofErr w:type="gramEnd"/>
      <w:r>
        <w:rPr>
          <w:b/>
        </w:rPr>
        <w:t>)</w:t>
      </w:r>
      <w:r>
        <w:t>, которая выполняет похожую задачу.</w:t>
      </w:r>
    </w:p>
    <w:p w14:paraId="7C695FAF" w14:textId="77777777" w:rsidR="004E26FF" w:rsidRDefault="00B551CB" w:rsidP="00B551CB">
      <w:r>
        <w:t xml:space="preserve">Тем не менее для контейнера </w:t>
      </w:r>
      <w:proofErr w:type="spellStart"/>
      <w:r>
        <w:t>list</w:t>
      </w:r>
      <w:proofErr w:type="spellEnd"/>
      <w:r>
        <w:t xml:space="preserve"> можно использовать функции </w:t>
      </w:r>
      <w:proofErr w:type="spellStart"/>
      <w:proofErr w:type="gramStart"/>
      <w:r>
        <w:rPr>
          <w:b/>
        </w:rPr>
        <w:t>front</w:t>
      </w:r>
      <w:proofErr w:type="spellEnd"/>
      <w:r>
        <w:rPr>
          <w:b/>
        </w:rPr>
        <w:t>(</w:t>
      </w:r>
      <w:proofErr w:type="gramEnd"/>
      <w:r>
        <w:rPr>
          <w:b/>
        </w:rPr>
        <w:t>)</w:t>
      </w:r>
      <w:r>
        <w:t xml:space="preserve"> и </w:t>
      </w:r>
      <w:proofErr w:type="spellStart"/>
      <w:r>
        <w:rPr>
          <w:b/>
        </w:rPr>
        <w:t>back</w:t>
      </w:r>
      <w:proofErr w:type="spellEnd"/>
      <w:r>
        <w:rPr>
          <w:b/>
        </w:rPr>
        <w:t>()</w:t>
      </w:r>
      <w:r>
        <w:t>, которые возвращают соответственно первый и последний элементы.</w:t>
      </w:r>
    </w:p>
    <w:tbl>
      <w:tblPr>
        <w:tblStyle w:val="Style111"/>
        <w:tblW w:w="100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010"/>
      </w:tblGrid>
      <w:tr w:rsidR="004E26FF" w:rsidRPr="0069169C" w14:paraId="7C2D48D2" w14:textId="77777777">
        <w:tc>
          <w:tcPr>
            <w:tcW w:w="10010" w:type="dxa"/>
            <w:shd w:val="clear" w:color="auto" w:fill="auto"/>
            <w:tcMar>
              <w:top w:w="100" w:type="dxa"/>
              <w:left w:w="100" w:type="dxa"/>
              <w:bottom w:w="100" w:type="dxa"/>
              <w:right w:w="100" w:type="dxa"/>
            </w:tcMar>
          </w:tcPr>
          <w:p w14:paraId="7188C6F7"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2745DE74" w14:textId="77777777" w:rsidR="004E26FF" w:rsidRPr="00B551CB" w:rsidRDefault="00B551CB" w:rsidP="00B551CB">
            <w:pPr>
              <w:rPr>
                <w:lang w:val="en-US"/>
              </w:rPr>
            </w:pPr>
            <w:r w:rsidRPr="00B551CB">
              <w:rPr>
                <w:lang w:val="en-US"/>
              </w:rPr>
              <w:t>using namespace std;</w:t>
            </w:r>
          </w:p>
          <w:p w14:paraId="3E73D132"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5 };</w:t>
            </w:r>
            <w:r w:rsidRPr="00B551CB">
              <w:rPr>
                <w:lang w:val="en-US"/>
              </w:rPr>
              <w:br/>
            </w:r>
            <w:r w:rsidRPr="00B551CB">
              <w:rPr>
                <w:lang w:val="en-US"/>
              </w:rPr>
              <w:tab/>
            </w:r>
            <w:r w:rsidRPr="00B551CB">
              <w:rPr>
                <w:color w:val="0000FF"/>
                <w:lang w:val="en-US"/>
              </w:rPr>
              <w:t>int</w:t>
            </w:r>
            <w:r w:rsidRPr="00B551CB">
              <w:rPr>
                <w:lang w:val="en-US"/>
              </w:rPr>
              <w:t xml:space="preserve"> first{ </w:t>
            </w:r>
            <w:proofErr w:type="spellStart"/>
            <w:r w:rsidRPr="00B551CB">
              <w:rPr>
                <w:lang w:val="en-US"/>
              </w:rPr>
              <w:t>numbers.front</w:t>
            </w:r>
            <w:proofErr w:type="spellEnd"/>
            <w:r w:rsidRPr="00B551CB">
              <w:rPr>
                <w:lang w:val="en-US"/>
              </w:rPr>
              <w:t>() };</w:t>
            </w:r>
            <w:r w:rsidRPr="00B551CB">
              <w:rPr>
                <w:lang w:val="en-US"/>
              </w:rPr>
              <w:br/>
            </w:r>
            <w:r w:rsidRPr="00B551CB">
              <w:rPr>
                <w:lang w:val="en-US"/>
              </w:rPr>
              <w:tab/>
            </w:r>
            <w:r w:rsidRPr="00B551CB">
              <w:rPr>
                <w:color w:val="0000FF"/>
                <w:lang w:val="en-US"/>
              </w:rPr>
              <w:t>int</w:t>
            </w:r>
            <w:r w:rsidRPr="00B551CB">
              <w:rPr>
                <w:lang w:val="en-US"/>
              </w:rPr>
              <w:t xml:space="preserve"> last{ </w:t>
            </w:r>
            <w:proofErr w:type="spellStart"/>
            <w:r w:rsidRPr="00B551CB">
              <w:rPr>
                <w:lang w:val="en-US"/>
              </w:rPr>
              <w:t>numbers.back</w:t>
            </w:r>
            <w:proofErr w:type="spellEnd"/>
            <w:r w:rsidRPr="00B551CB">
              <w:rPr>
                <w:lang w:val="en-US"/>
              </w:rPr>
              <w:t xml:space="preserve">() }; </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"First: "</w:t>
            </w:r>
            <w:r w:rsidRPr="00B551CB">
              <w:rPr>
                <w:lang w:val="en-US"/>
              </w:rPr>
              <w:t xml:space="preserve"> </w:t>
            </w:r>
            <w:r w:rsidRPr="00B551CB">
              <w:rPr>
                <w:color w:val="008080"/>
                <w:lang w:val="en-US"/>
              </w:rPr>
              <w:t>&lt;&lt;</w:t>
            </w:r>
            <w:r w:rsidRPr="00B551CB">
              <w:rPr>
                <w:lang w:val="en-US"/>
              </w:rPr>
              <w:t xml:space="preserve"> first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1</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"Last: "</w:t>
            </w:r>
            <w:r w:rsidRPr="00B551CB">
              <w:rPr>
                <w:lang w:val="en-US"/>
              </w:rPr>
              <w:t xml:space="preserve"> </w:t>
            </w:r>
            <w:r w:rsidRPr="00B551CB">
              <w:rPr>
                <w:color w:val="008080"/>
                <w:lang w:val="en-US"/>
              </w:rPr>
              <w:t>&lt;&lt;</w:t>
            </w:r>
            <w:r w:rsidRPr="00B551CB">
              <w:rPr>
                <w:lang w:val="en-US"/>
              </w:rPr>
              <w:t xml:space="preserve"> last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//5</w:t>
            </w:r>
            <w:r w:rsidRPr="00B551CB">
              <w:rPr>
                <w:color w:val="008000"/>
                <w:lang w:val="en-US"/>
              </w:rPr>
              <w:br/>
            </w:r>
            <w:r w:rsidRPr="00B551CB">
              <w:rPr>
                <w:lang w:val="en-US"/>
              </w:rPr>
              <w:t>}</w:t>
            </w:r>
          </w:p>
        </w:tc>
      </w:tr>
    </w:tbl>
    <w:p w14:paraId="704FA270" w14:textId="77777777" w:rsidR="004E26FF" w:rsidRDefault="00B551CB" w:rsidP="00B551CB">
      <w:r>
        <w:t xml:space="preserve">Для получения размера списка можно использовать функцию </w:t>
      </w:r>
      <w:proofErr w:type="spellStart"/>
      <w:proofErr w:type="gramStart"/>
      <w:r>
        <w:rPr>
          <w:b/>
        </w:rPr>
        <w:t>size</w:t>
      </w:r>
      <w:proofErr w:type="spellEnd"/>
      <w:r>
        <w:rPr>
          <w:b/>
        </w:rPr>
        <w:t>(</w:t>
      </w:r>
      <w:proofErr w:type="gramEnd"/>
      <w:r>
        <w:rPr>
          <w:b/>
        </w:rPr>
        <w:t>)</w:t>
      </w:r>
      <w:r>
        <w:t>:</w:t>
      </w:r>
    </w:p>
    <w:tbl>
      <w:tblPr>
        <w:tblStyle w:val="Style112"/>
        <w:tblW w:w="10173"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73"/>
      </w:tblGrid>
      <w:tr w:rsidR="004E26FF" w:rsidRPr="0069169C" w14:paraId="31013D18" w14:textId="77777777">
        <w:tc>
          <w:tcPr>
            <w:tcW w:w="10173" w:type="dxa"/>
            <w:shd w:val="clear" w:color="auto" w:fill="auto"/>
            <w:tcMar>
              <w:top w:w="100" w:type="dxa"/>
              <w:left w:w="100" w:type="dxa"/>
              <w:bottom w:w="100" w:type="dxa"/>
              <w:right w:w="100" w:type="dxa"/>
            </w:tcMar>
          </w:tcPr>
          <w:p w14:paraId="3A179029"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350236E8" w14:textId="77777777" w:rsidR="004E26FF" w:rsidRPr="00B551CB" w:rsidRDefault="00B551CB" w:rsidP="00B551CB">
            <w:pPr>
              <w:rPr>
                <w:lang w:val="en-US"/>
              </w:rPr>
            </w:pPr>
            <w:r w:rsidRPr="00B551CB">
              <w:rPr>
                <w:color w:val="0000FF"/>
                <w:lang w:val="en-US"/>
              </w:rPr>
              <w:t>using</w:t>
            </w:r>
            <w:r w:rsidRPr="00B551CB">
              <w:rPr>
                <w:lang w:val="en-US"/>
              </w:rPr>
              <w:t xml:space="preserve"> </w:t>
            </w:r>
            <w:r w:rsidRPr="00B551CB">
              <w:rPr>
                <w:color w:val="0000FF"/>
                <w:lang w:val="en-US"/>
              </w:rPr>
              <w:t>namespace</w:t>
            </w:r>
            <w:r w:rsidRPr="00B551CB">
              <w:rPr>
                <w:lang w:val="en-US"/>
              </w:rPr>
              <w:t xml:space="preserve"> std;</w:t>
            </w:r>
            <w:r w:rsidRPr="00B551CB">
              <w:rPr>
                <w:lang w:val="en-US"/>
              </w:rPr>
              <w:br/>
            </w:r>
            <w:r w:rsidRPr="00B551CB">
              <w:rPr>
                <w:lang w:val="en-US"/>
              </w:rPr>
              <w:br/>
            </w: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w:t>
            </w:r>
            <w:r w:rsidRPr="00B551CB">
              <w:rPr>
                <w:lang w:val="en-US"/>
              </w:rPr>
              <w:br/>
            </w:r>
            <w:r w:rsidRPr="00B551CB">
              <w:rPr>
                <w:lang w:val="en-US"/>
              </w:rPr>
              <w:lastRenderedPageBreak/>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"Size is: "</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numbers.size</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color w:val="008000"/>
                <w:lang w:val="en-US"/>
              </w:rPr>
              <w:t>// 4</w:t>
            </w:r>
            <w:r w:rsidRPr="00B551CB">
              <w:rPr>
                <w:color w:val="008000"/>
                <w:lang w:val="en-US"/>
              </w:rPr>
              <w:br/>
            </w:r>
            <w:r w:rsidRPr="00B551CB">
              <w:rPr>
                <w:lang w:val="en-US"/>
              </w:rPr>
              <w:t>}</w:t>
            </w:r>
          </w:p>
        </w:tc>
      </w:tr>
    </w:tbl>
    <w:p w14:paraId="1791A141" w14:textId="77777777" w:rsidR="004E26FF" w:rsidRDefault="00B551CB" w:rsidP="00B551CB">
      <w:r>
        <w:lastRenderedPageBreak/>
        <w:t xml:space="preserve">С помощью функции </w:t>
      </w:r>
      <w:proofErr w:type="spellStart"/>
      <w:proofErr w:type="gramStart"/>
      <w:r>
        <w:rPr>
          <w:b/>
        </w:rPr>
        <w:t>resize</w:t>
      </w:r>
      <w:proofErr w:type="spellEnd"/>
      <w:r>
        <w:rPr>
          <w:b/>
        </w:rPr>
        <w:t>(</w:t>
      </w:r>
      <w:proofErr w:type="gramEnd"/>
      <w:r>
        <w:rPr>
          <w:b/>
        </w:rPr>
        <w:t>)</w:t>
      </w:r>
      <w:r>
        <w:t xml:space="preserve"> можно изменить размер списка. Эта функция имеет две формы:</w:t>
      </w:r>
    </w:p>
    <w:p w14:paraId="48E404CB" w14:textId="77777777" w:rsidR="004E26FF" w:rsidRDefault="00B551CB" w:rsidP="00B551CB">
      <w:pPr>
        <w:pStyle w:val="ab"/>
        <w:numPr>
          <w:ilvl w:val="0"/>
          <w:numId w:val="42"/>
        </w:numPr>
      </w:pPr>
      <w:proofErr w:type="spellStart"/>
      <w:r w:rsidRPr="00B551CB">
        <w:rPr>
          <w:b/>
        </w:rPr>
        <w:t>resize</w:t>
      </w:r>
      <w:proofErr w:type="spellEnd"/>
      <w:r w:rsidRPr="00B551CB">
        <w:rPr>
          <w:b/>
        </w:rPr>
        <w:t>(n)</w:t>
      </w:r>
      <w:r>
        <w:t>: оставляет в списке n первых элементов. Если список содержит больше элементов, то он усекается до первых n элементов. Если размер списка меньше n, то добавляются недостающие элементы и инициализируются значением по умолчанию</w:t>
      </w:r>
    </w:p>
    <w:tbl>
      <w:tblPr>
        <w:tblStyle w:val="Style113"/>
        <w:tblW w:w="1019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90"/>
      </w:tblGrid>
      <w:tr w:rsidR="004E26FF" w:rsidRPr="0069169C" w14:paraId="25F3D95C" w14:textId="77777777">
        <w:tc>
          <w:tcPr>
            <w:tcW w:w="10190" w:type="dxa"/>
            <w:shd w:val="clear" w:color="auto" w:fill="auto"/>
            <w:tcMar>
              <w:top w:w="100" w:type="dxa"/>
              <w:left w:w="100" w:type="dxa"/>
              <w:bottom w:w="100" w:type="dxa"/>
              <w:right w:w="100" w:type="dxa"/>
            </w:tcMar>
          </w:tcPr>
          <w:p w14:paraId="6E98B2D7"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7311CCCD" w14:textId="77777777" w:rsidR="004E26FF" w:rsidRPr="00B551CB" w:rsidRDefault="00B551CB" w:rsidP="00B551CB">
            <w:pPr>
              <w:rPr>
                <w:lang w:val="en-US"/>
              </w:rPr>
            </w:pPr>
            <w:r w:rsidRPr="00B551CB">
              <w:rPr>
                <w:lang w:val="en-US"/>
              </w:rPr>
              <w:t>using namespace std;</w:t>
            </w:r>
          </w:p>
          <w:p w14:paraId="0CEAC77E"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//1 2 3 4</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proofErr w:type="spellStart"/>
            <w:r w:rsidRPr="00B551CB">
              <w:rPr>
                <w:lang w:val="en-US"/>
              </w:rPr>
              <w:t>numbers.resize</w:t>
            </w:r>
            <w:proofErr w:type="spellEnd"/>
            <w:r w:rsidRPr="00B551CB">
              <w:rPr>
                <w:lang w:val="en-US"/>
              </w:rPr>
              <w:t>(2);</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xml:space="preserve">// 1 2 </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tab/>
            </w:r>
            <w:r w:rsidRPr="00B551CB">
              <w:rPr>
                <w:lang w:val="en-US"/>
              </w:rPr>
              <w:br/>
              <w:t>}</w:t>
            </w:r>
          </w:p>
        </w:tc>
      </w:tr>
    </w:tbl>
    <w:p w14:paraId="16E654D3" w14:textId="77777777" w:rsidR="004E26FF" w:rsidRDefault="00B551CB" w:rsidP="00B551CB">
      <w:pPr>
        <w:pStyle w:val="ab"/>
        <w:numPr>
          <w:ilvl w:val="0"/>
          <w:numId w:val="42"/>
        </w:numPr>
      </w:pPr>
      <w:proofErr w:type="spellStart"/>
      <w:proofErr w:type="gramStart"/>
      <w:r w:rsidRPr="00B551CB">
        <w:rPr>
          <w:b/>
        </w:rPr>
        <w:t>resize</w:t>
      </w:r>
      <w:proofErr w:type="spellEnd"/>
      <w:r w:rsidRPr="00B551CB">
        <w:rPr>
          <w:b/>
        </w:rPr>
        <w:t>(</w:t>
      </w:r>
      <w:proofErr w:type="gramEnd"/>
      <w:r w:rsidRPr="00B551CB">
        <w:rPr>
          <w:b/>
        </w:rPr>
        <w:t xml:space="preserve">n, </w:t>
      </w:r>
      <w:proofErr w:type="spellStart"/>
      <w:r w:rsidRPr="00B551CB">
        <w:rPr>
          <w:b/>
        </w:rPr>
        <w:t>value</w:t>
      </w:r>
      <w:proofErr w:type="spellEnd"/>
      <w:r w:rsidRPr="00B551CB">
        <w:rPr>
          <w:b/>
        </w:rPr>
        <w:t>)</w:t>
      </w:r>
      <w:r>
        <w:t xml:space="preserve">: также оставляет в списке n первых элементов. Если размер списка меньше n, то добавляются недостающие элементы со значением </w:t>
      </w:r>
      <w:proofErr w:type="spellStart"/>
      <w:r>
        <w:t>value</w:t>
      </w:r>
      <w:proofErr w:type="spellEnd"/>
    </w:p>
    <w:tbl>
      <w:tblPr>
        <w:tblStyle w:val="Style114"/>
        <w:tblW w:w="10117"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17"/>
      </w:tblGrid>
      <w:tr w:rsidR="004E26FF" w:rsidRPr="0069169C" w14:paraId="3F9184DD" w14:textId="77777777">
        <w:tc>
          <w:tcPr>
            <w:tcW w:w="10117" w:type="dxa"/>
            <w:shd w:val="clear" w:color="auto" w:fill="auto"/>
            <w:tcMar>
              <w:top w:w="100" w:type="dxa"/>
              <w:left w:w="100" w:type="dxa"/>
              <w:bottom w:w="100" w:type="dxa"/>
              <w:right w:w="100" w:type="dxa"/>
            </w:tcMar>
          </w:tcPr>
          <w:p w14:paraId="1D50D12F"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4075CA32" w14:textId="77777777" w:rsidR="004E26FF" w:rsidRPr="00B551CB" w:rsidRDefault="00B551CB" w:rsidP="00B551CB">
            <w:pPr>
              <w:rPr>
                <w:lang w:val="en-US"/>
              </w:rPr>
            </w:pPr>
            <w:r w:rsidRPr="00B551CB">
              <w:rPr>
                <w:lang w:val="en-US"/>
              </w:rPr>
              <w:t>using namespace std;</w:t>
            </w:r>
          </w:p>
          <w:p w14:paraId="01DABD01"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1 2 3 4</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proofErr w:type="spellStart"/>
            <w:r w:rsidRPr="00B551CB">
              <w:rPr>
                <w:lang w:val="en-US"/>
              </w:rPr>
              <w:t>numbers.resize</w:t>
            </w:r>
            <w:proofErr w:type="spellEnd"/>
            <w:r w:rsidRPr="00B551CB">
              <w:rPr>
                <w:lang w:val="en-US"/>
              </w:rPr>
              <w:t>(6, 8);</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1 2 3 4 8 8</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r>
            <w:r w:rsidRPr="00B551CB">
              <w:rPr>
                <w:lang w:val="en-US"/>
              </w:rPr>
              <w:lastRenderedPageBreak/>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4CA2E04A" w14:textId="77777777" w:rsidR="004E26FF" w:rsidRDefault="00B551CB" w:rsidP="00B551CB">
      <w:r>
        <w:lastRenderedPageBreak/>
        <w:t xml:space="preserve">Функция </w:t>
      </w:r>
      <w:proofErr w:type="spellStart"/>
      <w:proofErr w:type="gramStart"/>
      <w:r>
        <w:rPr>
          <w:b/>
        </w:rPr>
        <w:t>assign</w:t>
      </w:r>
      <w:proofErr w:type="spellEnd"/>
      <w:r>
        <w:rPr>
          <w:b/>
        </w:rPr>
        <w:t>(</w:t>
      </w:r>
      <w:proofErr w:type="gramEnd"/>
      <w:r>
        <w:rPr>
          <w:b/>
        </w:rPr>
        <w:t>)</w:t>
      </w:r>
      <w:r>
        <w:t xml:space="preserve"> позволяет заменить все элементы списка определенным набором. Она имеет следующие формы:</w:t>
      </w:r>
    </w:p>
    <w:p w14:paraId="1F8344BC" w14:textId="77777777" w:rsidR="004E26FF" w:rsidRDefault="00B551CB" w:rsidP="00B551CB">
      <w:pPr>
        <w:pStyle w:val="ab"/>
        <w:numPr>
          <w:ilvl w:val="0"/>
          <w:numId w:val="43"/>
        </w:numPr>
      </w:pPr>
      <w:proofErr w:type="spellStart"/>
      <w:r w:rsidRPr="00B551CB">
        <w:rPr>
          <w:b/>
        </w:rPr>
        <w:t>assign</w:t>
      </w:r>
      <w:proofErr w:type="spellEnd"/>
      <w:r w:rsidRPr="00B551CB">
        <w:rPr>
          <w:b/>
        </w:rPr>
        <w:t>(</w:t>
      </w:r>
      <w:proofErr w:type="spellStart"/>
      <w:r w:rsidRPr="00B551CB">
        <w:rPr>
          <w:b/>
        </w:rPr>
        <w:t>il</w:t>
      </w:r>
      <w:proofErr w:type="spellEnd"/>
      <w:r w:rsidRPr="00B551CB">
        <w:rPr>
          <w:b/>
        </w:rPr>
        <w:t>):</w:t>
      </w:r>
      <w:r>
        <w:t xml:space="preserve"> заменяет содержимое контейнера элементами из списка инициализации </w:t>
      </w:r>
      <w:proofErr w:type="spellStart"/>
      <w:r>
        <w:t>il</w:t>
      </w:r>
      <w:proofErr w:type="spellEnd"/>
    </w:p>
    <w:tbl>
      <w:tblPr>
        <w:tblStyle w:val="Style115"/>
        <w:tblW w:w="1016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60"/>
      </w:tblGrid>
      <w:tr w:rsidR="004E26FF" w:rsidRPr="0069169C" w14:paraId="571D09B1" w14:textId="77777777">
        <w:tc>
          <w:tcPr>
            <w:tcW w:w="10160" w:type="dxa"/>
            <w:shd w:val="clear" w:color="auto" w:fill="auto"/>
            <w:tcMar>
              <w:top w:w="100" w:type="dxa"/>
              <w:left w:w="100" w:type="dxa"/>
              <w:bottom w:w="100" w:type="dxa"/>
              <w:right w:w="100" w:type="dxa"/>
            </w:tcMar>
          </w:tcPr>
          <w:p w14:paraId="09F0AF93"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718C549E" w14:textId="77777777" w:rsidR="004E26FF" w:rsidRPr="00B551CB" w:rsidRDefault="00B551CB" w:rsidP="00B551CB">
            <w:pPr>
              <w:rPr>
                <w:lang w:val="en-US"/>
              </w:rPr>
            </w:pPr>
            <w:r w:rsidRPr="00B551CB">
              <w:rPr>
                <w:lang w:val="en-US"/>
              </w:rPr>
              <w:t>using namespace std;</w:t>
            </w:r>
          </w:p>
          <w:p w14:paraId="2F9736C6"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w:t>
            </w:r>
            <w:r w:rsidRPr="00B551CB">
              <w:rPr>
                <w:lang w:val="en-US"/>
              </w:rPr>
              <w:br/>
              <w:t xml:space="preserve">    </w:t>
            </w:r>
            <w:proofErr w:type="spellStart"/>
            <w:r w:rsidRPr="00B551CB">
              <w:rPr>
                <w:lang w:val="en-US"/>
              </w:rPr>
              <w:t>numbers.assign</w:t>
            </w:r>
            <w:proofErr w:type="spellEnd"/>
            <w:r w:rsidRPr="00B551CB">
              <w:rPr>
                <w:lang w:val="en-US"/>
              </w:rPr>
              <w:t>({ 5, 6, 7, 8, 9 });</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5 6 7 8 9</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1009BB3F" w14:textId="77777777" w:rsidR="004E26FF" w:rsidRDefault="00B551CB" w:rsidP="00B551CB">
      <w:pPr>
        <w:pStyle w:val="ab"/>
        <w:numPr>
          <w:ilvl w:val="0"/>
          <w:numId w:val="43"/>
        </w:numPr>
      </w:pPr>
      <w:proofErr w:type="spellStart"/>
      <w:proofErr w:type="gramStart"/>
      <w:r w:rsidRPr="00B551CB">
        <w:rPr>
          <w:b/>
        </w:rPr>
        <w:t>assign</w:t>
      </w:r>
      <w:proofErr w:type="spellEnd"/>
      <w:r w:rsidRPr="00B551CB">
        <w:rPr>
          <w:b/>
        </w:rPr>
        <w:t>(</w:t>
      </w:r>
      <w:proofErr w:type="gramEnd"/>
      <w:r w:rsidRPr="00B551CB">
        <w:rPr>
          <w:b/>
        </w:rPr>
        <w:t xml:space="preserve">n, </w:t>
      </w:r>
      <w:proofErr w:type="spellStart"/>
      <w:r w:rsidRPr="00B551CB">
        <w:rPr>
          <w:b/>
        </w:rPr>
        <w:t>value</w:t>
      </w:r>
      <w:proofErr w:type="spellEnd"/>
      <w:r w:rsidRPr="00B551CB">
        <w:rPr>
          <w:b/>
        </w:rPr>
        <w:t>)</w:t>
      </w:r>
      <w:r>
        <w:t xml:space="preserve">: заменяет содержимое контейнера n элементами, которые имеют значение </w:t>
      </w:r>
      <w:proofErr w:type="spellStart"/>
      <w:r>
        <w:t>value</w:t>
      </w:r>
      <w:proofErr w:type="spellEnd"/>
    </w:p>
    <w:tbl>
      <w:tblPr>
        <w:tblStyle w:val="Style116"/>
        <w:tblW w:w="10193"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93"/>
      </w:tblGrid>
      <w:tr w:rsidR="004E26FF" w:rsidRPr="0069169C" w14:paraId="537DCAF1" w14:textId="77777777">
        <w:tc>
          <w:tcPr>
            <w:tcW w:w="10193" w:type="dxa"/>
            <w:shd w:val="clear" w:color="auto" w:fill="auto"/>
            <w:tcMar>
              <w:top w:w="100" w:type="dxa"/>
              <w:left w:w="100" w:type="dxa"/>
              <w:bottom w:w="100" w:type="dxa"/>
              <w:right w:w="100" w:type="dxa"/>
            </w:tcMar>
          </w:tcPr>
          <w:p w14:paraId="60612199"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0952CFE4" w14:textId="77777777" w:rsidR="004E26FF" w:rsidRPr="00B551CB" w:rsidRDefault="00B551CB" w:rsidP="00B551CB">
            <w:pPr>
              <w:rPr>
                <w:lang w:val="en-US"/>
              </w:rPr>
            </w:pPr>
            <w:r w:rsidRPr="00B551CB">
              <w:rPr>
                <w:lang w:val="en-US"/>
              </w:rPr>
              <w:t>using namespace std;</w:t>
            </w:r>
          </w:p>
          <w:p w14:paraId="48FE011E"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w:t>
            </w:r>
            <w:r w:rsidRPr="00B551CB">
              <w:rPr>
                <w:lang w:val="en-US"/>
              </w:rPr>
              <w:br/>
              <w:t xml:space="preserve">    </w:t>
            </w:r>
            <w:proofErr w:type="spellStart"/>
            <w:r w:rsidRPr="00B551CB">
              <w:rPr>
                <w:lang w:val="en-US"/>
              </w:rPr>
              <w:t>numbers.assign</w:t>
            </w:r>
            <w:proofErr w:type="spellEnd"/>
            <w:r w:rsidRPr="00B551CB">
              <w:rPr>
                <w:lang w:val="en-US"/>
              </w:rPr>
              <w:t>(4, 9);</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9 9 9 9</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1BDF60BC" w14:textId="77777777" w:rsidR="004E26FF" w:rsidRDefault="00B551CB" w:rsidP="00B551CB">
      <w:pPr>
        <w:pStyle w:val="ab"/>
        <w:numPr>
          <w:ilvl w:val="0"/>
          <w:numId w:val="43"/>
        </w:numPr>
      </w:pPr>
      <w:proofErr w:type="spellStart"/>
      <w:proofErr w:type="gramStart"/>
      <w:r w:rsidRPr="00B551CB">
        <w:rPr>
          <w:b/>
        </w:rPr>
        <w:t>assign</w:t>
      </w:r>
      <w:proofErr w:type="spellEnd"/>
      <w:r w:rsidRPr="00B551CB">
        <w:rPr>
          <w:b/>
        </w:rPr>
        <w:t>(</w:t>
      </w:r>
      <w:proofErr w:type="spellStart"/>
      <w:proofErr w:type="gramEnd"/>
      <w:r w:rsidRPr="00B551CB">
        <w:rPr>
          <w:b/>
        </w:rPr>
        <w:t>begin</w:t>
      </w:r>
      <w:proofErr w:type="spellEnd"/>
      <w:r w:rsidRPr="00B551CB">
        <w:rPr>
          <w:b/>
        </w:rPr>
        <w:t xml:space="preserve">, </w:t>
      </w:r>
      <w:proofErr w:type="spellStart"/>
      <w:r w:rsidRPr="00B551CB">
        <w:rPr>
          <w:b/>
        </w:rPr>
        <w:t>end</w:t>
      </w:r>
      <w:proofErr w:type="spellEnd"/>
      <w:r w:rsidRPr="00B551CB">
        <w:rPr>
          <w:b/>
        </w:rPr>
        <w:t>)</w:t>
      </w:r>
      <w:r>
        <w:t xml:space="preserve">: заменяет содержимое контейнера элементами из диапазона, на начало и конец которого указывают итераторы </w:t>
      </w:r>
      <w:proofErr w:type="spellStart"/>
      <w:r>
        <w:t>begin</w:t>
      </w:r>
      <w:proofErr w:type="spellEnd"/>
      <w:r>
        <w:t xml:space="preserve"> и </w:t>
      </w:r>
      <w:proofErr w:type="spellStart"/>
      <w:r>
        <w:t>end</w:t>
      </w:r>
      <w:proofErr w:type="spellEnd"/>
    </w:p>
    <w:tbl>
      <w:tblPr>
        <w:tblStyle w:val="Style117"/>
        <w:tblW w:w="10165"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65"/>
      </w:tblGrid>
      <w:tr w:rsidR="004E26FF" w:rsidRPr="0069169C" w14:paraId="06B5F7A7" w14:textId="77777777">
        <w:tc>
          <w:tcPr>
            <w:tcW w:w="10165" w:type="dxa"/>
            <w:shd w:val="clear" w:color="auto" w:fill="auto"/>
            <w:tcMar>
              <w:top w:w="100" w:type="dxa"/>
              <w:left w:w="100" w:type="dxa"/>
              <w:bottom w:w="100" w:type="dxa"/>
              <w:right w:w="100" w:type="dxa"/>
            </w:tcMar>
          </w:tcPr>
          <w:p w14:paraId="638ED653"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79C119AC" w14:textId="77777777" w:rsidR="004E26FF" w:rsidRPr="00B551CB" w:rsidRDefault="00B551CB" w:rsidP="00B551CB">
            <w:pPr>
              <w:rPr>
                <w:lang w:val="en-US"/>
              </w:rPr>
            </w:pPr>
            <w:r w:rsidRPr="00B551CB">
              <w:rPr>
                <w:lang w:val="en-US"/>
              </w:rPr>
              <w:lastRenderedPageBreak/>
              <w:t>using namespace std;</w:t>
            </w:r>
          </w:p>
          <w:p w14:paraId="0002CE6E"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values{ 5, 6, 7, 8, 9, 10 };</w:t>
            </w:r>
            <w:r w:rsidRPr="00B551CB">
              <w:rPr>
                <w:lang w:val="en-US"/>
              </w:rPr>
              <w:br/>
            </w:r>
            <w:r w:rsidRPr="00B551CB">
              <w:rPr>
                <w:lang w:val="en-US"/>
              </w:rPr>
              <w:tab/>
            </w:r>
            <w:r w:rsidRPr="00B551CB">
              <w:rPr>
                <w:color w:val="0000FF"/>
                <w:lang w:val="en-US"/>
              </w:rPr>
              <w:t>auto</w:t>
            </w:r>
            <w:r w:rsidRPr="00B551CB">
              <w:rPr>
                <w:lang w:val="en-US"/>
              </w:rPr>
              <w:t xml:space="preserve"> start = </w:t>
            </w:r>
            <w:r w:rsidRPr="00B551CB">
              <w:rPr>
                <w:color w:val="008080"/>
                <w:lang w:val="en-US"/>
              </w:rPr>
              <w:t>++</w:t>
            </w:r>
            <w:proofErr w:type="spellStart"/>
            <w:r w:rsidRPr="00B551CB">
              <w:rPr>
                <w:lang w:val="en-US"/>
              </w:rPr>
              <w:t>values.begin</w:t>
            </w:r>
            <w:proofErr w:type="spellEnd"/>
            <w:r w:rsidRPr="00B551CB">
              <w:rPr>
                <w:lang w:val="en-US"/>
              </w:rPr>
              <w:t xml:space="preserve">(); </w:t>
            </w:r>
            <w:r w:rsidRPr="00B551CB">
              <w:rPr>
                <w:lang w:val="en-US"/>
              </w:rPr>
              <w:br/>
            </w:r>
            <w:r w:rsidRPr="00B551CB">
              <w:rPr>
                <w:lang w:val="en-US"/>
              </w:rPr>
              <w:tab/>
            </w:r>
            <w:r w:rsidRPr="00B551CB">
              <w:rPr>
                <w:color w:val="0000FF"/>
                <w:lang w:val="en-US"/>
              </w:rPr>
              <w:t>auto</w:t>
            </w:r>
            <w:r w:rsidRPr="00B551CB">
              <w:rPr>
                <w:lang w:val="en-US"/>
              </w:rPr>
              <w:t xml:space="preserve"> end = </w:t>
            </w:r>
            <w:proofErr w:type="spellStart"/>
            <w:r w:rsidRPr="00B551CB">
              <w:rPr>
                <w:lang w:val="en-US"/>
              </w:rPr>
              <w:t>values.end</w:t>
            </w:r>
            <w:proofErr w:type="spellEnd"/>
            <w:r w:rsidRPr="00B551CB">
              <w:rPr>
                <w:lang w:val="en-US"/>
              </w:rPr>
              <w:t>();</w:t>
            </w:r>
            <w:r w:rsidRPr="00B551CB">
              <w:rPr>
                <w:lang w:val="en-US"/>
              </w:rPr>
              <w:br/>
              <w:t xml:space="preserve">    </w:t>
            </w:r>
            <w:proofErr w:type="spellStart"/>
            <w:r w:rsidRPr="00B551CB">
              <w:rPr>
                <w:lang w:val="en-US"/>
              </w:rPr>
              <w:t>numbers.assign</w:t>
            </w:r>
            <w:proofErr w:type="spellEnd"/>
            <w:r w:rsidRPr="00B551CB">
              <w:rPr>
                <w:lang w:val="en-US"/>
              </w:rPr>
              <w:t>(start, end);</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color w:val="A31515"/>
                <w:lang w:val="en-US"/>
              </w:rPr>
              <w:t>"List of numbers:"</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6 7 8 9 10</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0DEA8329" w14:textId="77777777" w:rsidR="004E26FF" w:rsidRDefault="00B551CB" w:rsidP="00B551CB">
      <w:r>
        <w:lastRenderedPageBreak/>
        <w:t xml:space="preserve">Функция </w:t>
      </w:r>
      <w:proofErr w:type="spellStart"/>
      <w:proofErr w:type="gramStart"/>
      <w:r>
        <w:rPr>
          <w:b/>
        </w:rPr>
        <w:t>swap</w:t>
      </w:r>
      <w:proofErr w:type="spellEnd"/>
      <w:r>
        <w:rPr>
          <w:b/>
        </w:rPr>
        <w:t>(</w:t>
      </w:r>
      <w:proofErr w:type="gramEnd"/>
      <w:r>
        <w:rPr>
          <w:b/>
        </w:rPr>
        <w:t>)</w:t>
      </w:r>
      <w:r>
        <w:t xml:space="preserve"> обменивает значениями два списка:</w:t>
      </w:r>
    </w:p>
    <w:tbl>
      <w:tblPr>
        <w:tblStyle w:val="Style118"/>
        <w:tblW w:w="1010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03"/>
      </w:tblGrid>
      <w:tr w:rsidR="004E26FF" w:rsidRPr="0069169C" w14:paraId="3BA370D9" w14:textId="77777777">
        <w:tc>
          <w:tcPr>
            <w:tcW w:w="10103" w:type="dxa"/>
            <w:shd w:val="clear" w:color="auto" w:fill="auto"/>
            <w:tcMar>
              <w:top w:w="100" w:type="dxa"/>
              <w:left w:w="100" w:type="dxa"/>
              <w:bottom w:w="100" w:type="dxa"/>
              <w:right w:w="100" w:type="dxa"/>
            </w:tcMar>
          </w:tcPr>
          <w:p w14:paraId="78B673C3"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0A83E599" w14:textId="77777777" w:rsidR="004E26FF" w:rsidRPr="00B551CB" w:rsidRDefault="00B551CB" w:rsidP="00B551CB">
            <w:pPr>
              <w:rPr>
                <w:lang w:val="en-US"/>
              </w:rPr>
            </w:pPr>
            <w:r w:rsidRPr="00B551CB">
              <w:rPr>
                <w:lang w:val="en-US"/>
              </w:rPr>
              <w:t>using namespace std;</w:t>
            </w:r>
          </w:p>
          <w:p w14:paraId="010BC579"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values{ 5, 6, 7, 8, 9, 10 };</w:t>
            </w:r>
            <w:r w:rsidRPr="00B551CB">
              <w:rPr>
                <w:lang w:val="en-US"/>
              </w:rPr>
              <w:br/>
              <w:t xml:space="preserve">    </w:t>
            </w:r>
            <w:proofErr w:type="spellStart"/>
            <w:r w:rsidRPr="00B551CB">
              <w:rPr>
                <w:lang w:val="en-US"/>
              </w:rPr>
              <w:t>numbers.swap</w:t>
            </w:r>
            <w:proofErr w:type="spellEnd"/>
            <w:r w:rsidRPr="00B551CB">
              <w:rPr>
                <w:lang w:val="en-US"/>
              </w:rPr>
              <w:t>(values);</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color w:val="A31515"/>
                <w:lang w:val="en-US"/>
              </w:rPr>
              <w:t>"List of numbers:"</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5 6 7 8 9 10</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r w:rsidRPr="00B551CB">
              <w:rPr>
                <w:color w:val="A31515"/>
                <w:lang w:val="en-US"/>
              </w:rPr>
              <w:t>"List of values:"</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v : values)</w:t>
            </w:r>
            <w:r w:rsidRPr="00B551CB">
              <w:rPr>
                <w:color w:val="008000"/>
                <w:lang w:val="en-US"/>
              </w:rPr>
              <w:t>//1 2 3 4</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v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082D1006" w14:textId="77777777" w:rsidR="004E26FF" w:rsidRDefault="00B551CB" w:rsidP="00B551CB">
      <w:r>
        <w:t xml:space="preserve">Для добавления элементов в контейнер </w:t>
      </w:r>
      <w:proofErr w:type="spellStart"/>
      <w:r>
        <w:t>list</w:t>
      </w:r>
      <w:proofErr w:type="spellEnd"/>
      <w:r>
        <w:t xml:space="preserve"> применяется ряд функций.</w:t>
      </w:r>
    </w:p>
    <w:p w14:paraId="43CC774B" w14:textId="77777777" w:rsidR="004E26FF" w:rsidRDefault="00B551CB" w:rsidP="00B551CB">
      <w:pPr>
        <w:pStyle w:val="ab"/>
        <w:numPr>
          <w:ilvl w:val="0"/>
          <w:numId w:val="44"/>
        </w:numPr>
      </w:pPr>
      <w:proofErr w:type="spellStart"/>
      <w:r w:rsidRPr="00B551CB">
        <w:rPr>
          <w:b/>
        </w:rPr>
        <w:t>push_back</w:t>
      </w:r>
      <w:proofErr w:type="spellEnd"/>
      <w:r w:rsidRPr="00B551CB">
        <w:rPr>
          <w:b/>
        </w:rPr>
        <w:t>(</w:t>
      </w:r>
      <w:proofErr w:type="spellStart"/>
      <w:r w:rsidRPr="00B551CB">
        <w:rPr>
          <w:b/>
        </w:rPr>
        <w:t>val</w:t>
      </w:r>
      <w:proofErr w:type="spellEnd"/>
      <w:r w:rsidRPr="00B551CB">
        <w:rPr>
          <w:b/>
        </w:rPr>
        <w:t>)</w:t>
      </w:r>
      <w:r>
        <w:t xml:space="preserve">: добавляет значение </w:t>
      </w:r>
      <w:proofErr w:type="spellStart"/>
      <w:r>
        <w:t>val</w:t>
      </w:r>
      <w:proofErr w:type="spellEnd"/>
      <w:r>
        <w:t xml:space="preserve"> в конец списка</w:t>
      </w:r>
    </w:p>
    <w:p w14:paraId="16094C2B" w14:textId="77777777" w:rsidR="004E26FF" w:rsidRDefault="00B551CB" w:rsidP="00B551CB">
      <w:pPr>
        <w:pStyle w:val="ab"/>
        <w:numPr>
          <w:ilvl w:val="0"/>
          <w:numId w:val="44"/>
        </w:numPr>
      </w:pPr>
      <w:proofErr w:type="spellStart"/>
      <w:r w:rsidRPr="00B551CB">
        <w:rPr>
          <w:b/>
        </w:rPr>
        <w:t>push_front</w:t>
      </w:r>
      <w:proofErr w:type="spellEnd"/>
      <w:r w:rsidRPr="00B551CB">
        <w:rPr>
          <w:b/>
        </w:rPr>
        <w:t>(</w:t>
      </w:r>
      <w:proofErr w:type="spellStart"/>
      <w:r w:rsidRPr="00B551CB">
        <w:rPr>
          <w:b/>
        </w:rPr>
        <w:t>val</w:t>
      </w:r>
      <w:proofErr w:type="spellEnd"/>
      <w:r w:rsidRPr="00B551CB">
        <w:rPr>
          <w:b/>
        </w:rPr>
        <w:t>):</w:t>
      </w:r>
      <w:r>
        <w:t xml:space="preserve"> добавляет значение </w:t>
      </w:r>
      <w:proofErr w:type="spellStart"/>
      <w:r>
        <w:t>val</w:t>
      </w:r>
      <w:proofErr w:type="spellEnd"/>
      <w:r>
        <w:t xml:space="preserve"> в начало списка</w:t>
      </w:r>
    </w:p>
    <w:tbl>
      <w:tblPr>
        <w:tblStyle w:val="Style119"/>
        <w:tblW w:w="101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170"/>
      </w:tblGrid>
      <w:tr w:rsidR="004E26FF" w:rsidRPr="0069169C" w14:paraId="301A7640" w14:textId="77777777">
        <w:tc>
          <w:tcPr>
            <w:tcW w:w="10170" w:type="dxa"/>
            <w:shd w:val="clear" w:color="auto" w:fill="auto"/>
            <w:tcMar>
              <w:top w:w="100" w:type="dxa"/>
              <w:left w:w="100" w:type="dxa"/>
              <w:bottom w:w="100" w:type="dxa"/>
              <w:right w:w="100" w:type="dxa"/>
            </w:tcMar>
          </w:tcPr>
          <w:p w14:paraId="7DBBD1E1"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296F90C9" w14:textId="77777777" w:rsidR="004E26FF" w:rsidRPr="00B551CB" w:rsidRDefault="00B551CB" w:rsidP="00B551CB">
            <w:pPr>
              <w:rPr>
                <w:lang w:val="en-US"/>
              </w:rPr>
            </w:pPr>
            <w:r w:rsidRPr="00B551CB">
              <w:rPr>
                <w:lang w:val="en-US"/>
              </w:rPr>
              <w:lastRenderedPageBreak/>
              <w:t>using namespace std;</w:t>
            </w:r>
          </w:p>
          <w:p w14:paraId="38124629"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w:t>
            </w:r>
            <w:r w:rsidRPr="00B551CB">
              <w:rPr>
                <w:lang w:val="en-US"/>
              </w:rPr>
              <w:br/>
              <w:t xml:space="preserve">    </w:t>
            </w:r>
            <w:proofErr w:type="spellStart"/>
            <w:r w:rsidRPr="00B551CB">
              <w:rPr>
                <w:lang w:val="en-US"/>
              </w:rPr>
              <w:t>numbers.push_back</w:t>
            </w:r>
            <w:proofErr w:type="spellEnd"/>
            <w:r w:rsidRPr="00B551CB">
              <w:rPr>
                <w:lang w:val="en-US"/>
              </w:rPr>
              <w:t>(6);</w:t>
            </w:r>
            <w:r w:rsidRPr="00B551CB">
              <w:rPr>
                <w:lang w:val="en-US"/>
              </w:rPr>
              <w:br/>
              <w:t xml:space="preserve">     </w:t>
            </w:r>
            <w:proofErr w:type="spellStart"/>
            <w:r w:rsidRPr="00B551CB">
              <w:rPr>
                <w:lang w:val="en-US"/>
              </w:rPr>
              <w:t>numbers.push_front</w:t>
            </w:r>
            <w:proofErr w:type="spellEnd"/>
            <w:r w:rsidRPr="00B551CB">
              <w:rPr>
                <w:lang w:val="en-US"/>
              </w:rPr>
              <w:t>(0);</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color w:val="A31515"/>
                <w:lang w:val="en-US"/>
              </w:rPr>
              <w:t>"List of numbers:"</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0 1 2 3 4 6</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0237498C" w14:textId="77777777" w:rsidR="004E26FF" w:rsidRDefault="00B551CB" w:rsidP="00B551CB">
      <w:pPr>
        <w:pStyle w:val="ab"/>
        <w:numPr>
          <w:ilvl w:val="0"/>
          <w:numId w:val="44"/>
        </w:numPr>
      </w:pPr>
      <w:proofErr w:type="spellStart"/>
      <w:r w:rsidRPr="00B551CB">
        <w:rPr>
          <w:b/>
        </w:rPr>
        <w:lastRenderedPageBreak/>
        <w:t>emplace_back</w:t>
      </w:r>
      <w:proofErr w:type="spellEnd"/>
      <w:r w:rsidRPr="00B551CB">
        <w:rPr>
          <w:b/>
        </w:rPr>
        <w:t>(</w:t>
      </w:r>
      <w:proofErr w:type="spellStart"/>
      <w:r w:rsidRPr="00B551CB">
        <w:rPr>
          <w:b/>
        </w:rPr>
        <w:t>val</w:t>
      </w:r>
      <w:proofErr w:type="spellEnd"/>
      <w:r w:rsidRPr="00B551CB">
        <w:rPr>
          <w:b/>
        </w:rPr>
        <w:t>)</w:t>
      </w:r>
      <w:r>
        <w:t xml:space="preserve">: добавляет значение </w:t>
      </w:r>
      <w:proofErr w:type="spellStart"/>
      <w:r>
        <w:t>val</w:t>
      </w:r>
      <w:proofErr w:type="spellEnd"/>
      <w:r>
        <w:t xml:space="preserve"> в конец списка</w:t>
      </w:r>
    </w:p>
    <w:p w14:paraId="1E0D409A" w14:textId="77777777" w:rsidR="004E26FF" w:rsidRDefault="00B551CB" w:rsidP="00B551CB">
      <w:pPr>
        <w:pStyle w:val="ab"/>
        <w:numPr>
          <w:ilvl w:val="0"/>
          <w:numId w:val="44"/>
        </w:numPr>
      </w:pPr>
      <w:proofErr w:type="spellStart"/>
      <w:r w:rsidRPr="00B551CB">
        <w:rPr>
          <w:b/>
        </w:rPr>
        <w:t>emplace_front</w:t>
      </w:r>
      <w:proofErr w:type="spellEnd"/>
      <w:r w:rsidRPr="00B551CB">
        <w:rPr>
          <w:b/>
        </w:rPr>
        <w:t>(</w:t>
      </w:r>
      <w:proofErr w:type="spellStart"/>
      <w:r w:rsidRPr="00B551CB">
        <w:rPr>
          <w:b/>
        </w:rPr>
        <w:t>val</w:t>
      </w:r>
      <w:proofErr w:type="spellEnd"/>
      <w:r w:rsidRPr="00B551CB">
        <w:rPr>
          <w:b/>
        </w:rPr>
        <w:t>)</w:t>
      </w:r>
      <w:r>
        <w:t xml:space="preserve">: добавляет значение </w:t>
      </w:r>
      <w:proofErr w:type="spellStart"/>
      <w:r>
        <w:t>val</w:t>
      </w:r>
      <w:proofErr w:type="spellEnd"/>
      <w:r>
        <w:t xml:space="preserve"> в начало списка</w:t>
      </w:r>
    </w:p>
    <w:p w14:paraId="7D740506" w14:textId="77777777" w:rsidR="004E26FF" w:rsidRDefault="00B551CB" w:rsidP="00B551CB">
      <w:pPr>
        <w:pStyle w:val="ab"/>
        <w:numPr>
          <w:ilvl w:val="0"/>
          <w:numId w:val="44"/>
        </w:numPr>
      </w:pPr>
      <w:proofErr w:type="spellStart"/>
      <w:proofErr w:type="gramStart"/>
      <w:r w:rsidRPr="00B551CB">
        <w:rPr>
          <w:b/>
        </w:rPr>
        <w:t>emplace</w:t>
      </w:r>
      <w:proofErr w:type="spellEnd"/>
      <w:r w:rsidRPr="00B551CB">
        <w:rPr>
          <w:b/>
        </w:rPr>
        <w:t>(</w:t>
      </w:r>
      <w:proofErr w:type="spellStart"/>
      <w:proofErr w:type="gramEnd"/>
      <w:r w:rsidRPr="00B551CB">
        <w:rPr>
          <w:b/>
        </w:rPr>
        <w:t>pos</w:t>
      </w:r>
      <w:proofErr w:type="spellEnd"/>
      <w:r w:rsidRPr="00B551CB">
        <w:rPr>
          <w:b/>
        </w:rPr>
        <w:t xml:space="preserve">, </w:t>
      </w:r>
      <w:proofErr w:type="spellStart"/>
      <w:r w:rsidRPr="00B551CB">
        <w:rPr>
          <w:b/>
        </w:rPr>
        <w:t>val</w:t>
      </w:r>
      <w:proofErr w:type="spellEnd"/>
      <w:r w:rsidRPr="00B551CB">
        <w:rPr>
          <w:b/>
        </w:rPr>
        <w:t>)</w:t>
      </w:r>
      <w:r>
        <w:t xml:space="preserve">: вставляет элемент </w:t>
      </w:r>
      <w:proofErr w:type="spellStart"/>
      <w:r>
        <w:t>val</w:t>
      </w:r>
      <w:proofErr w:type="spellEnd"/>
      <w:r>
        <w:t xml:space="preserve"> на позицию, на которую указывает итератор </w:t>
      </w:r>
      <w:proofErr w:type="spellStart"/>
      <w:r>
        <w:t>pos</w:t>
      </w:r>
      <w:proofErr w:type="spellEnd"/>
      <w:r>
        <w:t>. Возвращает итератор на добавленный элемент</w:t>
      </w:r>
    </w:p>
    <w:tbl>
      <w:tblPr>
        <w:tblStyle w:val="Style120"/>
        <w:tblW w:w="1022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23"/>
      </w:tblGrid>
      <w:tr w:rsidR="004E26FF" w:rsidRPr="0069169C" w14:paraId="18085D8C" w14:textId="77777777">
        <w:tc>
          <w:tcPr>
            <w:tcW w:w="10223" w:type="dxa"/>
            <w:shd w:val="clear" w:color="auto" w:fill="auto"/>
            <w:tcMar>
              <w:top w:w="100" w:type="dxa"/>
              <w:left w:w="100" w:type="dxa"/>
              <w:bottom w:w="100" w:type="dxa"/>
              <w:right w:w="100" w:type="dxa"/>
            </w:tcMar>
          </w:tcPr>
          <w:p w14:paraId="66F1A70C"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5FA2588A" w14:textId="77777777" w:rsidR="004E26FF" w:rsidRPr="00B551CB" w:rsidRDefault="00B551CB" w:rsidP="00B551CB">
            <w:pPr>
              <w:rPr>
                <w:lang w:val="en-US"/>
              </w:rPr>
            </w:pPr>
            <w:r w:rsidRPr="00B551CB">
              <w:rPr>
                <w:lang w:val="en-US"/>
              </w:rPr>
              <w:t>using namespace std;</w:t>
            </w:r>
          </w:p>
          <w:p w14:paraId="722B9686" w14:textId="77777777" w:rsidR="004E26FF" w:rsidRPr="00B551CB" w:rsidRDefault="00B551CB" w:rsidP="00B551CB">
            <w:pPr>
              <w:rPr>
                <w:lang w:val="en-US"/>
              </w:rPr>
            </w:pPr>
            <w:r w:rsidRPr="00B551CB">
              <w:rPr>
                <w:color w:val="0000FF"/>
                <w:lang w:val="en-US"/>
              </w:rPr>
              <w:t>int</w:t>
            </w:r>
            <w:r w:rsidRPr="00B551CB">
              <w:rPr>
                <w:lang w:val="en-US"/>
              </w:rPr>
              <w:t xml:space="preserve"> main()</w:t>
            </w:r>
          </w:p>
          <w:p w14:paraId="0D3A7E35" w14:textId="77777777" w:rsidR="004E26FF" w:rsidRPr="00B551CB" w:rsidRDefault="00B551CB" w:rsidP="00B551CB">
            <w:pPr>
              <w:rPr>
                <w:color w:val="808080"/>
                <w:lang w:val="en-US"/>
              </w:rPr>
            </w:pPr>
            <w:r w:rsidRPr="00B551CB">
              <w:rPr>
                <w:lang w:val="en-US"/>
              </w:rP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w:t>
            </w:r>
            <w:r w:rsidRPr="00B551CB">
              <w:rPr>
                <w:lang w:val="en-US"/>
              </w:rPr>
              <w:br/>
              <w:t xml:space="preserve">    </w:t>
            </w:r>
            <w:proofErr w:type="spellStart"/>
            <w:r w:rsidRPr="00B551CB">
              <w:rPr>
                <w:lang w:val="en-US"/>
              </w:rPr>
              <w:t>numbers.emplace_back</w:t>
            </w:r>
            <w:proofErr w:type="spellEnd"/>
            <w:r w:rsidRPr="00B551CB">
              <w:rPr>
                <w:lang w:val="en-US"/>
              </w:rPr>
              <w:t>(9);</w:t>
            </w:r>
            <w:r w:rsidRPr="00B551CB">
              <w:rPr>
                <w:lang w:val="en-US"/>
              </w:rPr>
              <w:br/>
              <w:t xml:space="preserve">      </w:t>
            </w:r>
            <w:proofErr w:type="spellStart"/>
            <w:r w:rsidRPr="00B551CB">
              <w:rPr>
                <w:lang w:val="en-US"/>
              </w:rPr>
              <w:t>numbers.emplace_front</w:t>
            </w:r>
            <w:proofErr w:type="spellEnd"/>
            <w:r w:rsidRPr="00B551CB">
              <w:rPr>
                <w:lang w:val="en-US"/>
              </w:rPr>
              <w:t xml:space="preserve">(10); </w:t>
            </w:r>
            <w:r w:rsidRPr="00B551CB">
              <w:rPr>
                <w:lang w:val="en-US"/>
              </w:rPr>
              <w:br/>
            </w:r>
            <w:r w:rsidRPr="00B551CB">
              <w:rPr>
                <w:lang w:val="en-US"/>
              </w:rPr>
              <w:tab/>
            </w:r>
            <w:r w:rsidRPr="00B551CB">
              <w:rPr>
                <w:color w:val="0000FF"/>
                <w:lang w:val="en-US"/>
              </w:rPr>
              <w:t>auto</w:t>
            </w:r>
            <w:r w:rsidRPr="00B551CB">
              <w:rPr>
                <w:lang w:val="en-US"/>
              </w:rPr>
              <w:t xml:space="preserve"> iter = </w:t>
            </w:r>
            <w:r w:rsidRPr="00B551CB">
              <w:rPr>
                <w:color w:val="008080"/>
                <w:lang w:val="en-US"/>
              </w:rPr>
              <w:t>++</w:t>
            </w:r>
            <w:proofErr w:type="spellStart"/>
            <w:r w:rsidRPr="00B551CB">
              <w:rPr>
                <w:lang w:val="en-US"/>
              </w:rPr>
              <w:t>numbers.cbegin</w:t>
            </w:r>
            <w:proofErr w:type="spellEnd"/>
            <w:r w:rsidRPr="00B551CB">
              <w:rPr>
                <w:lang w:val="en-US"/>
              </w:rPr>
              <w:t>();</w:t>
            </w:r>
            <w:r w:rsidRPr="00B551CB">
              <w:rPr>
                <w:lang w:val="en-US"/>
              </w:rPr>
              <w:br/>
              <w:t xml:space="preserve">    </w:t>
            </w:r>
            <w:proofErr w:type="spellStart"/>
            <w:r w:rsidRPr="00B551CB">
              <w:rPr>
                <w:lang w:val="en-US"/>
              </w:rPr>
              <w:t>numbers.emplace</w:t>
            </w:r>
            <w:proofErr w:type="spellEnd"/>
            <w:r w:rsidRPr="00B551CB">
              <w:rPr>
                <w:lang w:val="en-US"/>
              </w:rPr>
              <w:t>(iter, 13);</w:t>
            </w:r>
            <w:r w:rsidRPr="00B551CB">
              <w:rPr>
                <w:lang w:val="en-US"/>
              </w:rPr>
              <w:b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color w:val="A31515"/>
                <w:lang w:val="en-US"/>
              </w:rPr>
              <w:t>"List of numbers:"</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10 13 1 2 3 4 9</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"\t"</w:t>
            </w:r>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13F9705F" w14:textId="77777777" w:rsidR="004E26FF" w:rsidRDefault="00B551CB" w:rsidP="00B551CB">
      <w:pPr>
        <w:pStyle w:val="ab"/>
        <w:numPr>
          <w:ilvl w:val="0"/>
          <w:numId w:val="44"/>
        </w:numPr>
      </w:pPr>
      <w:proofErr w:type="spellStart"/>
      <w:proofErr w:type="gramStart"/>
      <w:r w:rsidRPr="00B551CB">
        <w:rPr>
          <w:b/>
        </w:rPr>
        <w:t>insert</w:t>
      </w:r>
      <w:proofErr w:type="spellEnd"/>
      <w:r w:rsidRPr="00B551CB">
        <w:rPr>
          <w:b/>
        </w:rPr>
        <w:t>(</w:t>
      </w:r>
      <w:proofErr w:type="spellStart"/>
      <w:proofErr w:type="gramEnd"/>
      <w:r w:rsidRPr="00B551CB">
        <w:rPr>
          <w:b/>
        </w:rPr>
        <w:t>pos</w:t>
      </w:r>
      <w:proofErr w:type="spellEnd"/>
      <w:r w:rsidRPr="00B551CB">
        <w:rPr>
          <w:b/>
        </w:rPr>
        <w:t xml:space="preserve">, </w:t>
      </w:r>
      <w:proofErr w:type="spellStart"/>
      <w:r w:rsidRPr="00B551CB">
        <w:rPr>
          <w:b/>
        </w:rPr>
        <w:t>val</w:t>
      </w:r>
      <w:proofErr w:type="spellEnd"/>
      <w:r w:rsidRPr="00B551CB">
        <w:rPr>
          <w:b/>
        </w:rPr>
        <w:t>)</w:t>
      </w:r>
      <w:r>
        <w:t xml:space="preserve">: вставляет элемент </w:t>
      </w:r>
      <w:proofErr w:type="spellStart"/>
      <w:r>
        <w:t>val</w:t>
      </w:r>
      <w:proofErr w:type="spellEnd"/>
      <w:r>
        <w:t xml:space="preserve"> на позицию, на которую указывает итератор </w:t>
      </w:r>
      <w:proofErr w:type="spellStart"/>
      <w:r>
        <w:t>pos</w:t>
      </w:r>
      <w:proofErr w:type="spellEnd"/>
      <w:r>
        <w:t xml:space="preserve">, аналогично функции </w:t>
      </w:r>
      <w:proofErr w:type="spellStart"/>
      <w:r>
        <w:t>emplace</w:t>
      </w:r>
      <w:proofErr w:type="spellEnd"/>
      <w:r>
        <w:t>. Возвращает итератор на добавленный элемент</w:t>
      </w:r>
    </w:p>
    <w:p w14:paraId="63589BF1" w14:textId="77777777" w:rsidR="004E26FF" w:rsidRDefault="00B551CB" w:rsidP="00B551CB">
      <w:pPr>
        <w:pStyle w:val="ab"/>
        <w:numPr>
          <w:ilvl w:val="0"/>
          <w:numId w:val="44"/>
        </w:numPr>
      </w:pPr>
      <w:proofErr w:type="spellStart"/>
      <w:proofErr w:type="gramStart"/>
      <w:r w:rsidRPr="00B551CB">
        <w:rPr>
          <w:b/>
        </w:rPr>
        <w:t>insert</w:t>
      </w:r>
      <w:proofErr w:type="spellEnd"/>
      <w:r w:rsidRPr="00B551CB">
        <w:rPr>
          <w:b/>
        </w:rPr>
        <w:t>(</w:t>
      </w:r>
      <w:proofErr w:type="spellStart"/>
      <w:proofErr w:type="gramEnd"/>
      <w:r w:rsidRPr="00B551CB">
        <w:rPr>
          <w:b/>
        </w:rPr>
        <w:t>pos</w:t>
      </w:r>
      <w:proofErr w:type="spellEnd"/>
      <w:r w:rsidRPr="00B551CB">
        <w:rPr>
          <w:b/>
        </w:rPr>
        <w:t xml:space="preserve">, n, </w:t>
      </w:r>
      <w:proofErr w:type="spellStart"/>
      <w:r w:rsidRPr="00B551CB">
        <w:rPr>
          <w:b/>
        </w:rPr>
        <w:t>val</w:t>
      </w:r>
      <w:proofErr w:type="spellEnd"/>
      <w:r w:rsidRPr="00B551CB">
        <w:rPr>
          <w:b/>
        </w:rPr>
        <w:t>)</w:t>
      </w:r>
      <w:r>
        <w:t xml:space="preserve">: вставляет n элементов </w:t>
      </w:r>
      <w:proofErr w:type="spellStart"/>
      <w:r>
        <w:t>val</w:t>
      </w:r>
      <w:proofErr w:type="spellEnd"/>
      <w:r>
        <w:t xml:space="preserve"> начиная с позиции, на которую указывает итератор </w:t>
      </w:r>
      <w:proofErr w:type="spellStart"/>
      <w:r>
        <w:t>pos</w:t>
      </w:r>
      <w:proofErr w:type="spellEnd"/>
      <w:r>
        <w:t xml:space="preserve">. Возвращает итератор на первый добавленный элемент. Если n = 0, то возвращается итератор </w:t>
      </w:r>
      <w:proofErr w:type="spellStart"/>
      <w:r>
        <w:t>pos</w:t>
      </w:r>
      <w:proofErr w:type="spellEnd"/>
      <w:r>
        <w:t>.</w:t>
      </w:r>
    </w:p>
    <w:p w14:paraId="59634590" w14:textId="77777777" w:rsidR="004E26FF" w:rsidRDefault="00B551CB" w:rsidP="00B551CB">
      <w:pPr>
        <w:pStyle w:val="ab"/>
        <w:numPr>
          <w:ilvl w:val="0"/>
          <w:numId w:val="44"/>
        </w:numPr>
      </w:pPr>
      <w:proofErr w:type="spellStart"/>
      <w:proofErr w:type="gramStart"/>
      <w:r>
        <w:t>i</w:t>
      </w:r>
      <w:r w:rsidRPr="00B551CB">
        <w:rPr>
          <w:b/>
        </w:rPr>
        <w:t>nsert</w:t>
      </w:r>
      <w:proofErr w:type="spellEnd"/>
      <w:r w:rsidRPr="00B551CB">
        <w:rPr>
          <w:b/>
        </w:rPr>
        <w:t>(</w:t>
      </w:r>
      <w:proofErr w:type="spellStart"/>
      <w:proofErr w:type="gramEnd"/>
      <w:r w:rsidRPr="00B551CB">
        <w:rPr>
          <w:b/>
        </w:rPr>
        <w:t>pos</w:t>
      </w:r>
      <w:proofErr w:type="spellEnd"/>
      <w:r w:rsidRPr="00B551CB">
        <w:rPr>
          <w:b/>
        </w:rPr>
        <w:t xml:space="preserve">, </w:t>
      </w:r>
      <w:proofErr w:type="spellStart"/>
      <w:r w:rsidRPr="00B551CB">
        <w:rPr>
          <w:b/>
        </w:rPr>
        <w:t>begin</w:t>
      </w:r>
      <w:proofErr w:type="spellEnd"/>
      <w:r w:rsidRPr="00B551CB">
        <w:rPr>
          <w:b/>
        </w:rPr>
        <w:t xml:space="preserve">, </w:t>
      </w:r>
      <w:proofErr w:type="spellStart"/>
      <w:r w:rsidRPr="00B551CB">
        <w:rPr>
          <w:b/>
        </w:rPr>
        <w:t>end</w:t>
      </w:r>
      <w:proofErr w:type="spellEnd"/>
      <w:r w:rsidRPr="00B551CB">
        <w:rPr>
          <w:b/>
        </w:rPr>
        <w:t>)</w:t>
      </w:r>
      <w:r>
        <w:t xml:space="preserve">: вставляет начиная с позиции, на которую указывает итератор </w:t>
      </w:r>
      <w:proofErr w:type="spellStart"/>
      <w:r>
        <w:t>pos</w:t>
      </w:r>
      <w:proofErr w:type="spellEnd"/>
      <w:r>
        <w:t xml:space="preserve">, элементы из другого контейнера из диапазона между </w:t>
      </w:r>
      <w:r>
        <w:lastRenderedPageBreak/>
        <w:t xml:space="preserve">итераторами </w:t>
      </w:r>
      <w:proofErr w:type="spellStart"/>
      <w:r>
        <w:t>begin</w:t>
      </w:r>
      <w:proofErr w:type="spellEnd"/>
      <w:r>
        <w:t xml:space="preserve"> и </w:t>
      </w:r>
      <w:proofErr w:type="spellStart"/>
      <w:r>
        <w:t>end</w:t>
      </w:r>
      <w:proofErr w:type="spellEnd"/>
      <w:r>
        <w:t xml:space="preserve">. Возвращает итератор на первый добавленный элемент. Если между итераторами </w:t>
      </w:r>
      <w:proofErr w:type="spellStart"/>
      <w:r>
        <w:t>begin</w:t>
      </w:r>
      <w:proofErr w:type="spellEnd"/>
      <w:r>
        <w:t xml:space="preserve"> и </w:t>
      </w:r>
      <w:proofErr w:type="spellStart"/>
      <w:r>
        <w:t>end</w:t>
      </w:r>
      <w:proofErr w:type="spellEnd"/>
      <w:r>
        <w:t xml:space="preserve"> нет элементов, то возвращается итератор </w:t>
      </w:r>
      <w:proofErr w:type="spellStart"/>
      <w:r>
        <w:t>pos</w:t>
      </w:r>
      <w:proofErr w:type="spellEnd"/>
      <w:r>
        <w:t>.</w:t>
      </w:r>
    </w:p>
    <w:p w14:paraId="50709D6C" w14:textId="77777777" w:rsidR="004E26FF" w:rsidRDefault="00B551CB" w:rsidP="00B551CB">
      <w:pPr>
        <w:pStyle w:val="ab"/>
        <w:numPr>
          <w:ilvl w:val="0"/>
          <w:numId w:val="44"/>
        </w:numPr>
      </w:pPr>
      <w:proofErr w:type="spellStart"/>
      <w:proofErr w:type="gramStart"/>
      <w:r w:rsidRPr="00B551CB">
        <w:rPr>
          <w:b/>
        </w:rPr>
        <w:t>insert</w:t>
      </w:r>
      <w:proofErr w:type="spellEnd"/>
      <w:r w:rsidRPr="00B551CB">
        <w:rPr>
          <w:b/>
        </w:rPr>
        <w:t>(</w:t>
      </w:r>
      <w:proofErr w:type="spellStart"/>
      <w:proofErr w:type="gramEnd"/>
      <w:r w:rsidRPr="00B551CB">
        <w:rPr>
          <w:b/>
        </w:rPr>
        <w:t>pos</w:t>
      </w:r>
      <w:proofErr w:type="spellEnd"/>
      <w:r w:rsidRPr="00B551CB">
        <w:rPr>
          <w:b/>
        </w:rPr>
        <w:t xml:space="preserve">, </w:t>
      </w:r>
      <w:proofErr w:type="spellStart"/>
      <w:r w:rsidRPr="00B551CB">
        <w:rPr>
          <w:b/>
        </w:rPr>
        <w:t>values</w:t>
      </w:r>
      <w:proofErr w:type="spellEnd"/>
      <w:r w:rsidRPr="00B551CB">
        <w:rPr>
          <w:b/>
        </w:rPr>
        <w:t>)</w:t>
      </w:r>
      <w:r>
        <w:t xml:space="preserve">: вставляет список значений </w:t>
      </w:r>
      <w:proofErr w:type="spellStart"/>
      <w:r>
        <w:t>values</w:t>
      </w:r>
      <w:proofErr w:type="spellEnd"/>
      <w:r>
        <w:t xml:space="preserve"> начиная с позиции, на которую указывает итератор </w:t>
      </w:r>
      <w:proofErr w:type="spellStart"/>
      <w:r>
        <w:t>pos</w:t>
      </w:r>
      <w:proofErr w:type="spellEnd"/>
      <w:r>
        <w:t xml:space="preserve">. Возвращает итератор на первый добавленный элемент. Если </w:t>
      </w:r>
      <w:proofErr w:type="spellStart"/>
      <w:r>
        <w:t>values</w:t>
      </w:r>
      <w:proofErr w:type="spellEnd"/>
      <w:r>
        <w:t xml:space="preserve"> не содержит элементов, то возвращается итератор </w:t>
      </w:r>
      <w:proofErr w:type="spellStart"/>
      <w:r>
        <w:t>pos</w:t>
      </w:r>
      <w:proofErr w:type="spellEnd"/>
      <w:r>
        <w:t>.</w:t>
      </w:r>
    </w:p>
    <w:tbl>
      <w:tblPr>
        <w:tblStyle w:val="Style121"/>
        <w:tblW w:w="1027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277"/>
      </w:tblGrid>
      <w:tr w:rsidR="004E26FF" w:rsidRPr="0069169C" w14:paraId="2588AF9D" w14:textId="77777777">
        <w:tc>
          <w:tcPr>
            <w:tcW w:w="10277" w:type="dxa"/>
            <w:shd w:val="clear" w:color="auto" w:fill="auto"/>
            <w:tcMar>
              <w:top w:w="100" w:type="dxa"/>
              <w:left w:w="100" w:type="dxa"/>
              <w:bottom w:w="100" w:type="dxa"/>
              <w:right w:w="100" w:type="dxa"/>
            </w:tcMar>
          </w:tcPr>
          <w:p w14:paraId="0B541898"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34404953" w14:textId="77777777" w:rsidR="004E26FF" w:rsidRPr="00B551CB" w:rsidRDefault="00B551CB" w:rsidP="00B551CB">
            <w:pPr>
              <w:rPr>
                <w:lang w:val="en-US"/>
              </w:rPr>
            </w:pPr>
            <w:r w:rsidRPr="00B551CB">
              <w:rPr>
                <w:lang w:val="en-US"/>
              </w:rPr>
              <w:t>using namespace std;</w:t>
            </w:r>
          </w:p>
          <w:p w14:paraId="2149C148"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t xml:space="preserve">    std::</w:t>
            </w:r>
            <w:r w:rsidRPr="00B551CB">
              <w:rPr>
                <w:color w:val="2B91AF"/>
                <w:lang w:val="en-US"/>
              </w:rPr>
              <w:t>list</w:t>
            </w:r>
            <w:r w:rsidRPr="00B551CB">
              <w:rPr>
                <w:lang w:val="en-US"/>
              </w:rPr>
              <w:t>&lt;</w:t>
            </w:r>
            <w:r w:rsidRPr="00B551CB">
              <w:rPr>
                <w:color w:val="0000FF"/>
                <w:lang w:val="en-US"/>
              </w:rPr>
              <w:t>int</w:t>
            </w:r>
            <w:r w:rsidRPr="00B551CB">
              <w:rPr>
                <w:lang w:val="en-US"/>
              </w:rPr>
              <w:t>&gt; numbers{ 1, 2, 3, 4, 5 };</w:t>
            </w:r>
            <w:r w:rsidRPr="00B551CB">
              <w:rPr>
                <w:lang w:val="en-US"/>
              </w:rPr>
              <w:br/>
              <w:t xml:space="preserve">    std::</w:t>
            </w:r>
            <w:r w:rsidRPr="00B551CB">
              <w:rPr>
                <w:color w:val="2B91AF"/>
                <w:lang w:val="en-US"/>
              </w:rPr>
              <w:t>list</w:t>
            </w:r>
            <w:r w:rsidRPr="00B551CB">
              <w:rPr>
                <w:lang w:val="en-US"/>
              </w:rPr>
              <w:t>&lt;</w:t>
            </w:r>
            <w:r w:rsidRPr="00B551CB">
              <w:rPr>
                <w:color w:val="0000FF"/>
                <w:lang w:val="en-US"/>
              </w:rPr>
              <w:t>int</w:t>
            </w:r>
            <w:r w:rsidRPr="00B551CB">
              <w:rPr>
                <w:lang w:val="en-US"/>
              </w:rPr>
              <w:t>&gt; values{ 10, 20, 30, 40, 50 };</w:t>
            </w:r>
            <w:r w:rsidRPr="00B551CB">
              <w:rPr>
                <w:lang w:val="en-US"/>
              </w:rPr>
              <w:br/>
            </w:r>
            <w:r w:rsidRPr="00B551CB">
              <w:rPr>
                <w:lang w:val="en-US"/>
              </w:rPr>
              <w:tab/>
            </w:r>
            <w:r w:rsidRPr="00B551CB">
              <w:rPr>
                <w:color w:val="0000FF"/>
                <w:lang w:val="en-US"/>
              </w:rPr>
              <w:t>auto</w:t>
            </w:r>
            <w:r w:rsidRPr="00B551CB">
              <w:rPr>
                <w:lang w:val="en-US"/>
              </w:rPr>
              <w:t xml:space="preserve"> iter1 = </w:t>
            </w:r>
            <w:proofErr w:type="spellStart"/>
            <w:r w:rsidRPr="00B551CB">
              <w:rPr>
                <w:lang w:val="en-US"/>
              </w:rPr>
              <w:t>numbers.cbegin</w:t>
            </w:r>
            <w:proofErr w:type="spellEnd"/>
            <w:r w:rsidRPr="00B551CB">
              <w:rPr>
                <w:lang w:val="en-US"/>
              </w:rPr>
              <w:t xml:space="preserve">(); </w:t>
            </w:r>
            <w:r w:rsidRPr="00B551CB">
              <w:rPr>
                <w:color w:val="008000"/>
                <w:lang w:val="en-US"/>
              </w:rPr>
              <w:t xml:space="preserve">// </w:t>
            </w:r>
            <w:r>
              <w:rPr>
                <w:color w:val="008000"/>
              </w:rPr>
              <w:t>итератор</w:t>
            </w:r>
            <w:r w:rsidRPr="00B551CB">
              <w:rPr>
                <w:color w:val="008000"/>
                <w:lang w:val="en-US"/>
              </w:rPr>
              <w:t xml:space="preserve"> </w:t>
            </w:r>
            <w:r>
              <w:rPr>
                <w:color w:val="008000"/>
              </w:rPr>
              <w:t>указывает</w:t>
            </w:r>
            <w:r w:rsidRPr="00B551CB">
              <w:rPr>
                <w:color w:val="008000"/>
                <w:lang w:val="en-US"/>
              </w:rPr>
              <w:t xml:space="preserve"> </w:t>
            </w:r>
            <w:r>
              <w:rPr>
                <w:color w:val="008000"/>
              </w:rPr>
              <w:t>на</w:t>
            </w:r>
            <w:r w:rsidRPr="00B551CB">
              <w:rPr>
                <w:color w:val="008000"/>
                <w:lang w:val="en-US"/>
              </w:rPr>
              <w:t xml:space="preserve"> </w:t>
            </w:r>
            <w:r>
              <w:rPr>
                <w:color w:val="008000"/>
              </w:rPr>
              <w:t>первый</w:t>
            </w:r>
            <w:r w:rsidRPr="00B551CB">
              <w:rPr>
                <w:color w:val="008000"/>
                <w:lang w:val="en-US"/>
              </w:rPr>
              <w:t xml:space="preserve"> </w:t>
            </w:r>
            <w:r>
              <w:rPr>
                <w:color w:val="008000"/>
              </w:rPr>
              <w:t>элемент</w:t>
            </w:r>
            <w:r w:rsidRPr="00B551CB">
              <w:rPr>
                <w:color w:val="008000"/>
                <w:lang w:val="en-US"/>
              </w:rPr>
              <w:br/>
            </w:r>
            <w:r w:rsidRPr="00B551CB">
              <w:rPr>
                <w:lang w:val="en-US"/>
              </w:rPr>
              <w:tab/>
            </w:r>
            <w:proofErr w:type="spellStart"/>
            <w:r w:rsidRPr="00B551CB">
              <w:rPr>
                <w:lang w:val="en-US"/>
              </w:rPr>
              <w:t>numbers.insert</w:t>
            </w:r>
            <w:proofErr w:type="spellEnd"/>
            <w:r w:rsidRPr="00B551CB">
              <w:rPr>
                <w:lang w:val="en-US"/>
              </w:rPr>
              <w:t xml:space="preserve">(iter1, 0); </w:t>
            </w:r>
            <w:r w:rsidRPr="00B551CB">
              <w:rPr>
                <w:color w:val="008000"/>
                <w:lang w:val="en-US"/>
              </w:rPr>
              <w:t xml:space="preserve">// </w:t>
            </w:r>
            <w:r>
              <w:rPr>
                <w:color w:val="008000"/>
              </w:rPr>
              <w:t>добавляем</w:t>
            </w:r>
            <w:r w:rsidRPr="00B551CB">
              <w:rPr>
                <w:color w:val="008000"/>
                <w:lang w:val="en-US"/>
              </w:rPr>
              <w:t xml:space="preserve"> </w:t>
            </w:r>
            <w:r>
              <w:rPr>
                <w:color w:val="008000"/>
              </w:rPr>
              <w:t>начало</w:t>
            </w:r>
            <w:r w:rsidRPr="00B551CB">
              <w:rPr>
                <w:color w:val="008000"/>
                <w:lang w:val="en-US"/>
              </w:rPr>
              <w:t xml:space="preserve"> </w:t>
            </w:r>
            <w:r>
              <w:rPr>
                <w:color w:val="008000"/>
              </w:rPr>
              <w:t>списка</w:t>
            </w:r>
            <w:r w:rsidRPr="00B551CB">
              <w:rPr>
                <w:color w:val="008000"/>
                <w:lang w:val="en-US"/>
              </w:rPr>
              <w:t xml:space="preserve"> </w:t>
            </w:r>
            <w:r w:rsidRPr="00B551CB">
              <w:rPr>
                <w:color w:val="008000"/>
                <w:lang w:val="en-US"/>
              </w:rPr>
              <w:br/>
            </w:r>
            <w:r w:rsidRPr="00B551CB">
              <w:rPr>
                <w:lang w:val="en-US"/>
              </w:rPr>
              <w:tab/>
            </w:r>
            <w:r w:rsidRPr="00B551CB">
              <w:rPr>
                <w:color w:val="0000FF"/>
                <w:lang w:val="en-US"/>
              </w:rPr>
              <w:t>auto</w:t>
            </w:r>
            <w:r w:rsidRPr="00B551CB">
              <w:rPr>
                <w:lang w:val="en-US"/>
              </w:rPr>
              <w:t xml:space="preserve"> iter2 = </w:t>
            </w:r>
            <w:proofErr w:type="spellStart"/>
            <w:r w:rsidRPr="00B551CB">
              <w:rPr>
                <w:lang w:val="en-US"/>
              </w:rPr>
              <w:t>numbers.cbegin</w:t>
            </w:r>
            <w:proofErr w:type="spellEnd"/>
            <w:r w:rsidRPr="00B551CB">
              <w:rPr>
                <w:lang w:val="en-US"/>
              </w:rPr>
              <w:t xml:space="preserve">(); </w:t>
            </w:r>
            <w:r w:rsidRPr="00B551CB">
              <w:rPr>
                <w:color w:val="008000"/>
                <w:lang w:val="en-US"/>
              </w:rPr>
              <w:t xml:space="preserve">// </w:t>
            </w:r>
            <w:r>
              <w:rPr>
                <w:color w:val="008000"/>
              </w:rPr>
              <w:t>итератор</w:t>
            </w:r>
            <w:r w:rsidRPr="00B551CB">
              <w:rPr>
                <w:color w:val="008000"/>
                <w:lang w:val="en-US"/>
              </w:rPr>
              <w:t xml:space="preserve"> </w:t>
            </w:r>
            <w:r>
              <w:rPr>
                <w:color w:val="008000"/>
              </w:rPr>
              <w:t>указывает</w:t>
            </w:r>
            <w:r w:rsidRPr="00B551CB">
              <w:rPr>
                <w:color w:val="008000"/>
                <w:lang w:val="en-US"/>
              </w:rPr>
              <w:t xml:space="preserve"> </w:t>
            </w:r>
            <w:r>
              <w:rPr>
                <w:color w:val="008000"/>
              </w:rPr>
              <w:t>на</w:t>
            </w:r>
            <w:r w:rsidRPr="00B551CB">
              <w:rPr>
                <w:color w:val="008000"/>
                <w:lang w:val="en-US"/>
              </w:rPr>
              <w:t xml:space="preserve"> </w:t>
            </w:r>
            <w:r>
              <w:rPr>
                <w:color w:val="008000"/>
              </w:rPr>
              <w:t>первый</w:t>
            </w:r>
            <w:r w:rsidRPr="00B551CB">
              <w:rPr>
                <w:color w:val="008000"/>
                <w:lang w:val="en-US"/>
              </w:rPr>
              <w:t xml:space="preserve"> </w:t>
            </w:r>
            <w:r>
              <w:rPr>
                <w:color w:val="008000"/>
              </w:rPr>
              <w:t>элемент</w:t>
            </w:r>
            <w:r w:rsidRPr="00B551CB">
              <w:rPr>
                <w:color w:val="008000"/>
                <w:lang w:val="en-US"/>
              </w:rPr>
              <w:br/>
            </w:r>
            <w:r w:rsidRPr="00B551CB">
              <w:rPr>
                <w:lang w:val="en-US"/>
              </w:rPr>
              <w:tab/>
            </w:r>
            <w:proofErr w:type="spellStart"/>
            <w:r w:rsidRPr="00B551CB">
              <w:rPr>
                <w:lang w:val="en-US"/>
              </w:rPr>
              <w:t>numbers.insert</w:t>
            </w:r>
            <w:proofErr w:type="spellEnd"/>
            <w:r w:rsidRPr="00B551CB">
              <w:rPr>
                <w:lang w:val="en-US"/>
              </w:rPr>
              <w:t>(</w:t>
            </w:r>
            <w:r w:rsidRPr="00B551CB">
              <w:rPr>
                <w:color w:val="008080"/>
                <w:lang w:val="en-US"/>
              </w:rPr>
              <w:t>++</w:t>
            </w:r>
            <w:r w:rsidRPr="00B551CB">
              <w:rPr>
                <w:lang w:val="en-US"/>
              </w:rPr>
              <w:t xml:space="preserve">iter2, 3, 4); </w:t>
            </w:r>
            <w:r w:rsidRPr="00B551CB">
              <w:rPr>
                <w:color w:val="008000"/>
                <w:lang w:val="en-US"/>
              </w:rPr>
              <w:t xml:space="preserve">// </w:t>
            </w:r>
            <w:r>
              <w:rPr>
                <w:color w:val="008000"/>
              </w:rPr>
              <w:t>добавляем</w:t>
            </w:r>
            <w:r w:rsidRPr="00B551CB">
              <w:rPr>
                <w:color w:val="008000"/>
                <w:lang w:val="en-US"/>
              </w:rPr>
              <w:t xml:space="preserve"> </w:t>
            </w:r>
            <w:r>
              <w:rPr>
                <w:color w:val="008000"/>
              </w:rPr>
              <w:t>после</w:t>
            </w:r>
            <w:r w:rsidRPr="00B551CB">
              <w:rPr>
                <w:color w:val="008000"/>
                <w:lang w:val="en-US"/>
              </w:rPr>
              <w:t xml:space="preserve"> </w:t>
            </w:r>
            <w:r>
              <w:rPr>
                <w:color w:val="008000"/>
              </w:rPr>
              <w:t>первого</w:t>
            </w:r>
            <w:r w:rsidRPr="00B551CB">
              <w:rPr>
                <w:color w:val="008000"/>
                <w:lang w:val="en-US"/>
              </w:rPr>
              <w:t xml:space="preserve"> </w:t>
            </w:r>
            <w:r>
              <w:rPr>
                <w:color w:val="008000"/>
              </w:rPr>
              <w:t>элемента</w:t>
            </w:r>
            <w:r w:rsidRPr="00B551CB">
              <w:rPr>
                <w:color w:val="008000"/>
                <w:lang w:val="en-US"/>
              </w:rPr>
              <w:t xml:space="preserve"> </w:t>
            </w:r>
            <w:r>
              <w:rPr>
                <w:color w:val="008000"/>
              </w:rPr>
              <w:t>три</w:t>
            </w:r>
            <w:r w:rsidRPr="00B551CB">
              <w:rPr>
                <w:color w:val="008000"/>
                <w:lang w:val="en-US"/>
              </w:rPr>
              <w:t xml:space="preserve"> </w:t>
            </w:r>
            <w:r>
              <w:rPr>
                <w:color w:val="008000"/>
              </w:rPr>
              <w:t>четверки</w:t>
            </w:r>
            <w:r w:rsidRPr="00B551CB">
              <w:rPr>
                <w:color w:val="008000"/>
                <w:lang w:val="en-US"/>
              </w:rPr>
              <w:t xml:space="preserve"> </w:t>
            </w:r>
            <w:r w:rsidRPr="00B551CB">
              <w:rPr>
                <w:color w:val="008000"/>
                <w:lang w:val="en-US"/>
              </w:rPr>
              <w:br/>
            </w:r>
            <w:r w:rsidRPr="00B551CB">
              <w:rPr>
                <w:lang w:val="en-US"/>
              </w:rPr>
              <w:tab/>
            </w:r>
            <w:r w:rsidRPr="00B551CB">
              <w:rPr>
                <w:color w:val="0000FF"/>
                <w:lang w:val="en-US"/>
              </w:rPr>
              <w:t>auto</w:t>
            </w:r>
            <w:r w:rsidRPr="00B551CB">
              <w:rPr>
                <w:lang w:val="en-US"/>
              </w:rPr>
              <w:t xml:space="preserve"> iter3 = </w:t>
            </w:r>
            <w:proofErr w:type="spellStart"/>
            <w:r w:rsidRPr="00B551CB">
              <w:rPr>
                <w:lang w:val="en-US"/>
              </w:rPr>
              <w:t>numbers.cbegin</w:t>
            </w:r>
            <w:proofErr w:type="spellEnd"/>
            <w:r w:rsidRPr="00B551CB">
              <w:rPr>
                <w:lang w:val="en-US"/>
              </w:rPr>
              <w:t xml:space="preserve">(); </w:t>
            </w:r>
            <w:r w:rsidRPr="00B551CB">
              <w:rPr>
                <w:color w:val="008000"/>
                <w:lang w:val="en-US"/>
              </w:rPr>
              <w:t xml:space="preserve">// </w:t>
            </w:r>
            <w:r>
              <w:rPr>
                <w:color w:val="008000"/>
              </w:rPr>
              <w:t>итератор</w:t>
            </w:r>
            <w:r w:rsidRPr="00B551CB">
              <w:rPr>
                <w:color w:val="008000"/>
                <w:lang w:val="en-US"/>
              </w:rPr>
              <w:t xml:space="preserve"> </w:t>
            </w:r>
            <w:r>
              <w:rPr>
                <w:color w:val="008000"/>
              </w:rPr>
              <w:t>указывает</w:t>
            </w:r>
            <w:r w:rsidRPr="00B551CB">
              <w:rPr>
                <w:color w:val="008000"/>
                <w:lang w:val="en-US"/>
              </w:rPr>
              <w:t xml:space="preserve"> </w:t>
            </w:r>
            <w:r>
              <w:rPr>
                <w:color w:val="008000"/>
              </w:rPr>
              <w:t>на</w:t>
            </w:r>
            <w:r w:rsidRPr="00B551CB">
              <w:rPr>
                <w:color w:val="008000"/>
                <w:lang w:val="en-US"/>
              </w:rPr>
              <w:t xml:space="preserve"> </w:t>
            </w:r>
            <w:r>
              <w:rPr>
                <w:color w:val="008000"/>
              </w:rPr>
              <w:t>первый</w:t>
            </w:r>
            <w:r w:rsidRPr="00B551CB">
              <w:rPr>
                <w:color w:val="008000"/>
                <w:lang w:val="en-US"/>
              </w:rPr>
              <w:t xml:space="preserve"> </w:t>
            </w:r>
            <w:r>
              <w:rPr>
                <w:color w:val="008000"/>
              </w:rPr>
              <w:t>элемент</w:t>
            </w:r>
            <w:r w:rsidRPr="00B551CB">
              <w:rPr>
                <w:color w:val="008000"/>
                <w:lang w:val="en-US"/>
              </w:rPr>
              <w:br/>
            </w:r>
            <w:r w:rsidRPr="00B551CB">
              <w:rPr>
                <w:lang w:val="en-US"/>
              </w:rPr>
              <w:tab/>
            </w:r>
            <w:proofErr w:type="spellStart"/>
            <w:r w:rsidRPr="00B551CB">
              <w:rPr>
                <w:lang w:val="en-US"/>
              </w:rPr>
              <w:t>numbers.insert</w:t>
            </w:r>
            <w:proofErr w:type="spellEnd"/>
            <w:r w:rsidRPr="00B551CB">
              <w:rPr>
                <w:lang w:val="en-US"/>
              </w:rPr>
              <w:t xml:space="preserve">(iter3, </w:t>
            </w:r>
            <w:proofErr w:type="spellStart"/>
            <w:r w:rsidRPr="00B551CB">
              <w:rPr>
                <w:lang w:val="en-US"/>
              </w:rPr>
              <w:t>values.begin</w:t>
            </w:r>
            <w:proofErr w:type="spellEnd"/>
            <w:r w:rsidRPr="00B551CB">
              <w:rPr>
                <w:lang w:val="en-US"/>
              </w:rPr>
              <w:t xml:space="preserve">(), </w:t>
            </w:r>
            <w:proofErr w:type="spellStart"/>
            <w:r w:rsidRPr="00B551CB">
              <w:rPr>
                <w:lang w:val="en-US"/>
              </w:rPr>
              <w:t>values.end</w:t>
            </w:r>
            <w:proofErr w:type="spellEnd"/>
            <w:r w:rsidRPr="00B551CB">
              <w:rPr>
                <w:lang w:val="en-US"/>
              </w:rPr>
              <w:t xml:space="preserve">()); </w:t>
            </w:r>
            <w:r w:rsidRPr="00B551CB">
              <w:rPr>
                <w:color w:val="008000"/>
                <w:lang w:val="en-US"/>
              </w:rPr>
              <w:t xml:space="preserve">// </w:t>
            </w:r>
            <w:r>
              <w:rPr>
                <w:color w:val="008000"/>
              </w:rPr>
              <w:t>добавляем</w:t>
            </w:r>
            <w:r w:rsidRPr="00B551CB">
              <w:rPr>
                <w:color w:val="008000"/>
                <w:lang w:val="en-US"/>
              </w:rPr>
              <w:t xml:space="preserve"> </w:t>
            </w:r>
            <w:r>
              <w:rPr>
                <w:color w:val="008000"/>
              </w:rPr>
              <w:t>в</w:t>
            </w:r>
            <w:r w:rsidRPr="00B551CB">
              <w:rPr>
                <w:color w:val="008000"/>
                <w:lang w:val="en-US"/>
              </w:rPr>
              <w:t xml:space="preserve"> </w:t>
            </w:r>
            <w:r>
              <w:rPr>
                <w:color w:val="008000"/>
              </w:rPr>
              <w:t>начало</w:t>
            </w:r>
            <w:r w:rsidRPr="00B551CB">
              <w:rPr>
                <w:color w:val="008000"/>
                <w:lang w:val="en-US"/>
              </w:rPr>
              <w:t xml:space="preserve"> </w:t>
            </w:r>
            <w:r>
              <w:rPr>
                <w:color w:val="008000"/>
              </w:rPr>
              <w:t>все</w:t>
            </w:r>
            <w:r w:rsidRPr="00B551CB">
              <w:rPr>
                <w:color w:val="008000"/>
                <w:lang w:val="en-US"/>
              </w:rPr>
              <w:t xml:space="preserve"> </w:t>
            </w:r>
            <w:r>
              <w:rPr>
                <w:color w:val="008000"/>
              </w:rPr>
              <w:t>элементы</w:t>
            </w:r>
            <w:r w:rsidRPr="00B551CB">
              <w:rPr>
                <w:color w:val="008000"/>
                <w:lang w:val="en-US"/>
              </w:rPr>
              <w:t xml:space="preserve"> </w:t>
            </w:r>
            <w:r>
              <w:rPr>
                <w:color w:val="008000"/>
              </w:rPr>
              <w:t>из</w:t>
            </w:r>
            <w:r w:rsidRPr="00B551CB">
              <w:rPr>
                <w:color w:val="008000"/>
                <w:lang w:val="en-US"/>
              </w:rPr>
              <w:t xml:space="preserve"> values</w:t>
            </w:r>
            <w:r w:rsidRPr="00B551CB">
              <w:rPr>
                <w:color w:val="008000"/>
                <w:lang w:val="en-US"/>
              </w:rPr>
              <w:br/>
            </w:r>
            <w:r w:rsidRPr="00B551CB">
              <w:rPr>
                <w:lang w:val="en-US"/>
              </w:rPr>
              <w:tab/>
            </w:r>
            <w:r w:rsidRPr="00B551CB">
              <w:rPr>
                <w:color w:val="0000FF"/>
                <w:lang w:val="en-US"/>
              </w:rPr>
              <w:t>auto</w:t>
            </w:r>
            <w:r w:rsidRPr="00B551CB">
              <w:rPr>
                <w:lang w:val="en-US"/>
              </w:rPr>
              <w:t xml:space="preserve"> iter4 = </w:t>
            </w:r>
            <w:proofErr w:type="spellStart"/>
            <w:r w:rsidRPr="00B551CB">
              <w:rPr>
                <w:lang w:val="en-US"/>
              </w:rPr>
              <w:t>numbers.cend</w:t>
            </w:r>
            <w:proofErr w:type="spellEnd"/>
            <w:r w:rsidRPr="00B551CB">
              <w:rPr>
                <w:lang w:val="en-US"/>
              </w:rPr>
              <w:t xml:space="preserve">();   </w:t>
            </w:r>
            <w:r w:rsidRPr="00B551CB">
              <w:rPr>
                <w:color w:val="008000"/>
                <w:lang w:val="en-US"/>
              </w:rPr>
              <w:t xml:space="preserve">// </w:t>
            </w:r>
            <w:r>
              <w:rPr>
                <w:color w:val="008000"/>
              </w:rPr>
              <w:t>итератор</w:t>
            </w:r>
            <w:r w:rsidRPr="00B551CB">
              <w:rPr>
                <w:color w:val="008000"/>
                <w:lang w:val="en-US"/>
              </w:rPr>
              <w:t xml:space="preserve"> </w:t>
            </w:r>
            <w:r>
              <w:rPr>
                <w:color w:val="008000"/>
              </w:rPr>
              <w:t>указывает</w:t>
            </w:r>
            <w:r w:rsidRPr="00B551CB">
              <w:rPr>
                <w:color w:val="008000"/>
                <w:lang w:val="en-US"/>
              </w:rPr>
              <w:t xml:space="preserve"> </w:t>
            </w:r>
            <w:r>
              <w:rPr>
                <w:color w:val="008000"/>
              </w:rPr>
              <w:t>на</w:t>
            </w:r>
            <w:r w:rsidRPr="00B551CB">
              <w:rPr>
                <w:color w:val="008000"/>
                <w:lang w:val="en-US"/>
              </w:rPr>
              <w:t xml:space="preserve"> </w:t>
            </w:r>
            <w:r>
              <w:rPr>
                <w:color w:val="008000"/>
              </w:rPr>
              <w:t>позицию</w:t>
            </w:r>
            <w:r w:rsidRPr="00B551CB">
              <w:rPr>
                <w:color w:val="008000"/>
                <w:lang w:val="en-US"/>
              </w:rPr>
              <w:t xml:space="preserve"> </w:t>
            </w:r>
            <w:r>
              <w:rPr>
                <w:color w:val="008000"/>
              </w:rPr>
              <w:t>за</w:t>
            </w:r>
            <w:r w:rsidRPr="00B551CB">
              <w:rPr>
                <w:color w:val="008000"/>
                <w:lang w:val="en-US"/>
              </w:rPr>
              <w:t xml:space="preserve"> </w:t>
            </w:r>
            <w:r>
              <w:rPr>
                <w:color w:val="008000"/>
              </w:rPr>
              <w:t>последним</w:t>
            </w:r>
            <w:r w:rsidRPr="00B551CB">
              <w:rPr>
                <w:color w:val="008000"/>
                <w:lang w:val="en-US"/>
              </w:rPr>
              <w:t xml:space="preserve"> </w:t>
            </w:r>
            <w:r>
              <w:rPr>
                <w:color w:val="008000"/>
              </w:rPr>
              <w:t>элементом</w:t>
            </w:r>
            <w:r w:rsidRPr="00B551CB">
              <w:rPr>
                <w:color w:val="008000"/>
                <w:lang w:val="en-US"/>
              </w:rPr>
              <w:br/>
            </w:r>
            <w:r w:rsidRPr="00B551CB">
              <w:rPr>
                <w:lang w:val="en-US"/>
              </w:rPr>
              <w:tab/>
            </w:r>
            <w:proofErr w:type="spellStart"/>
            <w:r w:rsidRPr="00B551CB">
              <w:rPr>
                <w:lang w:val="en-US"/>
              </w:rPr>
              <w:t>numbers.insert</w:t>
            </w:r>
            <w:proofErr w:type="spellEnd"/>
            <w:r w:rsidRPr="00B551CB">
              <w:rPr>
                <w:lang w:val="en-US"/>
              </w:rPr>
              <w:t>(iter4, { 21, 22, 23 });</w:t>
            </w:r>
            <w:r w:rsidRPr="00B551CB">
              <w:rPr>
                <w:color w:val="008000"/>
                <w:lang w:val="en-US"/>
              </w:rPr>
              <w:t xml:space="preserve">// </w:t>
            </w:r>
            <w:r>
              <w:rPr>
                <w:color w:val="008000"/>
              </w:rPr>
              <w:t>добавляем</w:t>
            </w:r>
            <w:r w:rsidRPr="00B551CB">
              <w:rPr>
                <w:color w:val="008000"/>
                <w:lang w:val="en-US"/>
              </w:rPr>
              <w:t xml:space="preserve"> </w:t>
            </w:r>
            <w:r>
              <w:rPr>
                <w:color w:val="008000"/>
              </w:rPr>
              <w:t>в</w:t>
            </w:r>
            <w:r w:rsidRPr="00B551CB">
              <w:rPr>
                <w:color w:val="008000"/>
                <w:lang w:val="en-US"/>
              </w:rPr>
              <w:t xml:space="preserve"> </w:t>
            </w:r>
            <w:r>
              <w:rPr>
                <w:color w:val="008000"/>
              </w:rPr>
              <w:t>конец</w:t>
            </w:r>
            <w:r w:rsidRPr="00B551CB">
              <w:rPr>
                <w:color w:val="008000"/>
                <w:lang w:val="en-US"/>
              </w:rPr>
              <w:t xml:space="preserve"> </w:t>
            </w:r>
            <w:r>
              <w:rPr>
                <w:color w:val="008000"/>
              </w:rPr>
              <w:t>список</w:t>
            </w:r>
            <w:r w:rsidRPr="00B551CB">
              <w:rPr>
                <w:color w:val="008000"/>
                <w:lang w:val="en-US"/>
              </w:rPr>
              <w:t xml:space="preserve"> </w:t>
            </w:r>
            <w:r>
              <w:rPr>
                <w:color w:val="008000"/>
              </w:rPr>
              <w:t>из</w:t>
            </w:r>
            <w:r w:rsidRPr="00B551CB">
              <w:rPr>
                <w:color w:val="008000"/>
                <w:lang w:val="en-US"/>
              </w:rPr>
              <w:t xml:space="preserve"> </w:t>
            </w:r>
            <w:r>
              <w:rPr>
                <w:color w:val="008000"/>
              </w:rPr>
              <w:t>трех</w:t>
            </w:r>
            <w:r w:rsidRPr="00B551CB">
              <w:rPr>
                <w:color w:val="008000"/>
                <w:lang w:val="en-US"/>
              </w:rPr>
              <w:t xml:space="preserve"> </w:t>
            </w:r>
            <w:r>
              <w:rPr>
                <w:color w:val="008000"/>
              </w:rPr>
              <w:t>элементов</w:t>
            </w:r>
            <w:r w:rsidRPr="00B551CB">
              <w:rPr>
                <w:color w:val="008000"/>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color w:val="A31515"/>
                <w:lang w:val="en-US"/>
              </w:rPr>
              <w:t>"List of numbers:"</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//10 20 30 40 50 0 4 4 4 1 2 3 4 5 21 22 23</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 "</w:t>
            </w:r>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07C5E651" w14:textId="77777777" w:rsidR="004E26FF" w:rsidRDefault="00B551CB" w:rsidP="00B551CB">
      <w:r>
        <w:t xml:space="preserve">Для удаления элементов из контейнера </w:t>
      </w:r>
      <w:proofErr w:type="spellStart"/>
      <w:r>
        <w:t>list</w:t>
      </w:r>
      <w:proofErr w:type="spellEnd"/>
      <w:r>
        <w:t xml:space="preserve"> могут применяться следующие функции:</w:t>
      </w:r>
    </w:p>
    <w:p w14:paraId="4E216174" w14:textId="77777777" w:rsidR="004E26FF" w:rsidRDefault="00B551CB" w:rsidP="00B551CB">
      <w:pPr>
        <w:pStyle w:val="ab"/>
        <w:numPr>
          <w:ilvl w:val="0"/>
          <w:numId w:val="45"/>
        </w:numPr>
      </w:pPr>
      <w:proofErr w:type="spellStart"/>
      <w:r w:rsidRPr="00B551CB">
        <w:rPr>
          <w:b/>
        </w:rPr>
        <w:t>clear</w:t>
      </w:r>
      <w:proofErr w:type="spellEnd"/>
      <w:r w:rsidRPr="00B551CB">
        <w:rPr>
          <w:b/>
        </w:rPr>
        <w:t>(p)</w:t>
      </w:r>
      <w:r>
        <w:t>: удаляет все элементы</w:t>
      </w:r>
    </w:p>
    <w:p w14:paraId="71A48989" w14:textId="77777777" w:rsidR="004E26FF" w:rsidRDefault="00B551CB" w:rsidP="00B551CB">
      <w:pPr>
        <w:pStyle w:val="ab"/>
        <w:numPr>
          <w:ilvl w:val="0"/>
          <w:numId w:val="45"/>
        </w:numPr>
      </w:pPr>
      <w:proofErr w:type="spellStart"/>
      <w:r w:rsidRPr="00B551CB">
        <w:rPr>
          <w:b/>
        </w:rPr>
        <w:t>pop_</w:t>
      </w:r>
      <w:proofErr w:type="gramStart"/>
      <w:r w:rsidRPr="00B551CB">
        <w:rPr>
          <w:b/>
        </w:rPr>
        <w:t>back</w:t>
      </w:r>
      <w:proofErr w:type="spellEnd"/>
      <w:r w:rsidRPr="00B551CB">
        <w:rPr>
          <w:b/>
        </w:rPr>
        <w:t>(</w:t>
      </w:r>
      <w:proofErr w:type="gramEnd"/>
      <w:r w:rsidRPr="00B551CB">
        <w:rPr>
          <w:b/>
        </w:rPr>
        <w:t>)</w:t>
      </w:r>
      <w:r>
        <w:t>: удаляет последний элемент</w:t>
      </w:r>
    </w:p>
    <w:p w14:paraId="503D4A46" w14:textId="77777777" w:rsidR="004E26FF" w:rsidRDefault="00B551CB" w:rsidP="00B551CB">
      <w:pPr>
        <w:pStyle w:val="ab"/>
        <w:numPr>
          <w:ilvl w:val="0"/>
          <w:numId w:val="45"/>
        </w:numPr>
      </w:pPr>
      <w:proofErr w:type="spellStart"/>
      <w:r w:rsidRPr="00B551CB">
        <w:rPr>
          <w:b/>
        </w:rPr>
        <w:t>pop_</w:t>
      </w:r>
      <w:proofErr w:type="gramStart"/>
      <w:r w:rsidRPr="00B551CB">
        <w:rPr>
          <w:b/>
        </w:rPr>
        <w:t>front</w:t>
      </w:r>
      <w:proofErr w:type="spellEnd"/>
      <w:r w:rsidRPr="00B551CB">
        <w:rPr>
          <w:b/>
        </w:rPr>
        <w:t>(</w:t>
      </w:r>
      <w:proofErr w:type="gramEnd"/>
      <w:r w:rsidRPr="00B551CB">
        <w:rPr>
          <w:b/>
        </w:rPr>
        <w:t>)</w:t>
      </w:r>
      <w:r>
        <w:t>: удаляет первый элемент</w:t>
      </w:r>
    </w:p>
    <w:tbl>
      <w:tblPr>
        <w:tblStyle w:val="Style122"/>
        <w:tblW w:w="1030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0307"/>
      </w:tblGrid>
      <w:tr w:rsidR="004E26FF" w14:paraId="0D208244" w14:textId="77777777">
        <w:tc>
          <w:tcPr>
            <w:tcW w:w="10307" w:type="dxa"/>
            <w:shd w:val="clear" w:color="auto" w:fill="auto"/>
            <w:tcMar>
              <w:top w:w="100" w:type="dxa"/>
              <w:left w:w="100" w:type="dxa"/>
              <w:bottom w:w="100" w:type="dxa"/>
              <w:right w:w="100" w:type="dxa"/>
            </w:tcMar>
          </w:tcPr>
          <w:p w14:paraId="5A5742DC" w14:textId="77777777" w:rsidR="004E26FF" w:rsidRDefault="00B551CB" w:rsidP="00B551CB">
            <w:r>
              <w:rPr>
                <w:color w:val="808080"/>
              </w:rPr>
              <w:t>#include</w:t>
            </w:r>
            <w:r>
              <w:t xml:space="preserve"> &lt;</w:t>
            </w:r>
            <w:proofErr w:type="spellStart"/>
            <w:r>
              <w:t>iostream</w:t>
            </w:r>
            <w:proofErr w:type="spellEnd"/>
            <w:r>
              <w:t>&gt;</w:t>
            </w:r>
            <w:r>
              <w:br/>
            </w:r>
            <w:r>
              <w:rPr>
                <w:color w:val="808080"/>
              </w:rPr>
              <w:t>#include</w:t>
            </w:r>
            <w:r>
              <w:t xml:space="preserve"> &lt;</w:t>
            </w:r>
            <w:proofErr w:type="spellStart"/>
            <w:r>
              <w:t>list</w:t>
            </w:r>
            <w:proofErr w:type="spellEnd"/>
            <w:r>
              <w:t>&gt;</w:t>
            </w:r>
          </w:p>
          <w:p w14:paraId="60ACCD2F" w14:textId="77777777" w:rsidR="004E26FF" w:rsidRDefault="00B551CB" w:rsidP="00B551CB">
            <w:proofErr w:type="spellStart"/>
            <w:r>
              <w:t>using</w:t>
            </w:r>
            <w:proofErr w:type="spellEnd"/>
            <w:r>
              <w:t xml:space="preserve"> </w:t>
            </w:r>
            <w:proofErr w:type="spellStart"/>
            <w:r>
              <w:t>namespace</w:t>
            </w:r>
            <w:proofErr w:type="spellEnd"/>
            <w:r>
              <w:t xml:space="preserve"> </w:t>
            </w:r>
            <w:proofErr w:type="spellStart"/>
            <w:r>
              <w:t>std</w:t>
            </w:r>
            <w:proofErr w:type="spellEnd"/>
            <w:r>
              <w:t>;</w:t>
            </w:r>
          </w:p>
          <w:p w14:paraId="6048670E" w14:textId="77777777" w:rsidR="004E26FF" w:rsidRPr="00B551CB" w:rsidRDefault="00B551CB" w:rsidP="00B551CB">
            <w:pPr>
              <w:rPr>
                <w:lang w:val="en-US"/>
              </w:rPr>
            </w:pPr>
            <w:r w:rsidRPr="00B551CB">
              <w:rPr>
                <w:color w:val="0000FF"/>
                <w:lang w:val="en-US"/>
              </w:rPr>
              <w:lastRenderedPageBreak/>
              <w:t>int</w:t>
            </w:r>
            <w:r w:rsidRPr="00B551CB">
              <w:rPr>
                <w:lang w:val="en-US"/>
              </w:rPr>
              <w:t xml:space="preserve"> main()</w:t>
            </w:r>
            <w:r w:rsidRPr="00B551CB">
              <w:rPr>
                <w:lang w:val="en-US"/>
              </w:rPr>
              <w:br/>
              <w:t>{</w:t>
            </w:r>
            <w:r w:rsidRPr="00B551CB">
              <w:rPr>
                <w:lang w:val="en-US"/>
              </w:rPr>
              <w:br/>
              <w:t xml:space="preserve">    </w:t>
            </w:r>
            <w:r w:rsidRPr="00B551CB">
              <w:rPr>
                <w:color w:val="2B91AF"/>
                <w:lang w:val="en-US"/>
              </w:rPr>
              <w:t>list</w:t>
            </w:r>
            <w:r w:rsidRPr="00B551CB">
              <w:rPr>
                <w:lang w:val="en-US"/>
              </w:rPr>
              <w:t>&lt;</w:t>
            </w:r>
            <w:r w:rsidRPr="00B551CB">
              <w:rPr>
                <w:color w:val="0000FF"/>
                <w:lang w:val="en-US"/>
              </w:rPr>
              <w:t>int</w:t>
            </w:r>
            <w:r w:rsidRPr="00B551CB">
              <w:rPr>
                <w:lang w:val="en-US"/>
              </w:rPr>
              <w:t>&gt; numbers{ 1, 2, 3, 4, 5 };</w:t>
            </w:r>
            <w:r w:rsidRPr="00B551CB">
              <w:rPr>
                <w:lang w:val="en-US"/>
              </w:rPr>
              <w:br/>
              <w:t xml:space="preserve">    </w:t>
            </w:r>
            <w:proofErr w:type="spellStart"/>
            <w:r w:rsidRPr="00B551CB">
              <w:rPr>
                <w:lang w:val="en-US"/>
              </w:rPr>
              <w:t>numbers.pop_front</w:t>
            </w:r>
            <w:proofErr w:type="spellEnd"/>
            <w:r w:rsidRPr="00B551CB">
              <w:rPr>
                <w:lang w:val="en-US"/>
              </w:rPr>
              <w:t>();</w:t>
            </w:r>
            <w:r w:rsidRPr="00B551CB">
              <w:rPr>
                <w:lang w:val="en-US"/>
              </w:rPr>
              <w:tab/>
            </w:r>
            <w:r w:rsidRPr="00B551CB">
              <w:rPr>
                <w:color w:val="008000"/>
                <w:lang w:val="en-US"/>
              </w:rPr>
              <w:t>// numbers = { 2, 3, 4, 5 }</w:t>
            </w:r>
            <w:r w:rsidRPr="00B551CB">
              <w:rPr>
                <w:color w:val="008000"/>
                <w:lang w:val="en-US"/>
              </w:rPr>
              <w:br/>
            </w:r>
            <w:r w:rsidRPr="00B551CB">
              <w:rPr>
                <w:lang w:val="en-US"/>
              </w:rPr>
              <w:t xml:space="preserve">    </w:t>
            </w:r>
            <w:proofErr w:type="spellStart"/>
            <w:r w:rsidRPr="00B551CB">
              <w:rPr>
                <w:lang w:val="en-US"/>
              </w:rPr>
              <w:t>numbers.pop_back</w:t>
            </w:r>
            <w:proofErr w:type="spellEnd"/>
            <w:r w:rsidRPr="00B551CB">
              <w:rPr>
                <w:lang w:val="en-US"/>
              </w:rPr>
              <w:t xml:space="preserve">(); </w:t>
            </w:r>
            <w:r w:rsidRPr="00B551CB">
              <w:rPr>
                <w:lang w:val="en-US"/>
              </w:rPr>
              <w:tab/>
            </w:r>
            <w:r w:rsidRPr="00B551CB">
              <w:rPr>
                <w:color w:val="008000"/>
                <w:lang w:val="en-US"/>
              </w:rPr>
              <w:t>// numbers = { 2, 3, 4 }</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color w:val="A31515"/>
                <w:lang w:val="en-US"/>
              </w:rPr>
              <w:t>"List of numbers:"</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color w:val="008000"/>
                <w:lang w:val="en-US"/>
              </w:rPr>
              <w:t xml:space="preserve">// 2, 3, 4 </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 "</w:t>
            </w:r>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p>
          <w:p w14:paraId="54A65BE7" w14:textId="77777777" w:rsidR="004E26FF" w:rsidRDefault="00B551CB" w:rsidP="00B551CB">
            <w:r>
              <w:t>}</w:t>
            </w:r>
          </w:p>
        </w:tc>
      </w:tr>
    </w:tbl>
    <w:p w14:paraId="333219E9" w14:textId="77777777" w:rsidR="004E26FF" w:rsidRDefault="00B551CB" w:rsidP="00B551CB">
      <w:pPr>
        <w:pStyle w:val="ab"/>
        <w:numPr>
          <w:ilvl w:val="0"/>
          <w:numId w:val="45"/>
        </w:numPr>
      </w:pPr>
      <w:proofErr w:type="spellStart"/>
      <w:r w:rsidRPr="00B551CB">
        <w:rPr>
          <w:b/>
        </w:rPr>
        <w:lastRenderedPageBreak/>
        <w:t>erase</w:t>
      </w:r>
      <w:proofErr w:type="spellEnd"/>
      <w:r w:rsidRPr="00B551CB">
        <w:rPr>
          <w:b/>
        </w:rPr>
        <w:t>(p):</w:t>
      </w:r>
      <w:r>
        <w:t xml:space="preserve"> удаляет элемент, на который указывает итератор p. Возвращает итератор на элемент, следующий после удаленного, или на конец контейнера, если удален последний элемент</w:t>
      </w:r>
    </w:p>
    <w:p w14:paraId="2418C3C2" w14:textId="77777777" w:rsidR="004E26FF" w:rsidRDefault="00B551CB" w:rsidP="00B551CB">
      <w:pPr>
        <w:pStyle w:val="ab"/>
        <w:numPr>
          <w:ilvl w:val="0"/>
          <w:numId w:val="45"/>
        </w:numPr>
      </w:pPr>
      <w:proofErr w:type="spellStart"/>
      <w:proofErr w:type="gramStart"/>
      <w:r w:rsidRPr="00B551CB">
        <w:rPr>
          <w:b/>
        </w:rPr>
        <w:t>erase</w:t>
      </w:r>
      <w:proofErr w:type="spellEnd"/>
      <w:r w:rsidRPr="00B551CB">
        <w:rPr>
          <w:b/>
        </w:rPr>
        <w:t>(</w:t>
      </w:r>
      <w:proofErr w:type="spellStart"/>
      <w:proofErr w:type="gramEnd"/>
      <w:r w:rsidRPr="00B551CB">
        <w:rPr>
          <w:b/>
        </w:rPr>
        <w:t>begin</w:t>
      </w:r>
      <w:proofErr w:type="spellEnd"/>
      <w:r w:rsidRPr="00B551CB">
        <w:rPr>
          <w:b/>
        </w:rPr>
        <w:t xml:space="preserve">, </w:t>
      </w:r>
      <w:proofErr w:type="spellStart"/>
      <w:r w:rsidRPr="00B551CB">
        <w:rPr>
          <w:b/>
        </w:rPr>
        <w:t>end</w:t>
      </w:r>
      <w:proofErr w:type="spellEnd"/>
      <w:r w:rsidRPr="00B551CB">
        <w:rPr>
          <w:b/>
        </w:rPr>
        <w:t>)</w:t>
      </w:r>
      <w:r>
        <w:t xml:space="preserve">: удаляет элементы из диапазона, на начало и конец которого указывают итераторы </w:t>
      </w:r>
      <w:proofErr w:type="spellStart"/>
      <w:r>
        <w:t>begin</w:t>
      </w:r>
      <w:proofErr w:type="spellEnd"/>
      <w:r>
        <w:t xml:space="preserve"> и </w:t>
      </w:r>
      <w:proofErr w:type="spellStart"/>
      <w:r>
        <w:t>end</w:t>
      </w:r>
      <w:proofErr w:type="spellEnd"/>
      <w:r>
        <w:t>. Возвращает итератор на элемент, следующий после последнего удаленного, или на конец контейнера, если удален последний элемент</w:t>
      </w:r>
    </w:p>
    <w:tbl>
      <w:tblPr>
        <w:tblStyle w:val="Style123"/>
        <w:tblW w:w="9893"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893"/>
      </w:tblGrid>
      <w:tr w:rsidR="004E26FF" w:rsidRPr="0069169C" w14:paraId="236AC7ED" w14:textId="77777777">
        <w:tc>
          <w:tcPr>
            <w:tcW w:w="9893" w:type="dxa"/>
            <w:shd w:val="clear" w:color="auto" w:fill="auto"/>
            <w:tcMar>
              <w:top w:w="100" w:type="dxa"/>
              <w:left w:w="100" w:type="dxa"/>
              <w:bottom w:w="100" w:type="dxa"/>
              <w:right w:w="100" w:type="dxa"/>
            </w:tcMar>
          </w:tcPr>
          <w:p w14:paraId="651AA139" w14:textId="77777777" w:rsidR="004E26FF" w:rsidRPr="00B551CB" w:rsidRDefault="00B551CB" w:rsidP="00B551CB">
            <w:pPr>
              <w:rPr>
                <w:lang w:val="en-US"/>
              </w:rPr>
            </w:pPr>
            <w:r w:rsidRPr="00B551CB">
              <w:rPr>
                <w:color w:val="808080"/>
                <w:lang w:val="en-US"/>
              </w:rPr>
              <w:t>#include</w:t>
            </w:r>
            <w:r w:rsidRPr="00B551CB">
              <w:rPr>
                <w:lang w:val="en-US"/>
              </w:rPr>
              <w:t xml:space="preserve"> &lt;iostream&gt;</w:t>
            </w:r>
            <w:r w:rsidRPr="00B551CB">
              <w:rPr>
                <w:lang w:val="en-US"/>
              </w:rPr>
              <w:br/>
            </w:r>
            <w:r w:rsidRPr="00B551CB">
              <w:rPr>
                <w:color w:val="808080"/>
                <w:lang w:val="en-US"/>
              </w:rPr>
              <w:t>#include</w:t>
            </w:r>
            <w:r w:rsidRPr="00B551CB">
              <w:rPr>
                <w:lang w:val="en-US"/>
              </w:rPr>
              <w:t xml:space="preserve"> &lt;list&gt;</w:t>
            </w:r>
          </w:p>
          <w:p w14:paraId="49A7E6F1" w14:textId="77777777" w:rsidR="004E26FF" w:rsidRPr="00B551CB" w:rsidRDefault="00B551CB" w:rsidP="00B551CB">
            <w:pPr>
              <w:rPr>
                <w:lang w:val="en-US"/>
              </w:rPr>
            </w:pPr>
            <w:r w:rsidRPr="00B551CB">
              <w:rPr>
                <w:lang w:val="en-US"/>
              </w:rPr>
              <w:t>using namespace std;</w:t>
            </w:r>
          </w:p>
          <w:p w14:paraId="49538038" w14:textId="77777777" w:rsidR="004E26FF" w:rsidRPr="00B551CB" w:rsidRDefault="00B551CB" w:rsidP="00B551CB">
            <w:pPr>
              <w:rPr>
                <w:lang w:val="en-US"/>
              </w:rPr>
            </w:pPr>
            <w:r w:rsidRPr="00B551CB">
              <w:rPr>
                <w:color w:val="0000FF"/>
                <w:lang w:val="en-US"/>
              </w:rPr>
              <w:t>int</w:t>
            </w:r>
            <w:r w:rsidRPr="00B551CB">
              <w:rPr>
                <w:lang w:val="en-US"/>
              </w:rPr>
              <w:t xml:space="preserve"> main()</w:t>
            </w:r>
            <w:r w:rsidRPr="00B551CB">
              <w:rPr>
                <w:lang w:val="en-US"/>
              </w:rPr>
              <w:br/>
              <w:t>{</w:t>
            </w:r>
            <w:r w:rsidRPr="00B551CB">
              <w:rPr>
                <w:lang w:val="en-US"/>
              </w:rPr>
              <w:br/>
            </w:r>
            <w:r w:rsidRPr="00B551CB">
              <w:rPr>
                <w:lang w:val="en-US"/>
              </w:rPr>
              <w:tab/>
            </w:r>
            <w:r w:rsidRPr="00B551CB">
              <w:rPr>
                <w:color w:val="2B91AF"/>
                <w:lang w:val="en-US"/>
              </w:rPr>
              <w:t>list</w:t>
            </w:r>
            <w:r w:rsidRPr="00B551CB">
              <w:rPr>
                <w:lang w:val="en-US"/>
              </w:rPr>
              <w:t>&lt;</w:t>
            </w:r>
            <w:r w:rsidRPr="00B551CB">
              <w:rPr>
                <w:color w:val="0000FF"/>
                <w:lang w:val="en-US"/>
              </w:rPr>
              <w:t>int</w:t>
            </w:r>
            <w:r w:rsidRPr="00B551CB">
              <w:rPr>
                <w:lang w:val="en-US"/>
              </w:rPr>
              <w:t>&gt; numbers{ 1, 2, 3, 4, 5 };</w:t>
            </w:r>
            <w:r w:rsidRPr="00B551CB">
              <w:rPr>
                <w:lang w:val="en-US"/>
              </w:rPr>
              <w:br/>
            </w:r>
            <w:r w:rsidRPr="00B551CB">
              <w:rPr>
                <w:lang w:val="en-US"/>
              </w:rPr>
              <w:tab/>
            </w:r>
            <w:r w:rsidRPr="00B551CB">
              <w:rPr>
                <w:color w:val="0000FF"/>
                <w:lang w:val="en-US"/>
              </w:rPr>
              <w:t>auto</w:t>
            </w:r>
            <w:r w:rsidRPr="00B551CB">
              <w:rPr>
                <w:lang w:val="en-US"/>
              </w:rPr>
              <w:t xml:space="preserve"> iter = </w:t>
            </w:r>
            <w:proofErr w:type="spellStart"/>
            <w:r w:rsidRPr="00B551CB">
              <w:rPr>
                <w:lang w:val="en-US"/>
              </w:rPr>
              <w:t>numbers.cbegin</w:t>
            </w:r>
            <w:proofErr w:type="spellEnd"/>
            <w:r w:rsidRPr="00B551CB">
              <w:rPr>
                <w:lang w:val="en-US"/>
              </w:rPr>
              <w:t xml:space="preserve">(); </w:t>
            </w:r>
            <w:r w:rsidRPr="00B551CB">
              <w:rPr>
                <w:color w:val="008000"/>
                <w:lang w:val="en-US"/>
              </w:rPr>
              <w:t xml:space="preserve">// </w:t>
            </w:r>
            <w:r>
              <w:rPr>
                <w:color w:val="008000"/>
              </w:rPr>
              <w:t>указатель</w:t>
            </w:r>
            <w:r w:rsidRPr="00B551CB">
              <w:rPr>
                <w:color w:val="008000"/>
                <w:lang w:val="en-US"/>
              </w:rPr>
              <w:t xml:space="preserve"> </w:t>
            </w:r>
            <w:r>
              <w:rPr>
                <w:color w:val="008000"/>
              </w:rPr>
              <w:t>на</w:t>
            </w:r>
            <w:r w:rsidRPr="00B551CB">
              <w:rPr>
                <w:color w:val="008000"/>
                <w:lang w:val="en-US"/>
              </w:rPr>
              <w:t xml:space="preserve"> </w:t>
            </w:r>
            <w:r>
              <w:rPr>
                <w:color w:val="008000"/>
              </w:rPr>
              <w:t>первый</w:t>
            </w:r>
            <w:r w:rsidRPr="00B551CB">
              <w:rPr>
                <w:color w:val="008000"/>
                <w:lang w:val="en-US"/>
              </w:rPr>
              <w:t xml:space="preserve"> </w:t>
            </w:r>
            <w:r>
              <w:rPr>
                <w:color w:val="008000"/>
              </w:rPr>
              <w:t>элемент</w:t>
            </w:r>
            <w:r w:rsidRPr="00B551CB">
              <w:rPr>
                <w:color w:val="008000"/>
                <w:lang w:val="en-US"/>
              </w:rPr>
              <w:br/>
            </w:r>
            <w:r w:rsidRPr="00B551CB">
              <w:rPr>
                <w:lang w:val="en-US"/>
              </w:rPr>
              <w:t xml:space="preserve">    </w:t>
            </w:r>
            <w:proofErr w:type="spellStart"/>
            <w:r w:rsidRPr="00B551CB">
              <w:rPr>
                <w:lang w:val="en-US"/>
              </w:rPr>
              <w:t>numbers.erase</w:t>
            </w:r>
            <w:proofErr w:type="spellEnd"/>
            <w:r w:rsidRPr="00B551CB">
              <w:rPr>
                <w:lang w:val="en-US"/>
              </w:rPr>
              <w:t>(iter);</w:t>
            </w:r>
            <w:r w:rsidRPr="00B551CB">
              <w:rPr>
                <w:lang w:val="en-US"/>
              </w:rPr>
              <w:tab/>
            </w:r>
            <w:r w:rsidRPr="00B551CB">
              <w:rPr>
                <w:color w:val="008000"/>
                <w:lang w:val="en-US"/>
              </w:rPr>
              <w:t xml:space="preserve">// </w:t>
            </w:r>
            <w:r>
              <w:rPr>
                <w:color w:val="008000"/>
              </w:rPr>
              <w:t>удаляем</w:t>
            </w:r>
            <w:r w:rsidRPr="00B551CB">
              <w:rPr>
                <w:color w:val="008000"/>
                <w:lang w:val="en-US"/>
              </w:rPr>
              <w:t xml:space="preserve"> </w:t>
            </w:r>
            <w:r>
              <w:rPr>
                <w:color w:val="008000"/>
              </w:rPr>
              <w:t>первый</w:t>
            </w:r>
            <w:r w:rsidRPr="00B551CB">
              <w:rPr>
                <w:color w:val="008000"/>
                <w:lang w:val="en-US"/>
              </w:rPr>
              <w:t xml:space="preserve"> </w:t>
            </w:r>
            <w:r>
              <w:rPr>
                <w:color w:val="008000"/>
              </w:rPr>
              <w:t>элемент</w:t>
            </w:r>
            <w:r w:rsidRPr="00B551CB">
              <w:rPr>
                <w:color w:val="008000"/>
                <w:lang w:val="en-US"/>
              </w:rPr>
              <w:br/>
            </w:r>
            <w:r w:rsidRPr="00B551CB">
              <w:rPr>
                <w:lang w:val="en-US"/>
              </w:rPr>
              <w:tab/>
            </w:r>
            <w:r w:rsidRPr="00B551CB">
              <w:rPr>
                <w:color w:val="0000FF"/>
                <w:lang w:val="en-US"/>
              </w:rPr>
              <w:t>auto</w:t>
            </w:r>
            <w:r w:rsidRPr="00B551CB">
              <w:rPr>
                <w:lang w:val="en-US"/>
              </w:rPr>
              <w:t xml:space="preserve"> begin = </w:t>
            </w:r>
            <w:proofErr w:type="spellStart"/>
            <w:r w:rsidRPr="00B551CB">
              <w:rPr>
                <w:lang w:val="en-US"/>
              </w:rPr>
              <w:t>numbers.begin</w:t>
            </w:r>
            <w:proofErr w:type="spellEnd"/>
            <w:r w:rsidRPr="00B551CB">
              <w:rPr>
                <w:lang w:val="en-US"/>
              </w:rPr>
              <w:t xml:space="preserve">(); </w:t>
            </w:r>
            <w:r w:rsidRPr="00B551CB">
              <w:rPr>
                <w:color w:val="008000"/>
                <w:lang w:val="en-US"/>
              </w:rPr>
              <w:t xml:space="preserve">// </w:t>
            </w:r>
            <w:r>
              <w:rPr>
                <w:color w:val="008000"/>
              </w:rPr>
              <w:t>указатель</w:t>
            </w:r>
            <w:r w:rsidRPr="00B551CB">
              <w:rPr>
                <w:color w:val="008000"/>
                <w:lang w:val="en-US"/>
              </w:rPr>
              <w:t xml:space="preserve"> </w:t>
            </w:r>
            <w:r>
              <w:rPr>
                <w:color w:val="008000"/>
              </w:rPr>
              <w:t>на</w:t>
            </w:r>
            <w:r w:rsidRPr="00B551CB">
              <w:rPr>
                <w:color w:val="008000"/>
                <w:lang w:val="en-US"/>
              </w:rPr>
              <w:t xml:space="preserve"> </w:t>
            </w:r>
            <w:r>
              <w:rPr>
                <w:color w:val="008000"/>
              </w:rPr>
              <w:t>первый</w:t>
            </w:r>
            <w:r w:rsidRPr="00B551CB">
              <w:rPr>
                <w:color w:val="008000"/>
                <w:lang w:val="en-US"/>
              </w:rPr>
              <w:t xml:space="preserve"> </w:t>
            </w:r>
            <w:r>
              <w:rPr>
                <w:color w:val="008000"/>
              </w:rPr>
              <w:t>элемент</w:t>
            </w:r>
            <w:r w:rsidRPr="00B551CB">
              <w:rPr>
                <w:color w:val="008000"/>
                <w:lang w:val="en-US"/>
              </w:rPr>
              <w:br/>
            </w:r>
            <w:r w:rsidRPr="00B551CB">
              <w:rPr>
                <w:lang w:val="en-US"/>
              </w:rPr>
              <w:tab/>
            </w:r>
            <w:r w:rsidRPr="00B551CB">
              <w:rPr>
                <w:color w:val="0000FF"/>
                <w:lang w:val="en-US"/>
              </w:rPr>
              <w:t>auto</w:t>
            </w:r>
            <w:r w:rsidRPr="00B551CB">
              <w:rPr>
                <w:lang w:val="en-US"/>
              </w:rPr>
              <w:t xml:space="preserve"> end = </w:t>
            </w:r>
            <w:proofErr w:type="spellStart"/>
            <w:r w:rsidRPr="00B551CB">
              <w:rPr>
                <w:lang w:val="en-US"/>
              </w:rPr>
              <w:t>numbers.end</w:t>
            </w:r>
            <w:proofErr w:type="spellEnd"/>
            <w:r w:rsidRPr="00B551CB">
              <w:rPr>
                <w:lang w:val="en-US"/>
              </w:rPr>
              <w:t xml:space="preserve">();   </w:t>
            </w:r>
            <w:r w:rsidRPr="00B551CB">
              <w:rPr>
                <w:lang w:val="en-US"/>
              </w:rPr>
              <w:tab/>
            </w:r>
            <w:r w:rsidRPr="00B551CB">
              <w:rPr>
                <w:color w:val="008000"/>
                <w:lang w:val="en-US"/>
              </w:rPr>
              <w:t xml:space="preserve">// </w:t>
            </w:r>
            <w:r>
              <w:rPr>
                <w:color w:val="008000"/>
              </w:rPr>
              <w:t>указатель</w:t>
            </w:r>
            <w:r w:rsidRPr="00B551CB">
              <w:rPr>
                <w:color w:val="008000"/>
                <w:lang w:val="en-US"/>
              </w:rPr>
              <w:t xml:space="preserve"> </w:t>
            </w:r>
            <w:r>
              <w:rPr>
                <w:color w:val="008000"/>
              </w:rPr>
              <w:t>на</w:t>
            </w:r>
            <w:r w:rsidRPr="00B551CB">
              <w:rPr>
                <w:color w:val="008000"/>
                <w:lang w:val="en-US"/>
              </w:rPr>
              <w:t xml:space="preserve"> </w:t>
            </w:r>
            <w:r>
              <w:rPr>
                <w:color w:val="008000"/>
              </w:rPr>
              <w:t>последний</w:t>
            </w:r>
            <w:r w:rsidRPr="00B551CB">
              <w:rPr>
                <w:color w:val="008000"/>
                <w:lang w:val="en-US"/>
              </w:rPr>
              <w:t xml:space="preserve"> </w:t>
            </w:r>
            <w:r>
              <w:rPr>
                <w:color w:val="008000"/>
              </w:rPr>
              <w:t>элемент</w:t>
            </w:r>
            <w:r w:rsidRPr="00B551CB">
              <w:rPr>
                <w:lang w:val="en-US"/>
              </w:rPr>
              <w:tab/>
            </w:r>
            <w:proofErr w:type="spellStart"/>
            <w:r w:rsidRPr="00B551CB">
              <w:rPr>
                <w:lang w:val="en-US"/>
              </w:rPr>
              <w:t>numbers.erase</w:t>
            </w:r>
            <w:proofErr w:type="spellEnd"/>
            <w:r w:rsidRPr="00B551CB">
              <w:rPr>
                <w:lang w:val="en-US"/>
              </w:rPr>
              <w:t>(</w:t>
            </w:r>
            <w:r w:rsidRPr="00B551CB">
              <w:rPr>
                <w:color w:val="008080"/>
                <w:lang w:val="en-US"/>
              </w:rPr>
              <w:t>++</w:t>
            </w:r>
            <w:r w:rsidRPr="00B551CB">
              <w:rPr>
                <w:lang w:val="en-US"/>
              </w:rPr>
              <w:t xml:space="preserve">begin, </w:t>
            </w:r>
            <w:r w:rsidRPr="00B551CB">
              <w:rPr>
                <w:color w:val="008080"/>
                <w:lang w:val="en-US"/>
              </w:rPr>
              <w:t>--</w:t>
            </w:r>
            <w:r w:rsidRPr="00B551CB">
              <w:rPr>
                <w:lang w:val="en-US"/>
              </w:rPr>
              <w:t xml:space="preserve">end);  </w:t>
            </w:r>
            <w:r w:rsidRPr="00B551CB">
              <w:rPr>
                <w:color w:val="008000"/>
                <w:lang w:val="en-US"/>
              </w:rPr>
              <w:t xml:space="preserve">// </w:t>
            </w:r>
            <w:r>
              <w:rPr>
                <w:color w:val="008000"/>
              </w:rPr>
              <w:t>удаляем</w:t>
            </w:r>
            <w:r w:rsidRPr="00B551CB">
              <w:rPr>
                <w:color w:val="008000"/>
                <w:lang w:val="en-US"/>
              </w:rPr>
              <w:t xml:space="preserve"> </w:t>
            </w:r>
            <w:r>
              <w:rPr>
                <w:color w:val="008000"/>
              </w:rPr>
              <w:t>со</w:t>
            </w:r>
            <w:r w:rsidRPr="00B551CB">
              <w:rPr>
                <w:color w:val="008000"/>
                <w:lang w:val="en-US"/>
              </w:rPr>
              <w:t xml:space="preserve"> </w:t>
            </w:r>
            <w:r>
              <w:rPr>
                <w:color w:val="008000"/>
              </w:rPr>
              <w:t>второго</w:t>
            </w:r>
            <w:r w:rsidRPr="00B551CB">
              <w:rPr>
                <w:color w:val="008000"/>
                <w:lang w:val="en-US"/>
              </w:rPr>
              <w:t xml:space="preserve"> </w:t>
            </w:r>
            <w:r>
              <w:rPr>
                <w:color w:val="008000"/>
              </w:rPr>
              <w:t>элемента</w:t>
            </w:r>
            <w:r w:rsidRPr="00B551CB">
              <w:rPr>
                <w:color w:val="008000"/>
                <w:lang w:val="en-US"/>
              </w:rPr>
              <w:t xml:space="preserve"> </w:t>
            </w:r>
            <w:r>
              <w:rPr>
                <w:color w:val="008000"/>
              </w:rPr>
              <w:t>до</w:t>
            </w:r>
            <w:r w:rsidRPr="00B551CB">
              <w:rPr>
                <w:color w:val="008000"/>
                <w:lang w:val="en-US"/>
              </w:rPr>
              <w:t xml:space="preserve"> </w:t>
            </w:r>
            <w:r>
              <w:rPr>
                <w:color w:val="008000"/>
              </w:rPr>
              <w:t>последнего</w:t>
            </w:r>
            <w:r w:rsidRPr="00B551CB">
              <w:rPr>
                <w:color w:val="008000"/>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color w:val="A31515"/>
                <w:lang w:val="en-US"/>
              </w:rPr>
              <w:t>"List of numbers:"</w:t>
            </w:r>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r>
            <w:r w:rsidRPr="00B551CB">
              <w:rPr>
                <w:lang w:val="en-US"/>
              </w:rPr>
              <w:tab/>
            </w:r>
            <w:r w:rsidRPr="00B551CB">
              <w:rPr>
                <w:color w:val="0000FF"/>
                <w:lang w:val="en-US"/>
              </w:rPr>
              <w:t>for</w:t>
            </w:r>
            <w:r w:rsidRPr="00B551CB">
              <w:rPr>
                <w:lang w:val="en-US"/>
              </w:rPr>
              <w:t xml:space="preserve"> (</w:t>
            </w:r>
            <w:r w:rsidRPr="00B551CB">
              <w:rPr>
                <w:color w:val="0000FF"/>
                <w:lang w:val="en-US"/>
              </w:rPr>
              <w:t>int</w:t>
            </w:r>
            <w:r w:rsidRPr="00B551CB">
              <w:rPr>
                <w:lang w:val="en-US"/>
              </w:rPr>
              <w:t xml:space="preserve"> n : numbers)</w:t>
            </w:r>
            <w:r w:rsidRPr="00B551CB">
              <w:rPr>
                <w:lang w:val="en-US"/>
              </w:rPr>
              <w:tab/>
            </w:r>
            <w:r w:rsidRPr="00B551CB">
              <w:rPr>
                <w:color w:val="008000"/>
                <w:lang w:val="en-US"/>
              </w:rPr>
              <w:t>// 2 5</w:t>
            </w:r>
            <w:r w:rsidRPr="00B551CB">
              <w:rPr>
                <w:color w:val="008000"/>
                <w:lang w:val="en-US"/>
              </w:rPr>
              <w:br/>
            </w:r>
            <w:r w:rsidRPr="00B551CB">
              <w:rPr>
                <w:lang w:val="en-US"/>
              </w:rPr>
              <w:t xml:space="preserve">        </w:t>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n </w:t>
            </w:r>
            <w:r w:rsidRPr="00B551CB">
              <w:rPr>
                <w:color w:val="008080"/>
                <w:lang w:val="en-US"/>
              </w:rPr>
              <w:t>&lt;&lt;</w:t>
            </w:r>
            <w:r w:rsidRPr="00B551CB">
              <w:rPr>
                <w:lang w:val="en-US"/>
              </w:rPr>
              <w:t xml:space="preserve"> </w:t>
            </w:r>
            <w:r w:rsidRPr="00B551CB">
              <w:rPr>
                <w:color w:val="A31515"/>
                <w:lang w:val="en-US"/>
              </w:rPr>
              <w:t>" "</w:t>
            </w:r>
            <w:r w:rsidRPr="00B551CB">
              <w:rPr>
                <w:lang w:val="en-US"/>
              </w:rPr>
              <w:t>;</w:t>
            </w:r>
            <w:r w:rsidRPr="00B551CB">
              <w:rPr>
                <w:lang w:val="en-US"/>
              </w:rPr>
              <w:br/>
            </w:r>
            <w:r w:rsidRPr="00B551CB">
              <w:rPr>
                <w:lang w:val="en-US"/>
              </w:rPr>
              <w:tab/>
            </w:r>
            <w:proofErr w:type="spellStart"/>
            <w:r w:rsidRPr="00B551CB">
              <w:rPr>
                <w:lang w:val="en-US"/>
              </w:rPr>
              <w:t>cout</w:t>
            </w:r>
            <w:proofErr w:type="spellEnd"/>
            <w:r w:rsidRPr="00B551CB">
              <w:rPr>
                <w:lang w:val="en-US"/>
              </w:rPr>
              <w:t xml:space="preserve"> </w:t>
            </w:r>
            <w:r w:rsidRPr="00B551CB">
              <w:rPr>
                <w:color w:val="008080"/>
                <w:lang w:val="en-US"/>
              </w:rPr>
              <w:t>&lt;&lt;</w:t>
            </w:r>
            <w:r w:rsidRPr="00B551CB">
              <w:rPr>
                <w:lang w:val="en-US"/>
              </w:rPr>
              <w:t xml:space="preserve"> </w:t>
            </w:r>
            <w:proofErr w:type="spellStart"/>
            <w:r w:rsidRPr="00B551CB">
              <w:rPr>
                <w:lang w:val="en-US"/>
              </w:rPr>
              <w:t>endl</w:t>
            </w:r>
            <w:proofErr w:type="spellEnd"/>
            <w:r w:rsidRPr="00B551CB">
              <w:rPr>
                <w:lang w:val="en-US"/>
              </w:rPr>
              <w:t>;</w:t>
            </w:r>
            <w:r w:rsidRPr="00B551CB">
              <w:rPr>
                <w:lang w:val="en-US"/>
              </w:rPr>
              <w:br/>
              <w:t>}</w:t>
            </w:r>
          </w:p>
        </w:tc>
      </w:tr>
    </w:tbl>
    <w:p w14:paraId="528491EF" w14:textId="77777777" w:rsidR="004E26FF" w:rsidRPr="006B2266" w:rsidRDefault="00B551CB" w:rsidP="006B2266">
      <w:pPr>
        <w:jc w:val="center"/>
        <w:rPr>
          <w:rStyle w:val="af"/>
        </w:rPr>
      </w:pPr>
      <w:r w:rsidRPr="006B2266">
        <w:rPr>
          <w:rStyle w:val="af"/>
        </w:rPr>
        <w:t>Задания к лабораторной работе № 6</w:t>
      </w:r>
    </w:p>
    <w:p w14:paraId="42DF5890" w14:textId="77777777" w:rsidR="004E26FF" w:rsidRPr="006B2266" w:rsidRDefault="00B551CB" w:rsidP="00B551CB">
      <w:pPr>
        <w:rPr>
          <w:rStyle w:val="af"/>
        </w:rPr>
      </w:pPr>
      <w:r w:rsidRPr="006B2266">
        <w:rPr>
          <w:rStyle w:val="af"/>
        </w:rPr>
        <w:t>Задание 1.</w:t>
      </w:r>
    </w:p>
    <w:p w14:paraId="0D5564E2" w14:textId="77777777" w:rsidR="004E26FF" w:rsidRDefault="00B551CB" w:rsidP="00B551CB">
      <w:r>
        <w:lastRenderedPageBreak/>
        <w:t>Реализовать возможность просмотр отсортированной структуры (использовать все рассмотренные выше сортировки). Реализовать сортировки как по убыванию, так и по возрастанию</w:t>
      </w:r>
    </w:p>
    <w:p w14:paraId="200BDA0A" w14:textId="77777777" w:rsidR="004E26FF" w:rsidRDefault="00B551CB" w:rsidP="00B551CB">
      <w:r>
        <w:t xml:space="preserve">Пример для 1 вариант. Клиент в меню помимо обычного просмотра списка номеров, может просмотреть отсортированный список номеров по их стоимости. </w:t>
      </w:r>
    </w:p>
    <w:p w14:paraId="01B8845C" w14:textId="77777777" w:rsidR="004E26FF" w:rsidRDefault="004E26FF" w:rsidP="00B551CB"/>
    <w:p w14:paraId="1EBA5EEB" w14:textId="77777777" w:rsidR="004E26FF" w:rsidRPr="006B2266" w:rsidRDefault="00B551CB" w:rsidP="00B551CB">
      <w:pPr>
        <w:rPr>
          <w:rStyle w:val="af"/>
        </w:rPr>
      </w:pPr>
      <w:r w:rsidRPr="006B2266">
        <w:rPr>
          <w:rStyle w:val="af"/>
        </w:rPr>
        <w:t>Задание 2.</w:t>
      </w:r>
    </w:p>
    <w:p w14:paraId="6ED81844" w14:textId="77777777" w:rsidR="004E26FF" w:rsidRDefault="00B551CB" w:rsidP="00B551CB">
      <w:r>
        <w:t>Написать программу, в которой в начало двусвязного списка добавляется n элементов и вывести на экран.</w:t>
      </w:r>
    </w:p>
    <w:p w14:paraId="7327D0B3" w14:textId="77777777" w:rsidR="004E26FF" w:rsidRDefault="004E26FF" w:rsidP="00B551CB"/>
    <w:p w14:paraId="597E67B9" w14:textId="77777777" w:rsidR="004E26FF" w:rsidRPr="006B2266" w:rsidRDefault="00B551CB" w:rsidP="00B551CB">
      <w:pPr>
        <w:rPr>
          <w:rStyle w:val="af"/>
        </w:rPr>
      </w:pPr>
      <w:r w:rsidRPr="006B2266">
        <w:rPr>
          <w:rStyle w:val="af"/>
        </w:rPr>
        <w:t>Задание 3.</w:t>
      </w:r>
    </w:p>
    <w:p w14:paraId="615E186B" w14:textId="77777777" w:rsidR="004E26FF" w:rsidRDefault="00B551CB" w:rsidP="00B551CB">
      <w:r>
        <w:t>Написать программу, в которой вывести содержимое двусвязного списка в обратном порядке.</w:t>
      </w:r>
    </w:p>
    <w:p w14:paraId="71DBB681" w14:textId="77777777" w:rsidR="004E26FF" w:rsidRDefault="004E26FF" w:rsidP="00B551CB"/>
    <w:p w14:paraId="14F579D0" w14:textId="77777777" w:rsidR="004E26FF" w:rsidRPr="006B2266" w:rsidRDefault="00B551CB" w:rsidP="00B551CB">
      <w:pPr>
        <w:rPr>
          <w:rStyle w:val="af"/>
        </w:rPr>
      </w:pPr>
      <w:r w:rsidRPr="006B2266">
        <w:rPr>
          <w:rStyle w:val="af"/>
        </w:rPr>
        <w:t>Задание 4.</w:t>
      </w:r>
    </w:p>
    <w:p w14:paraId="284ED949" w14:textId="77777777" w:rsidR="004E26FF" w:rsidRDefault="00B551CB" w:rsidP="00B551CB">
      <w:r>
        <w:t>Написать программу, в которой удалить все четные элементы двусвязного списка.</w:t>
      </w:r>
    </w:p>
    <w:p w14:paraId="73F28C40" w14:textId="77777777" w:rsidR="004E26FF" w:rsidRDefault="004E26FF" w:rsidP="00B551CB"/>
    <w:p w14:paraId="3AFB5F13" w14:textId="77777777" w:rsidR="004E26FF" w:rsidRPr="006B2266" w:rsidRDefault="00B551CB" w:rsidP="006B2266">
      <w:pPr>
        <w:jc w:val="center"/>
        <w:rPr>
          <w:rStyle w:val="af"/>
        </w:rPr>
      </w:pPr>
      <w:r w:rsidRPr="006B2266">
        <w:rPr>
          <w:rStyle w:val="af"/>
        </w:rPr>
        <w:t>Контрольные вопросы</w:t>
      </w:r>
    </w:p>
    <w:p w14:paraId="587B1E10" w14:textId="77777777" w:rsidR="004E26FF" w:rsidRDefault="00B551CB" w:rsidP="00B551CB">
      <w:pPr>
        <w:pStyle w:val="ab"/>
        <w:numPr>
          <w:ilvl w:val="0"/>
          <w:numId w:val="46"/>
        </w:numPr>
      </w:pPr>
      <w:r>
        <w:t>Что такое сортировка?</w:t>
      </w:r>
    </w:p>
    <w:p w14:paraId="063D3491" w14:textId="77777777" w:rsidR="004E26FF" w:rsidRDefault="00B551CB" w:rsidP="00B551CB">
      <w:pPr>
        <w:pStyle w:val="ab"/>
        <w:numPr>
          <w:ilvl w:val="0"/>
          <w:numId w:val="46"/>
        </w:numPr>
      </w:pPr>
      <w:r>
        <w:t>Причины использования сортировок.</w:t>
      </w:r>
    </w:p>
    <w:p w14:paraId="75164F9A" w14:textId="77777777" w:rsidR="004E26FF" w:rsidRDefault="00B551CB" w:rsidP="00B551CB">
      <w:pPr>
        <w:pStyle w:val="ab"/>
        <w:numPr>
          <w:ilvl w:val="0"/>
          <w:numId w:val="46"/>
        </w:numPr>
      </w:pPr>
      <w:r>
        <w:t>Алгоритм сортировки пузырьком.</w:t>
      </w:r>
    </w:p>
    <w:p w14:paraId="73F8B83C" w14:textId="77777777" w:rsidR="004E26FF" w:rsidRDefault="00B551CB" w:rsidP="00B551CB">
      <w:pPr>
        <w:pStyle w:val="ab"/>
        <w:numPr>
          <w:ilvl w:val="0"/>
          <w:numId w:val="46"/>
        </w:numPr>
      </w:pPr>
      <w:r>
        <w:t>Алгоритм сортировки вставками.</w:t>
      </w:r>
    </w:p>
    <w:p w14:paraId="27C0C837" w14:textId="77777777" w:rsidR="004E26FF" w:rsidRDefault="00B551CB" w:rsidP="00B551CB">
      <w:pPr>
        <w:pStyle w:val="ab"/>
        <w:numPr>
          <w:ilvl w:val="0"/>
          <w:numId w:val="46"/>
        </w:numPr>
      </w:pPr>
      <w:r>
        <w:t>Алгоритм сортировки выбором.</w:t>
      </w:r>
    </w:p>
    <w:p w14:paraId="29CDA78B" w14:textId="77777777" w:rsidR="004E26FF" w:rsidRDefault="00B551CB" w:rsidP="00B551CB">
      <w:pPr>
        <w:pStyle w:val="ab"/>
        <w:numPr>
          <w:ilvl w:val="0"/>
          <w:numId w:val="46"/>
        </w:numPr>
      </w:pPr>
      <w:r>
        <w:t>Алгоритм сортировки слиянием.</w:t>
      </w:r>
    </w:p>
    <w:p w14:paraId="51A156DD" w14:textId="77777777" w:rsidR="004E26FF" w:rsidRDefault="00B551CB" w:rsidP="00B551CB">
      <w:pPr>
        <w:pStyle w:val="ab"/>
        <w:numPr>
          <w:ilvl w:val="0"/>
          <w:numId w:val="46"/>
        </w:numPr>
      </w:pPr>
      <w:r>
        <w:t>Алгоритм быстрой сортировки.</w:t>
      </w:r>
    </w:p>
    <w:p w14:paraId="358E2E2F" w14:textId="77777777" w:rsidR="004E26FF" w:rsidRDefault="00B551CB" w:rsidP="00B551CB">
      <w:pPr>
        <w:pStyle w:val="ab"/>
        <w:numPr>
          <w:ilvl w:val="0"/>
          <w:numId w:val="46"/>
        </w:numPr>
      </w:pPr>
      <w:r>
        <w:t xml:space="preserve">Что такое </w:t>
      </w:r>
      <w:proofErr w:type="spellStart"/>
      <w:r>
        <w:t>list</w:t>
      </w:r>
      <w:proofErr w:type="spellEnd"/>
      <w:r>
        <w:t xml:space="preserve"> в C++?</w:t>
      </w:r>
    </w:p>
    <w:p w14:paraId="2A8E8902" w14:textId="77777777" w:rsidR="004E26FF" w:rsidRDefault="00B551CB" w:rsidP="00B551CB">
      <w:pPr>
        <w:pStyle w:val="ab"/>
        <w:numPr>
          <w:ilvl w:val="0"/>
          <w:numId w:val="46"/>
        </w:numPr>
      </w:pPr>
      <w:r>
        <w:t xml:space="preserve">Как объявить и инициализировать </w:t>
      </w:r>
      <w:proofErr w:type="spellStart"/>
      <w:r>
        <w:t>list</w:t>
      </w:r>
      <w:proofErr w:type="spellEnd"/>
      <w:r>
        <w:t xml:space="preserve"> в C++?</w:t>
      </w:r>
    </w:p>
    <w:p w14:paraId="392AD397" w14:textId="77777777" w:rsidR="004E26FF" w:rsidRDefault="00B551CB" w:rsidP="00B551CB">
      <w:pPr>
        <w:pStyle w:val="ab"/>
        <w:numPr>
          <w:ilvl w:val="0"/>
          <w:numId w:val="46"/>
        </w:numPr>
      </w:pPr>
      <w:r>
        <w:t xml:space="preserve">Как добавить элемент в начало и конец </w:t>
      </w:r>
      <w:proofErr w:type="spellStart"/>
      <w:r>
        <w:t>list</w:t>
      </w:r>
      <w:proofErr w:type="spellEnd"/>
      <w:r>
        <w:t xml:space="preserve"> в C++?</w:t>
      </w:r>
    </w:p>
    <w:p w14:paraId="3B0414BC" w14:textId="77777777" w:rsidR="004E26FF" w:rsidRDefault="00B551CB" w:rsidP="00B551CB">
      <w:pPr>
        <w:pStyle w:val="ab"/>
        <w:numPr>
          <w:ilvl w:val="0"/>
          <w:numId w:val="46"/>
        </w:numPr>
      </w:pPr>
      <w:r>
        <w:t xml:space="preserve">Как удалить элемент из начала и конца </w:t>
      </w:r>
      <w:proofErr w:type="spellStart"/>
      <w:r>
        <w:t>list</w:t>
      </w:r>
      <w:proofErr w:type="spellEnd"/>
      <w:r>
        <w:t xml:space="preserve"> в C++?</w:t>
      </w:r>
    </w:p>
    <w:p w14:paraId="269C31B6" w14:textId="77777777" w:rsidR="004E26FF" w:rsidRDefault="00B551CB" w:rsidP="00B551CB">
      <w:pPr>
        <w:pStyle w:val="ab"/>
        <w:numPr>
          <w:ilvl w:val="0"/>
          <w:numId w:val="46"/>
        </w:numPr>
      </w:pPr>
      <w:r>
        <w:t xml:space="preserve">Как получить доступ к элементу </w:t>
      </w:r>
      <w:proofErr w:type="spellStart"/>
      <w:r>
        <w:t>list</w:t>
      </w:r>
      <w:proofErr w:type="spellEnd"/>
      <w:r>
        <w:t xml:space="preserve"> по индексу в C++?</w:t>
      </w:r>
    </w:p>
    <w:p w14:paraId="512BDC8C" w14:textId="77777777" w:rsidR="004E26FF" w:rsidRDefault="00B551CB" w:rsidP="00B551CB">
      <w:pPr>
        <w:pStyle w:val="ab"/>
        <w:numPr>
          <w:ilvl w:val="0"/>
          <w:numId w:val="46"/>
        </w:numPr>
      </w:pPr>
      <w:r>
        <w:t xml:space="preserve">Как получить размер </w:t>
      </w:r>
      <w:proofErr w:type="spellStart"/>
      <w:r>
        <w:t>list</w:t>
      </w:r>
      <w:proofErr w:type="spellEnd"/>
      <w:r>
        <w:t xml:space="preserve"> в C++?</w:t>
      </w:r>
    </w:p>
    <w:p w14:paraId="1AB8C100" w14:textId="77777777" w:rsidR="004E26FF" w:rsidRDefault="004E26FF" w:rsidP="00B551CB"/>
    <w:p w14:paraId="3CD0E42F" w14:textId="77777777" w:rsidR="004E26FF" w:rsidRPr="006B2266" w:rsidRDefault="00B551CB" w:rsidP="006B2266">
      <w:pPr>
        <w:jc w:val="center"/>
        <w:rPr>
          <w:rStyle w:val="af"/>
        </w:rPr>
      </w:pPr>
      <w:r w:rsidRPr="006B2266">
        <w:rPr>
          <w:rStyle w:val="af"/>
        </w:rPr>
        <w:t>Дополнительные задания</w:t>
      </w:r>
    </w:p>
    <w:p w14:paraId="34CEA7FB" w14:textId="77777777" w:rsidR="004E26FF" w:rsidRPr="006B2266" w:rsidRDefault="00B551CB" w:rsidP="00B551CB">
      <w:pPr>
        <w:rPr>
          <w:rStyle w:val="af"/>
        </w:rPr>
      </w:pPr>
      <w:r w:rsidRPr="006B2266">
        <w:rPr>
          <w:rStyle w:val="af"/>
        </w:rPr>
        <w:t>Дополнительное задание 1.</w:t>
      </w:r>
    </w:p>
    <w:p w14:paraId="770F17E7" w14:textId="77777777" w:rsidR="004E26FF" w:rsidRDefault="00B551CB" w:rsidP="00B551CB">
      <w:r>
        <w:lastRenderedPageBreak/>
        <w:t>Реализовать алгоритм сортировки по полю строкового типа (например, отсортировать клиентов по ФИО). Первую половину отсортировать по возрастанию, вторую по убыванию.</w:t>
      </w:r>
    </w:p>
    <w:p w14:paraId="19150350" w14:textId="77777777" w:rsidR="004E26FF" w:rsidRPr="006B2266" w:rsidRDefault="00B551CB" w:rsidP="00B551CB">
      <w:pPr>
        <w:rPr>
          <w:rStyle w:val="af"/>
        </w:rPr>
      </w:pPr>
      <w:r w:rsidRPr="006B2266">
        <w:rPr>
          <w:rStyle w:val="af"/>
        </w:rPr>
        <w:t>Дополнительное задание 2.</w:t>
      </w:r>
    </w:p>
    <w:p w14:paraId="562CDA6B" w14:textId="77777777" w:rsidR="004E26FF" w:rsidRPr="00714597" w:rsidRDefault="00B551CB" w:rsidP="00714597">
      <w:pPr>
        <w:rPr>
          <w:rStyle w:val="af"/>
          <w:b w:val="0"/>
          <w:bCs w:val="0"/>
        </w:rPr>
      </w:pPr>
      <w:r>
        <w:t>Реализовать алгоритм сортировки слиянием с многопоточностью (Приложение 2).</w:t>
      </w:r>
    </w:p>
    <w:p w14:paraId="11C42A38" w14:textId="77777777" w:rsidR="004E26FF" w:rsidRPr="006B2266" w:rsidRDefault="00B551CB" w:rsidP="00B551CB">
      <w:pPr>
        <w:rPr>
          <w:rStyle w:val="af"/>
        </w:rPr>
      </w:pPr>
      <w:r w:rsidRPr="006B2266">
        <w:rPr>
          <w:rStyle w:val="af"/>
        </w:rPr>
        <w:t>Дополнительное задание 3.</w:t>
      </w:r>
    </w:p>
    <w:p w14:paraId="2D9456AD" w14:textId="77777777" w:rsidR="004E26FF" w:rsidRDefault="00B551CB" w:rsidP="00B551CB">
      <w:r>
        <w:t>Написать программу, которая принимает на вход список (</w:t>
      </w:r>
      <w:proofErr w:type="spellStart"/>
      <w:r>
        <w:t>list</w:t>
      </w:r>
      <w:proofErr w:type="spellEnd"/>
      <w:r>
        <w:t>) и удаляет из него все элементы, которые встречаются более одного раза. Результатом должен быть новый список, содержащий только уникальные элементы из исходного списка.</w:t>
      </w:r>
    </w:p>
    <w:p w14:paraId="2ECDE465" w14:textId="77777777" w:rsidR="00B551CB" w:rsidRDefault="00B551CB" w:rsidP="00B551CB">
      <w:pPr>
        <w:rPr>
          <w:lang w:val="ru-RU"/>
        </w:rPr>
      </w:pPr>
    </w:p>
    <w:p w14:paraId="2BBFBD5A" w14:textId="77777777" w:rsidR="00B551CB" w:rsidRPr="00E56E1F" w:rsidRDefault="00B551CB" w:rsidP="00B551CB">
      <w:pPr>
        <w:pStyle w:val="ac"/>
        <w:rPr>
          <w:lang w:val="ru-RU"/>
        </w:rPr>
      </w:pPr>
      <w:r>
        <w:rPr>
          <w:sz w:val="28"/>
          <w:szCs w:val="28"/>
          <w:lang w:val="ru-RU"/>
        </w:rPr>
        <w:br w:type="page"/>
      </w:r>
      <w:bookmarkStart w:id="8" w:name="_Toc134567469"/>
      <w:r w:rsidRPr="00E56E1F">
        <w:rPr>
          <w:lang w:val="ru-RU"/>
        </w:rPr>
        <w:lastRenderedPageBreak/>
        <w:t xml:space="preserve">Лабораторная работа № 7. Методы поиска. </w:t>
      </w:r>
      <w:proofErr w:type="spellStart"/>
      <w:r w:rsidRPr="005837F3">
        <w:t>Set</w:t>
      </w:r>
      <w:bookmarkEnd w:id="8"/>
      <w:proofErr w:type="spellEnd"/>
    </w:p>
    <w:p w14:paraId="75CFE42F" w14:textId="77777777" w:rsidR="00B551CB" w:rsidRPr="00EE2521" w:rsidRDefault="00B551CB" w:rsidP="00B551CB">
      <w:r w:rsidRPr="00EE2521">
        <w:rPr>
          <w:b/>
          <w:bCs/>
        </w:rPr>
        <w:t>Цель</w:t>
      </w:r>
      <w:r w:rsidRPr="00EE2521">
        <w:t>: изучить способы частичного и полного удаления данных из файла; научиться редактировать массив структур, научиться работать с контейнером &lt;</w:t>
      </w:r>
      <w:r w:rsidRPr="00EE2521">
        <w:rPr>
          <w:lang w:val="en-US"/>
        </w:rPr>
        <w:t>set</w:t>
      </w:r>
      <w:r w:rsidRPr="00EE2521">
        <w:t>&gt;</w:t>
      </w:r>
    </w:p>
    <w:p w14:paraId="4371CBA5" w14:textId="77777777" w:rsidR="00B551CB" w:rsidRPr="00B551CB" w:rsidRDefault="00B551CB" w:rsidP="00B551CB">
      <w:pPr>
        <w:jc w:val="center"/>
        <w:rPr>
          <w:b/>
        </w:rPr>
      </w:pPr>
      <w:r w:rsidRPr="00B551CB">
        <w:rPr>
          <w:b/>
        </w:rPr>
        <w:t>Теоретические сведения № 1</w:t>
      </w:r>
    </w:p>
    <w:p w14:paraId="7F9E5A6B" w14:textId="77777777" w:rsidR="00B551CB" w:rsidRPr="00EE2521" w:rsidRDefault="00B551CB" w:rsidP="00B551CB">
      <w:r w:rsidRPr="00EE2521">
        <w:t>При работе с массивами информации очень важным является поиск информации. Существует несколько алгоритмов поиска в массиве.</w:t>
      </w:r>
    </w:p>
    <w:p w14:paraId="78FFC722" w14:textId="77777777" w:rsidR="00B551CB" w:rsidRPr="00EE2521" w:rsidRDefault="00B551CB" w:rsidP="00B551CB">
      <w:r w:rsidRPr="00EE2521">
        <w:rPr>
          <w:b/>
          <w:bCs/>
        </w:rPr>
        <w:t>Линейный поиск</w:t>
      </w:r>
      <w:r w:rsidRPr="00EE2521">
        <w:t xml:space="preserve"> - это алгоритм, который мы уже неоднократно реализовывали. Он работает путем последовательного перебора всех элементов списка до тех пор, пока не будет найден искомый элемент или не будут перебраны все элементы списка.</w:t>
      </w:r>
    </w:p>
    <w:p w14:paraId="078764C2" w14:textId="77777777" w:rsidR="00B551CB" w:rsidRPr="00EE2521" w:rsidRDefault="00B551CB" w:rsidP="00B551CB">
      <w:pPr>
        <w:rPr>
          <w:lang w:val="en-US"/>
        </w:rPr>
      </w:pPr>
      <w:proofErr w:type="spellStart"/>
      <w:r w:rsidRPr="00EE2521">
        <w:rPr>
          <w:lang w:val="en-US"/>
        </w:rPr>
        <w:t>Плюсы</w:t>
      </w:r>
      <w:proofErr w:type="spellEnd"/>
      <w:r w:rsidRPr="00EE2521">
        <w:rPr>
          <w:lang w:val="en-US"/>
        </w:rPr>
        <w:t>:</w:t>
      </w:r>
    </w:p>
    <w:p w14:paraId="70310E43" w14:textId="77777777" w:rsidR="00B551CB" w:rsidRPr="00B551CB" w:rsidRDefault="00B551CB" w:rsidP="00B551CB">
      <w:pPr>
        <w:pStyle w:val="ab"/>
        <w:numPr>
          <w:ilvl w:val="0"/>
          <w:numId w:val="47"/>
        </w:numPr>
        <w:rPr>
          <w:color w:val="111111"/>
          <w:lang w:val="en-US"/>
        </w:rPr>
      </w:pPr>
      <w:proofErr w:type="spellStart"/>
      <w:r w:rsidRPr="00B551CB">
        <w:rPr>
          <w:lang w:val="en-US"/>
        </w:rPr>
        <w:t>Простота</w:t>
      </w:r>
      <w:proofErr w:type="spellEnd"/>
      <w:r w:rsidRPr="00B551CB">
        <w:rPr>
          <w:lang w:val="en-US"/>
        </w:rPr>
        <w:t xml:space="preserve"> </w:t>
      </w:r>
      <w:proofErr w:type="spellStart"/>
      <w:r w:rsidRPr="00B551CB">
        <w:rPr>
          <w:lang w:val="en-US"/>
        </w:rPr>
        <w:t>реализации</w:t>
      </w:r>
      <w:proofErr w:type="spellEnd"/>
      <w:r w:rsidRPr="00B551CB">
        <w:rPr>
          <w:lang w:val="en-US"/>
        </w:rPr>
        <w:t>.</w:t>
      </w:r>
    </w:p>
    <w:p w14:paraId="24FD0B7D" w14:textId="77777777" w:rsidR="00B551CB" w:rsidRPr="00B551CB" w:rsidRDefault="00B551CB" w:rsidP="00B551CB">
      <w:pPr>
        <w:pStyle w:val="ab"/>
        <w:numPr>
          <w:ilvl w:val="0"/>
          <w:numId w:val="47"/>
        </w:numPr>
        <w:rPr>
          <w:color w:val="111111"/>
        </w:rPr>
      </w:pPr>
      <w:r w:rsidRPr="00EE2521">
        <w:t>Работает быстро на небольших объемах данных.</w:t>
      </w:r>
    </w:p>
    <w:p w14:paraId="1AAE8AA9" w14:textId="77777777" w:rsidR="00B551CB" w:rsidRPr="00EE2521" w:rsidRDefault="00B551CB" w:rsidP="00B551CB">
      <w:pPr>
        <w:rPr>
          <w:lang w:val="en-US"/>
        </w:rPr>
      </w:pPr>
      <w:proofErr w:type="spellStart"/>
      <w:r w:rsidRPr="00EE2521">
        <w:rPr>
          <w:lang w:val="en-US"/>
        </w:rPr>
        <w:t>Минусы</w:t>
      </w:r>
      <w:proofErr w:type="spellEnd"/>
      <w:r w:rsidRPr="00EE2521">
        <w:rPr>
          <w:lang w:val="en-US"/>
        </w:rPr>
        <w:t>:</w:t>
      </w:r>
    </w:p>
    <w:p w14:paraId="350A3D7A" w14:textId="77777777" w:rsidR="00B551CB" w:rsidRPr="00B551CB" w:rsidRDefault="00B551CB" w:rsidP="00B551CB">
      <w:pPr>
        <w:pStyle w:val="ab"/>
        <w:numPr>
          <w:ilvl w:val="0"/>
          <w:numId w:val="48"/>
        </w:numPr>
        <w:rPr>
          <w:color w:val="111111"/>
        </w:rPr>
      </w:pPr>
      <w:r w:rsidRPr="00EE2521">
        <w:t>Неэффективен на больших объемах данных.</w:t>
      </w:r>
    </w:p>
    <w:p w14:paraId="64E5411E" w14:textId="77777777" w:rsidR="00B551CB" w:rsidRPr="00B551CB" w:rsidRDefault="00B551CB" w:rsidP="00B551CB">
      <w:pPr>
        <w:pStyle w:val="ab"/>
        <w:numPr>
          <w:ilvl w:val="0"/>
          <w:numId w:val="48"/>
        </w:numPr>
        <w:rPr>
          <w:color w:val="111111"/>
        </w:rPr>
      </w:pPr>
      <w:r w:rsidRPr="00EE2521">
        <w:t>Время выполнения может быть линейным в худшем случае.</w:t>
      </w:r>
    </w:p>
    <w:p w14:paraId="4A0006E5" w14:textId="77777777" w:rsidR="00B551CB" w:rsidRPr="00B551CB" w:rsidRDefault="00B551CB" w:rsidP="00B551CB">
      <w:pPr>
        <w:pStyle w:val="ab"/>
        <w:numPr>
          <w:ilvl w:val="0"/>
          <w:numId w:val="48"/>
        </w:numPr>
        <w:rPr>
          <w:color w:val="111111"/>
        </w:rPr>
      </w:pPr>
      <w:r w:rsidRPr="00EE2521">
        <w:t>Необходимость перебирать все элементы списка в худшем случае.</w:t>
      </w:r>
    </w:p>
    <w:p w14:paraId="7E1567B7" w14:textId="77777777" w:rsidR="00B551CB" w:rsidRPr="00EE2521" w:rsidRDefault="00B551CB" w:rsidP="00B551CB">
      <w:r w:rsidRPr="00EE2521">
        <w:rPr>
          <w:b/>
          <w:bCs/>
        </w:rPr>
        <w:t>Двоичный поиск</w:t>
      </w:r>
      <w:r w:rsidRPr="00EE2521">
        <w:t xml:space="preserve"> - это алгоритм поиска элемента в отсортированном массиве. Он работает путем сравнения искомого элемента с элементом в середине массива. Если элемент в середине массива меньше искомого элемента, то поиск продолжается в верхней половине массива. Если элемент в середине массива больше искомого элемента, то поиск продолжается в нижней половине массива. Этот процесс повторяется до тех пор, пока искомый элемент не будет найден или пока не останется только один элемент в массиве.</w:t>
      </w:r>
    </w:p>
    <w:p w14:paraId="1638C03C" w14:textId="77777777" w:rsidR="00B551CB" w:rsidRPr="00EE2521" w:rsidRDefault="00B551CB" w:rsidP="00B551CB">
      <w:r w:rsidRPr="00EE2521">
        <w:t>Двоичный поиск имеет следующие преимущества:</w:t>
      </w:r>
    </w:p>
    <w:p w14:paraId="1A336EE1" w14:textId="77777777" w:rsidR="00B551CB" w:rsidRPr="00B551CB" w:rsidRDefault="00B551CB" w:rsidP="00B551CB">
      <w:pPr>
        <w:pStyle w:val="ab"/>
        <w:numPr>
          <w:ilvl w:val="0"/>
          <w:numId w:val="49"/>
        </w:numPr>
        <w:rPr>
          <w:color w:val="111111"/>
        </w:rPr>
      </w:pPr>
      <w:r w:rsidRPr="00EE2521">
        <w:t>Он работает быстрее, чем линейный поиск.</w:t>
      </w:r>
    </w:p>
    <w:p w14:paraId="4231603D" w14:textId="77777777" w:rsidR="00B551CB" w:rsidRPr="00B551CB" w:rsidRDefault="00B551CB" w:rsidP="00B551CB">
      <w:pPr>
        <w:pStyle w:val="ab"/>
        <w:numPr>
          <w:ilvl w:val="0"/>
          <w:numId w:val="49"/>
        </w:numPr>
        <w:rPr>
          <w:color w:val="111111"/>
        </w:rPr>
      </w:pPr>
      <w:r w:rsidRPr="00EE2521">
        <w:t>Он может быть использован для поиска элементов в больших отсортированных массивах.</w:t>
      </w:r>
    </w:p>
    <w:p w14:paraId="7B45EE55" w14:textId="77777777" w:rsidR="00B551CB" w:rsidRPr="00EE2521" w:rsidRDefault="00B551CB" w:rsidP="00B551CB">
      <w:pPr>
        <w:rPr>
          <w:lang w:val="en-US"/>
        </w:rPr>
      </w:pPr>
      <w:proofErr w:type="spellStart"/>
      <w:r w:rsidRPr="00EE2521">
        <w:rPr>
          <w:lang w:val="en-US"/>
        </w:rPr>
        <w:t>Недостатки</w:t>
      </w:r>
      <w:proofErr w:type="spellEnd"/>
      <w:r w:rsidRPr="00EE2521">
        <w:rPr>
          <w:lang w:val="en-US"/>
        </w:rPr>
        <w:t xml:space="preserve"> </w:t>
      </w:r>
      <w:proofErr w:type="spellStart"/>
      <w:r w:rsidRPr="00EE2521">
        <w:rPr>
          <w:lang w:val="en-US"/>
        </w:rPr>
        <w:t>двоичного</w:t>
      </w:r>
      <w:proofErr w:type="spellEnd"/>
      <w:r w:rsidRPr="00EE2521">
        <w:rPr>
          <w:lang w:val="en-US"/>
        </w:rPr>
        <w:t xml:space="preserve"> </w:t>
      </w:r>
      <w:proofErr w:type="spellStart"/>
      <w:r w:rsidRPr="00EE2521">
        <w:rPr>
          <w:lang w:val="en-US"/>
        </w:rPr>
        <w:t>поиска</w:t>
      </w:r>
      <w:proofErr w:type="spellEnd"/>
      <w:r w:rsidRPr="00EE2521">
        <w:rPr>
          <w:lang w:val="en-US"/>
        </w:rPr>
        <w:t>:</w:t>
      </w:r>
    </w:p>
    <w:p w14:paraId="44D51B7B" w14:textId="77777777" w:rsidR="00B551CB" w:rsidRPr="00B551CB" w:rsidRDefault="00B551CB" w:rsidP="00B551CB">
      <w:pPr>
        <w:pStyle w:val="ab"/>
        <w:numPr>
          <w:ilvl w:val="0"/>
          <w:numId w:val="50"/>
        </w:numPr>
        <w:rPr>
          <w:color w:val="111111"/>
        </w:rPr>
      </w:pPr>
      <w:r w:rsidRPr="00EE2521">
        <w:t>Массив должен быть отсортирован перед использованием двоичного поиска.</w:t>
      </w:r>
    </w:p>
    <w:p w14:paraId="3E8C070A" w14:textId="77777777" w:rsidR="00B551CB" w:rsidRPr="00B551CB" w:rsidRDefault="00B551CB" w:rsidP="00B551CB">
      <w:pPr>
        <w:pStyle w:val="ab"/>
        <w:numPr>
          <w:ilvl w:val="0"/>
          <w:numId w:val="50"/>
        </w:numPr>
        <w:rPr>
          <w:color w:val="111111"/>
        </w:rPr>
      </w:pPr>
      <w:r w:rsidRPr="00EE2521">
        <w:t>Двоичный поиск не может быть использован для поиска элементов в неотсортированных массивах.</w:t>
      </w:r>
    </w:p>
    <w:p w14:paraId="1CF6DDCE" w14:textId="77777777" w:rsidR="00B551CB" w:rsidRPr="00B551CB" w:rsidRDefault="00B551CB" w:rsidP="00B551CB">
      <w:pPr>
        <w:pStyle w:val="ab"/>
        <w:numPr>
          <w:ilvl w:val="0"/>
          <w:numId w:val="50"/>
        </w:numPr>
        <w:rPr>
          <w:color w:val="111111"/>
        </w:rPr>
      </w:pPr>
      <w:r w:rsidRPr="00EE2521">
        <w:t>Двоичный поиск может быть менее эффективным, если массив содержит много повторяющихся элементов.</w:t>
      </w:r>
    </w:p>
    <w:p w14:paraId="45A7F324" w14:textId="77777777" w:rsidR="00B551CB" w:rsidRPr="00EE2521" w:rsidRDefault="00B551CB" w:rsidP="00B551CB">
      <w:r w:rsidRPr="00EE2521">
        <w:t>Рассмотрим алгоритм двоичного поиска подробнее на примере:</w:t>
      </w:r>
    </w:p>
    <w:p w14:paraId="5727749C" w14:textId="77777777" w:rsidR="00B551CB" w:rsidRPr="00EE2521" w:rsidRDefault="00B551CB" w:rsidP="00B551CB">
      <w:r w:rsidRPr="00EE2521">
        <w:t>Предположим, что массив из 12-ти элементов отсортирован по возрастанию</w:t>
      </w:r>
    </w:p>
    <w:p w14:paraId="1FB157EB" w14:textId="77777777" w:rsidR="00B551CB" w:rsidRPr="00EE2521" w:rsidRDefault="00B551CB" w:rsidP="00B551CB">
      <w:pPr>
        <w:rPr>
          <w:rFonts w:eastAsia="Times New Roman"/>
          <w:lang w:val="en-US"/>
        </w:rPr>
      </w:pPr>
      <w:r w:rsidRPr="00EE2521">
        <w:rPr>
          <w:noProof/>
          <w:lang w:val="en-US"/>
        </w:rPr>
        <w:lastRenderedPageBreak/>
        <w:drawing>
          <wp:inline distT="0" distB="0" distL="0" distR="0" wp14:anchorId="177EA1A5" wp14:editId="700C059D">
            <wp:extent cx="5935345" cy="697942"/>
            <wp:effectExtent l="0" t="0" r="8255" b="6985"/>
            <wp:docPr id="9" name="Рисунок 9" descr="C:\Users\Lenovo\AppData\Local\Microsoft\Windows\INetCache\Content.MSO\DA6A37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AppData\Local\Microsoft\Windows\INetCache\Content.MSO\DA6A375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4378" cy="726050"/>
                    </a:xfrm>
                    <a:prstGeom prst="rect">
                      <a:avLst/>
                    </a:prstGeom>
                    <a:noFill/>
                    <a:ln>
                      <a:noFill/>
                    </a:ln>
                  </pic:spPr>
                </pic:pic>
              </a:graphicData>
            </a:graphic>
          </wp:inline>
        </w:drawing>
      </w:r>
    </w:p>
    <w:p w14:paraId="7186A4A4" w14:textId="77777777" w:rsidR="00B551CB" w:rsidRPr="00EE2521" w:rsidRDefault="00B551CB" w:rsidP="00B551CB">
      <w:r w:rsidRPr="00EE2521">
        <w:t xml:space="preserve">Пользователь задает искомое значение (ключ поиска). Допустим 4. На первой итерации массив делится на две части (ищем средний элемент – </w:t>
      </w:r>
      <w:proofErr w:type="spellStart"/>
      <w:r w:rsidRPr="00EE2521">
        <w:rPr>
          <w:lang w:val="en-US"/>
        </w:rPr>
        <w:t>midd</w:t>
      </w:r>
      <w:proofErr w:type="spellEnd"/>
      <w:r w:rsidRPr="00EE2521">
        <w:t>): (0 + 11) / 2 = 5 (0.5 отбрасываются). Сначала, проверяется значение среднего элемента массива. Если оно совпадает с ключом – алгоритм прекратит работу и программа выведет сообщение, что значение найдено. В нашем случае, ключ не совпадает со значением среднего элемента.</w:t>
      </w:r>
    </w:p>
    <w:p w14:paraId="5567125A" w14:textId="77777777" w:rsidR="00B551CB" w:rsidRPr="00EE2521" w:rsidRDefault="00B551CB" w:rsidP="00B551CB">
      <w:pPr>
        <w:rPr>
          <w:rFonts w:eastAsia="Times New Roman"/>
          <w:lang w:val="en-US"/>
        </w:rPr>
      </w:pPr>
      <w:r w:rsidRPr="00EE2521">
        <w:rPr>
          <w:noProof/>
          <w:lang w:val="en-US"/>
        </w:rPr>
        <w:drawing>
          <wp:inline distT="0" distB="0" distL="0" distR="0" wp14:anchorId="18404D9A" wp14:editId="75EDC045">
            <wp:extent cx="5935345" cy="665479"/>
            <wp:effectExtent l="0" t="0" r="0" b="1905"/>
            <wp:docPr id="6" name="Рисунок 6" descr="C:\Users\Lenovo\AppData\Local\Microsoft\Windows\INetCache\Content.MSO\D3755E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Microsoft\Windows\INetCache\Content.MSO\D3755E7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6749" cy="756455"/>
                    </a:xfrm>
                    <a:prstGeom prst="rect">
                      <a:avLst/>
                    </a:prstGeom>
                    <a:noFill/>
                    <a:ln>
                      <a:noFill/>
                    </a:ln>
                  </pic:spPr>
                </pic:pic>
              </a:graphicData>
            </a:graphic>
          </wp:inline>
        </w:drawing>
      </w:r>
    </w:p>
    <w:p w14:paraId="6E37DA63" w14:textId="77777777" w:rsidR="00B551CB" w:rsidRPr="00EE2521" w:rsidRDefault="00B551CB" w:rsidP="00B551CB">
      <w:r w:rsidRPr="00EE2521">
        <w:t>Если ключ меньше значения среднего элемента, алгоритм не будет проводить поиск в той половине массива, которая содержит значения больше ключа (т.е. от среднего элемента до конца массива). Правая граница поиска сместится (</w:t>
      </w:r>
      <w:proofErr w:type="spellStart"/>
      <w:r w:rsidRPr="00EE2521">
        <w:rPr>
          <w:lang w:val="en-US"/>
        </w:rPr>
        <w:t>midd</w:t>
      </w:r>
      <w:proofErr w:type="spellEnd"/>
      <w:r w:rsidRPr="00EE2521">
        <w:t xml:space="preserve"> – 1). Далее снова деление массива на 2.</w:t>
      </w:r>
    </w:p>
    <w:p w14:paraId="6FC2040B" w14:textId="77777777" w:rsidR="00B551CB" w:rsidRPr="00EE2521" w:rsidRDefault="00B551CB" w:rsidP="00B551CB">
      <w:pPr>
        <w:rPr>
          <w:rFonts w:eastAsia="Times New Roman"/>
          <w:lang w:val="en-US"/>
        </w:rPr>
      </w:pPr>
      <w:r w:rsidRPr="00EE2521">
        <w:rPr>
          <w:noProof/>
          <w:lang w:val="en-US"/>
        </w:rPr>
        <w:drawing>
          <wp:inline distT="0" distB="0" distL="0" distR="0" wp14:anchorId="3CF6012A" wp14:editId="449789E4">
            <wp:extent cx="5994400" cy="781522"/>
            <wp:effectExtent l="0" t="0" r="0" b="0"/>
            <wp:docPr id="13" name="Рисунок 13" descr="C:\Users\Lenovo\AppData\Local\Microsoft\Windows\INetCache\Content.MSO\C4AE13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Local\Microsoft\Windows\INetCache\Content.MSO\C4AE13F9.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85766" cy="858622"/>
                    </a:xfrm>
                    <a:prstGeom prst="rect">
                      <a:avLst/>
                    </a:prstGeom>
                    <a:noFill/>
                    <a:ln>
                      <a:noFill/>
                    </a:ln>
                  </pic:spPr>
                </pic:pic>
              </a:graphicData>
            </a:graphic>
          </wp:inline>
        </w:drawing>
      </w:r>
    </w:p>
    <w:p w14:paraId="01221269" w14:textId="77777777" w:rsidR="00B551CB" w:rsidRPr="00EE2521" w:rsidRDefault="00B551CB" w:rsidP="00B551CB">
      <w:r w:rsidRPr="00EE2521">
        <w:t>Ключ снова не равен среднему элементу. Он больше него. Теперь левая граница поиска сместится (</w:t>
      </w:r>
      <w:proofErr w:type="spellStart"/>
      <w:r w:rsidRPr="00EE2521">
        <w:rPr>
          <w:lang w:val="en-US"/>
        </w:rPr>
        <w:t>midd</w:t>
      </w:r>
      <w:proofErr w:type="spellEnd"/>
      <w:r w:rsidRPr="00EE2521">
        <w:t xml:space="preserve"> + 1).</w:t>
      </w:r>
    </w:p>
    <w:p w14:paraId="1328F5BA" w14:textId="77777777" w:rsidR="00B551CB" w:rsidRPr="00EE2521" w:rsidRDefault="00B551CB" w:rsidP="00B551CB">
      <w:pPr>
        <w:rPr>
          <w:rFonts w:eastAsia="Times New Roman"/>
          <w:lang w:val="en-US"/>
        </w:rPr>
      </w:pPr>
      <w:r w:rsidRPr="00EE2521">
        <w:rPr>
          <w:noProof/>
          <w:lang w:val="en-US"/>
        </w:rPr>
        <w:drawing>
          <wp:inline distT="0" distB="0" distL="0" distR="0" wp14:anchorId="0491BD4F" wp14:editId="66182C21">
            <wp:extent cx="5951855" cy="911475"/>
            <wp:effectExtent l="0" t="0" r="0" b="3175"/>
            <wp:docPr id="20" name="Рисунок 20" descr="C:\Users\Lenovo\AppData\Local\Microsoft\Windows\INetCache\Content.MSO\23AA11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AppData\Local\Microsoft\Windows\INetCache\Content.MSO\23AA116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3169" cy="943836"/>
                    </a:xfrm>
                    <a:prstGeom prst="rect">
                      <a:avLst/>
                    </a:prstGeom>
                    <a:noFill/>
                    <a:ln>
                      <a:noFill/>
                    </a:ln>
                  </pic:spPr>
                </pic:pic>
              </a:graphicData>
            </a:graphic>
          </wp:inline>
        </w:drawing>
      </w:r>
    </w:p>
    <w:p w14:paraId="2567A129" w14:textId="77777777" w:rsidR="00B551CB" w:rsidRPr="00EE2521" w:rsidRDefault="00B551CB" w:rsidP="00B551CB">
      <w:r w:rsidRPr="00EE2521">
        <w:t>На третьей итерации средний элемент – это ячейка с индексом 3: (3 + 4) / 2 = 3. Он равен ключу. Алгоритм завершает работу.</w:t>
      </w:r>
    </w:p>
    <w:p w14:paraId="139E76E7" w14:textId="77777777" w:rsidR="00B551CB" w:rsidRPr="00EE2521" w:rsidRDefault="00B551CB" w:rsidP="00B551CB">
      <w:r w:rsidRPr="00EE2521">
        <w:t>Пример реализации двоичного поиска:</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7180C934"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4454F" w14:textId="77777777" w:rsidR="00B551CB" w:rsidRPr="005A48B1" w:rsidRDefault="00B551CB" w:rsidP="00B551CB">
            <w:pPr>
              <w:rPr>
                <w:lang w:val="en-US"/>
              </w:rPr>
            </w:pPr>
            <w:r w:rsidRPr="005A48B1">
              <w:rPr>
                <w:color w:val="808080"/>
                <w:lang w:val="en-US"/>
              </w:rPr>
              <w:t>#include</w:t>
            </w:r>
            <w:r w:rsidRPr="005A48B1">
              <w:rPr>
                <w:color w:val="111111"/>
                <w:lang w:val="en-US"/>
              </w:rPr>
              <w:t xml:space="preserve"> </w:t>
            </w:r>
            <w:r w:rsidRPr="005A48B1">
              <w:rPr>
                <w:lang w:val="en-US"/>
              </w:rPr>
              <w:t>&lt;iostream&gt;</w:t>
            </w:r>
          </w:p>
          <w:p w14:paraId="7323D188" w14:textId="77777777" w:rsidR="00B551CB" w:rsidRPr="005A48B1" w:rsidRDefault="00B551CB" w:rsidP="00B551CB">
            <w:pPr>
              <w:rPr>
                <w:lang w:val="en-US"/>
              </w:rPr>
            </w:pPr>
            <w:r w:rsidRPr="005A48B1">
              <w:rPr>
                <w:lang w:val="en-US"/>
              </w:rPr>
              <w:t>using</w:t>
            </w:r>
            <w:r w:rsidRPr="005A48B1">
              <w:rPr>
                <w:color w:val="111111"/>
                <w:lang w:val="en-US"/>
              </w:rPr>
              <w:t xml:space="preserve"> </w:t>
            </w:r>
            <w:r w:rsidRPr="005A48B1">
              <w:rPr>
                <w:lang w:val="en-US"/>
              </w:rPr>
              <w:t>namespace</w:t>
            </w:r>
            <w:r w:rsidRPr="005A48B1">
              <w:rPr>
                <w:color w:val="111111"/>
                <w:lang w:val="en-US"/>
              </w:rPr>
              <w:t xml:space="preserve"> std;</w:t>
            </w:r>
          </w:p>
          <w:p w14:paraId="402A513B" w14:textId="77777777" w:rsidR="00B551CB" w:rsidRPr="005A48B1" w:rsidRDefault="00B551CB" w:rsidP="00B551CB">
            <w:pPr>
              <w:rPr>
                <w:lang w:val="en-US"/>
              </w:rPr>
            </w:pPr>
            <w:r w:rsidRPr="005A48B1">
              <w:rPr>
                <w:color w:val="0000FF"/>
                <w:lang w:val="en-US"/>
              </w:rPr>
              <w:t>int</w:t>
            </w:r>
            <w:r w:rsidRPr="005A48B1">
              <w:rPr>
                <w:lang w:val="en-US"/>
              </w:rPr>
              <w:t xml:space="preserve"> </w:t>
            </w:r>
            <w:proofErr w:type="spellStart"/>
            <w:r w:rsidRPr="005A48B1">
              <w:rPr>
                <w:lang w:val="en-US"/>
              </w:rPr>
              <w:t>binarySearch</w:t>
            </w:r>
            <w:proofErr w:type="spellEnd"/>
            <w:r w:rsidRPr="005A48B1">
              <w:rPr>
                <w:lang w:val="en-US"/>
              </w:rPr>
              <w:t>(</w:t>
            </w:r>
            <w:r w:rsidRPr="005A48B1">
              <w:rPr>
                <w:color w:val="0000FF"/>
                <w:lang w:val="en-US"/>
              </w:rPr>
              <w:t>int</w:t>
            </w:r>
            <w:r w:rsidRPr="005A48B1">
              <w:rPr>
                <w:lang w:val="en-US"/>
              </w:rPr>
              <w:t xml:space="preserve"> </w:t>
            </w:r>
            <w:proofErr w:type="spellStart"/>
            <w:r w:rsidRPr="005A48B1">
              <w:rPr>
                <w:color w:val="808080"/>
                <w:lang w:val="en-US"/>
              </w:rPr>
              <w:t>arr</w:t>
            </w:r>
            <w:proofErr w:type="spellEnd"/>
            <w:r w:rsidRPr="005A48B1">
              <w:rPr>
                <w:lang w:val="en-US"/>
              </w:rPr>
              <w:t xml:space="preserve">[], </w:t>
            </w:r>
            <w:r w:rsidRPr="005A48B1">
              <w:rPr>
                <w:color w:val="0000FF"/>
                <w:lang w:val="en-US"/>
              </w:rPr>
              <w:t>int</w:t>
            </w:r>
            <w:r w:rsidRPr="005A48B1">
              <w:rPr>
                <w:lang w:val="en-US"/>
              </w:rPr>
              <w:t xml:space="preserve"> </w:t>
            </w:r>
            <w:r w:rsidRPr="005A48B1">
              <w:rPr>
                <w:color w:val="808080"/>
                <w:lang w:val="en-US"/>
              </w:rPr>
              <w:t>n</w:t>
            </w:r>
            <w:r w:rsidRPr="005A48B1">
              <w:rPr>
                <w:lang w:val="en-US"/>
              </w:rPr>
              <w:t xml:space="preserve">, </w:t>
            </w:r>
            <w:r w:rsidRPr="005A48B1">
              <w:rPr>
                <w:color w:val="0000FF"/>
                <w:lang w:val="en-US"/>
              </w:rPr>
              <w:t>int</w:t>
            </w:r>
            <w:r w:rsidRPr="005A48B1">
              <w:rPr>
                <w:lang w:val="en-US"/>
              </w:rPr>
              <w:t xml:space="preserve"> </w:t>
            </w:r>
            <w:r w:rsidRPr="005A48B1">
              <w:rPr>
                <w:color w:val="808080"/>
                <w:lang w:val="en-US"/>
              </w:rPr>
              <w:t>x</w:t>
            </w:r>
            <w:r w:rsidRPr="005A48B1">
              <w:rPr>
                <w:lang w:val="en-US"/>
              </w:rPr>
              <w:t>) {</w:t>
            </w:r>
          </w:p>
          <w:p w14:paraId="327B23F8" w14:textId="77777777" w:rsidR="00B551CB" w:rsidRPr="00714597" w:rsidRDefault="00B551CB" w:rsidP="00B551CB">
            <w:pPr>
              <w:rPr>
                <w:lang w:val="ru-RU"/>
              </w:rPr>
            </w:pPr>
            <w:r w:rsidRPr="005A48B1">
              <w:rPr>
                <w:lang w:val="en-US"/>
              </w:rPr>
              <w:tab/>
            </w:r>
            <w:r w:rsidRPr="005A48B1">
              <w:rPr>
                <w:color w:val="0000FF"/>
                <w:lang w:val="en-US"/>
              </w:rPr>
              <w:t>int</w:t>
            </w:r>
            <w:r w:rsidRPr="00714597">
              <w:rPr>
                <w:lang w:val="ru-RU"/>
              </w:rPr>
              <w:t xml:space="preserve"> </w:t>
            </w:r>
            <w:r w:rsidRPr="005A48B1">
              <w:rPr>
                <w:lang w:val="en-US"/>
              </w:rPr>
              <w:t>left</w:t>
            </w:r>
            <w:r w:rsidRPr="00714597">
              <w:rPr>
                <w:lang w:val="ru-RU"/>
              </w:rPr>
              <w:t xml:space="preserve"> = 0;</w:t>
            </w:r>
          </w:p>
          <w:p w14:paraId="391FAB46" w14:textId="77777777" w:rsidR="00B551CB" w:rsidRPr="005A48B1" w:rsidRDefault="00B551CB" w:rsidP="00B551CB">
            <w:r w:rsidRPr="00714597">
              <w:rPr>
                <w:color w:val="111111"/>
                <w:lang w:val="ru-RU"/>
              </w:rPr>
              <w:tab/>
            </w:r>
            <w:r w:rsidRPr="005A48B1">
              <w:rPr>
                <w:color w:val="0000FF"/>
                <w:lang w:val="en-US"/>
              </w:rPr>
              <w:t>int</w:t>
            </w:r>
            <w:r w:rsidRPr="005A48B1">
              <w:rPr>
                <w:color w:val="111111"/>
              </w:rPr>
              <w:t xml:space="preserve"> </w:t>
            </w:r>
            <w:r w:rsidRPr="005A48B1">
              <w:rPr>
                <w:color w:val="111111"/>
                <w:lang w:val="en-US"/>
              </w:rPr>
              <w:t>right</w:t>
            </w:r>
            <w:r w:rsidRPr="005A48B1">
              <w:rPr>
                <w:color w:val="111111"/>
              </w:rPr>
              <w:t xml:space="preserve"> = </w:t>
            </w:r>
            <w:r w:rsidRPr="005A48B1">
              <w:rPr>
                <w:color w:val="808080"/>
                <w:lang w:val="en-US"/>
              </w:rPr>
              <w:t>n</w:t>
            </w:r>
            <w:r w:rsidRPr="005A48B1">
              <w:rPr>
                <w:color w:val="111111"/>
              </w:rPr>
              <w:t xml:space="preserve"> - 1; </w:t>
            </w:r>
            <w:r w:rsidRPr="005A48B1">
              <w:t xml:space="preserve">// левый и правый индексы </w:t>
            </w:r>
            <w:proofErr w:type="spellStart"/>
            <w:r w:rsidRPr="005A48B1">
              <w:t>подмассива</w:t>
            </w:r>
            <w:proofErr w:type="spellEnd"/>
            <w:r w:rsidRPr="005A48B1">
              <w:t xml:space="preserve">, в котором мы ищем элемент </w:t>
            </w:r>
            <w:r w:rsidRPr="005A48B1">
              <w:rPr>
                <w:lang w:val="en-US"/>
              </w:rPr>
              <w:t>x</w:t>
            </w:r>
          </w:p>
          <w:p w14:paraId="0EFA6F87" w14:textId="77777777" w:rsidR="00B551CB" w:rsidRPr="00714597" w:rsidRDefault="00B551CB" w:rsidP="00B551CB">
            <w:pPr>
              <w:rPr>
                <w:lang w:val="en-US"/>
              </w:rPr>
            </w:pPr>
            <w:r w:rsidRPr="005A48B1">
              <w:tab/>
            </w:r>
            <w:r w:rsidRPr="005A48B1">
              <w:rPr>
                <w:color w:val="0000FF"/>
                <w:lang w:val="en-US"/>
              </w:rPr>
              <w:t>while</w:t>
            </w:r>
            <w:r w:rsidRPr="00714597">
              <w:rPr>
                <w:lang w:val="en-US"/>
              </w:rPr>
              <w:t xml:space="preserve"> (</w:t>
            </w:r>
            <w:r w:rsidRPr="005A48B1">
              <w:rPr>
                <w:lang w:val="en-US"/>
              </w:rPr>
              <w:t>left</w:t>
            </w:r>
            <w:r w:rsidRPr="00714597">
              <w:rPr>
                <w:lang w:val="en-US"/>
              </w:rPr>
              <w:t xml:space="preserve"> &lt;= </w:t>
            </w:r>
            <w:r w:rsidRPr="005A48B1">
              <w:rPr>
                <w:lang w:val="en-US"/>
              </w:rPr>
              <w:t>right</w:t>
            </w:r>
            <w:r w:rsidRPr="00714597">
              <w:rPr>
                <w:lang w:val="en-US"/>
              </w:rPr>
              <w:t>) {</w:t>
            </w:r>
          </w:p>
          <w:p w14:paraId="38955261" w14:textId="77777777" w:rsidR="00B551CB" w:rsidRPr="00714597" w:rsidRDefault="00B551CB" w:rsidP="00B551CB">
            <w:pPr>
              <w:rPr>
                <w:lang w:val="en-US"/>
              </w:rPr>
            </w:pPr>
            <w:r w:rsidRPr="005A48B1">
              <w:rPr>
                <w:lang w:val="en-US"/>
              </w:rPr>
              <w:lastRenderedPageBreak/>
              <w:t>    </w:t>
            </w:r>
            <w:r w:rsidRPr="00714597">
              <w:rPr>
                <w:lang w:val="en-US"/>
              </w:rPr>
              <w:tab/>
            </w:r>
            <w:r w:rsidRPr="005A48B1">
              <w:rPr>
                <w:color w:val="0000FF"/>
                <w:lang w:val="en-US"/>
              </w:rPr>
              <w:t>int</w:t>
            </w:r>
            <w:r w:rsidRPr="00714597">
              <w:rPr>
                <w:lang w:val="en-US"/>
              </w:rPr>
              <w:t xml:space="preserve"> </w:t>
            </w:r>
            <w:r w:rsidRPr="005A48B1">
              <w:rPr>
                <w:lang w:val="en-US"/>
              </w:rPr>
              <w:t>mid</w:t>
            </w:r>
            <w:r w:rsidRPr="00714597">
              <w:rPr>
                <w:lang w:val="en-US"/>
              </w:rPr>
              <w:t xml:space="preserve"> = (</w:t>
            </w:r>
            <w:r w:rsidRPr="005A48B1">
              <w:rPr>
                <w:lang w:val="en-US"/>
              </w:rPr>
              <w:t>left</w:t>
            </w:r>
            <w:r w:rsidRPr="00714597">
              <w:rPr>
                <w:lang w:val="en-US"/>
              </w:rPr>
              <w:t xml:space="preserve"> + </w:t>
            </w:r>
            <w:r w:rsidRPr="005A48B1">
              <w:rPr>
                <w:lang w:val="en-US"/>
              </w:rPr>
              <w:t>right</w:t>
            </w:r>
            <w:r w:rsidRPr="00714597">
              <w:rPr>
                <w:lang w:val="en-US"/>
              </w:rPr>
              <w:t xml:space="preserve">) / 2; </w:t>
            </w:r>
            <w:r w:rsidRPr="00714597">
              <w:rPr>
                <w:color w:val="008000"/>
                <w:lang w:val="en-US"/>
              </w:rPr>
              <w:t xml:space="preserve">// </w:t>
            </w:r>
            <w:r w:rsidRPr="005A48B1">
              <w:rPr>
                <w:color w:val="008000"/>
              </w:rPr>
              <w:t>вычисляем</w:t>
            </w:r>
            <w:r w:rsidRPr="00714597">
              <w:rPr>
                <w:color w:val="008000"/>
                <w:lang w:val="en-US"/>
              </w:rPr>
              <w:t xml:space="preserve"> </w:t>
            </w:r>
            <w:r w:rsidRPr="005A48B1">
              <w:rPr>
                <w:color w:val="008000"/>
              </w:rPr>
              <w:t>середину</w:t>
            </w:r>
            <w:r w:rsidRPr="00714597">
              <w:rPr>
                <w:color w:val="008000"/>
                <w:lang w:val="en-US"/>
              </w:rPr>
              <w:t xml:space="preserve"> </w:t>
            </w:r>
            <w:proofErr w:type="spellStart"/>
            <w:r w:rsidRPr="005A48B1">
              <w:rPr>
                <w:color w:val="008000"/>
              </w:rPr>
              <w:t>подмассива</w:t>
            </w:r>
            <w:proofErr w:type="spellEnd"/>
          </w:p>
          <w:p w14:paraId="53861FE4" w14:textId="77777777" w:rsidR="00B551CB" w:rsidRPr="005A48B1" w:rsidRDefault="00B551CB" w:rsidP="00B551CB">
            <w:r w:rsidRPr="005A48B1">
              <w:rPr>
                <w:color w:val="111111"/>
                <w:lang w:val="en-US"/>
              </w:rPr>
              <w:t>    </w:t>
            </w:r>
            <w:r w:rsidRPr="00714597">
              <w:rPr>
                <w:color w:val="111111"/>
                <w:lang w:val="en-US"/>
              </w:rPr>
              <w:tab/>
            </w:r>
            <w:r w:rsidRPr="005A48B1">
              <w:rPr>
                <w:color w:val="0000FF"/>
                <w:lang w:val="en-US"/>
              </w:rPr>
              <w:t>if</w:t>
            </w:r>
            <w:r w:rsidRPr="005A48B1">
              <w:rPr>
                <w:color w:val="111111"/>
              </w:rPr>
              <w:t xml:space="preserve"> (</w:t>
            </w:r>
            <w:proofErr w:type="spellStart"/>
            <w:r w:rsidRPr="005A48B1">
              <w:rPr>
                <w:color w:val="808080"/>
                <w:lang w:val="en-US"/>
              </w:rPr>
              <w:t>arr</w:t>
            </w:r>
            <w:proofErr w:type="spellEnd"/>
            <w:r w:rsidRPr="005A48B1">
              <w:rPr>
                <w:color w:val="111111"/>
              </w:rPr>
              <w:t>[</w:t>
            </w:r>
            <w:r w:rsidRPr="005A48B1">
              <w:rPr>
                <w:color w:val="111111"/>
                <w:lang w:val="en-US"/>
              </w:rPr>
              <w:t>mid</w:t>
            </w:r>
            <w:r w:rsidRPr="005A48B1">
              <w:rPr>
                <w:color w:val="111111"/>
              </w:rPr>
              <w:t xml:space="preserve">] == </w:t>
            </w:r>
            <w:r w:rsidRPr="005A48B1">
              <w:rPr>
                <w:color w:val="808080"/>
                <w:lang w:val="en-US"/>
              </w:rPr>
              <w:t>x</w:t>
            </w:r>
            <w:r w:rsidRPr="005A48B1">
              <w:rPr>
                <w:color w:val="111111"/>
              </w:rPr>
              <w:t xml:space="preserve">) </w:t>
            </w:r>
            <w:proofErr w:type="gramStart"/>
            <w:r w:rsidRPr="005A48B1">
              <w:rPr>
                <w:color w:val="111111"/>
              </w:rPr>
              <w:t xml:space="preserve">{ </w:t>
            </w:r>
            <w:r w:rsidRPr="005A48B1">
              <w:t>/</w:t>
            </w:r>
            <w:proofErr w:type="gramEnd"/>
            <w:r w:rsidRPr="005A48B1">
              <w:t>/</w:t>
            </w:r>
            <w:r w:rsidRPr="005A48B1">
              <w:rPr>
                <w:lang w:val="en-US"/>
              </w:rPr>
              <w:t> </w:t>
            </w:r>
            <w:r w:rsidRPr="005A48B1">
              <w:t xml:space="preserve"> проверяем, равен ли элемент </w:t>
            </w:r>
            <w:proofErr w:type="spellStart"/>
            <w:r w:rsidRPr="005A48B1">
              <w:rPr>
                <w:lang w:val="en-US"/>
              </w:rPr>
              <w:t>arr</w:t>
            </w:r>
            <w:proofErr w:type="spellEnd"/>
            <w:r w:rsidRPr="005A48B1">
              <w:t>[</w:t>
            </w:r>
            <w:r w:rsidRPr="005A48B1">
              <w:rPr>
                <w:lang w:val="en-US"/>
              </w:rPr>
              <w:t>mid</w:t>
            </w:r>
            <w:r w:rsidRPr="005A48B1">
              <w:t xml:space="preserve">] элементу </w:t>
            </w:r>
            <w:r w:rsidRPr="005A48B1">
              <w:rPr>
                <w:lang w:val="en-US"/>
              </w:rPr>
              <w:t>x</w:t>
            </w:r>
          </w:p>
          <w:p w14:paraId="5B8240B3" w14:textId="77777777" w:rsidR="00B551CB" w:rsidRPr="005A48B1" w:rsidRDefault="00B551CB" w:rsidP="00B551CB">
            <w:r w:rsidRPr="005A48B1">
              <w:rPr>
                <w:lang w:val="en-US"/>
              </w:rPr>
              <w:t>        </w:t>
            </w:r>
            <w:r w:rsidRPr="005A48B1">
              <w:tab/>
            </w:r>
            <w:r w:rsidRPr="005A48B1">
              <w:rPr>
                <w:color w:val="0000FF"/>
                <w:lang w:val="en-US"/>
              </w:rPr>
              <w:t>return</w:t>
            </w:r>
            <w:r w:rsidRPr="005A48B1">
              <w:t xml:space="preserve"> </w:t>
            </w:r>
            <w:r w:rsidRPr="005A48B1">
              <w:rPr>
                <w:lang w:val="en-US"/>
              </w:rPr>
              <w:t>mid</w:t>
            </w:r>
            <w:r w:rsidRPr="005A48B1">
              <w:t>;</w:t>
            </w:r>
          </w:p>
          <w:p w14:paraId="2EF8E8D2" w14:textId="77777777" w:rsidR="00B551CB" w:rsidRPr="005A48B1" w:rsidRDefault="00B551CB" w:rsidP="00B551CB">
            <w:r w:rsidRPr="005A48B1">
              <w:rPr>
                <w:lang w:val="en-US"/>
              </w:rPr>
              <w:t>    </w:t>
            </w:r>
            <w:r w:rsidRPr="005A48B1">
              <w:tab/>
              <w:t>}</w:t>
            </w:r>
          </w:p>
          <w:p w14:paraId="1E08994E" w14:textId="77777777" w:rsidR="00B551CB" w:rsidRPr="005A48B1" w:rsidRDefault="00B551CB" w:rsidP="00B551CB">
            <w:r w:rsidRPr="005A48B1">
              <w:rPr>
                <w:color w:val="111111"/>
                <w:lang w:val="en-US"/>
              </w:rPr>
              <w:t>    </w:t>
            </w:r>
            <w:r w:rsidRPr="005A48B1">
              <w:rPr>
                <w:color w:val="111111"/>
              </w:rPr>
              <w:tab/>
            </w:r>
            <w:r w:rsidRPr="005A48B1">
              <w:rPr>
                <w:color w:val="0000FF"/>
                <w:lang w:val="en-US"/>
              </w:rPr>
              <w:t>else</w:t>
            </w:r>
            <w:r w:rsidRPr="005A48B1">
              <w:rPr>
                <w:color w:val="111111"/>
              </w:rPr>
              <w:t xml:space="preserve"> </w:t>
            </w:r>
            <w:r w:rsidRPr="005A48B1">
              <w:rPr>
                <w:color w:val="0000FF"/>
                <w:lang w:val="en-US"/>
              </w:rPr>
              <w:t>if</w:t>
            </w:r>
            <w:r w:rsidRPr="005A48B1">
              <w:rPr>
                <w:color w:val="111111"/>
              </w:rPr>
              <w:t xml:space="preserve"> (</w:t>
            </w:r>
            <w:proofErr w:type="spellStart"/>
            <w:r w:rsidRPr="005A48B1">
              <w:rPr>
                <w:color w:val="808080"/>
                <w:lang w:val="en-US"/>
              </w:rPr>
              <w:t>arr</w:t>
            </w:r>
            <w:proofErr w:type="spellEnd"/>
            <w:r w:rsidRPr="005A48B1">
              <w:rPr>
                <w:color w:val="111111"/>
              </w:rPr>
              <w:t>[</w:t>
            </w:r>
            <w:r w:rsidRPr="005A48B1">
              <w:rPr>
                <w:color w:val="111111"/>
                <w:lang w:val="en-US"/>
              </w:rPr>
              <w:t>mid</w:t>
            </w:r>
            <w:r w:rsidRPr="005A48B1">
              <w:rPr>
                <w:color w:val="111111"/>
              </w:rPr>
              <w:t xml:space="preserve">] &lt; </w:t>
            </w:r>
            <w:r w:rsidRPr="005A48B1">
              <w:rPr>
                <w:color w:val="808080"/>
                <w:lang w:val="en-US"/>
              </w:rPr>
              <w:t>x</w:t>
            </w:r>
            <w:r w:rsidRPr="005A48B1">
              <w:rPr>
                <w:color w:val="111111"/>
              </w:rPr>
              <w:t xml:space="preserve">) { </w:t>
            </w:r>
            <w:r w:rsidRPr="005A48B1">
              <w:t xml:space="preserve">//Если </w:t>
            </w:r>
            <w:proofErr w:type="spellStart"/>
            <w:r w:rsidRPr="005A48B1">
              <w:rPr>
                <w:lang w:val="en-US"/>
              </w:rPr>
              <w:t>arr</w:t>
            </w:r>
            <w:proofErr w:type="spellEnd"/>
            <w:r w:rsidRPr="005A48B1">
              <w:t>[</w:t>
            </w:r>
            <w:r w:rsidRPr="005A48B1">
              <w:rPr>
                <w:lang w:val="en-US"/>
              </w:rPr>
              <w:t>mid</w:t>
            </w:r>
            <w:r w:rsidRPr="005A48B1">
              <w:t xml:space="preserve">] меньше, чем </w:t>
            </w:r>
            <w:r w:rsidRPr="005A48B1">
              <w:rPr>
                <w:lang w:val="en-US"/>
              </w:rPr>
              <w:t>x</w:t>
            </w:r>
            <w:r w:rsidRPr="005A48B1">
              <w:t xml:space="preserve">, мы знаем, что </w:t>
            </w:r>
            <w:r w:rsidRPr="005A48B1">
              <w:rPr>
                <w:lang w:val="en-US"/>
              </w:rPr>
              <w:t>x</w:t>
            </w:r>
            <w:r w:rsidRPr="005A48B1">
              <w:t xml:space="preserve"> находится в правой половине </w:t>
            </w:r>
            <w:proofErr w:type="spellStart"/>
            <w:r w:rsidRPr="005A48B1">
              <w:t>подмассива</w:t>
            </w:r>
            <w:proofErr w:type="spellEnd"/>
          </w:p>
          <w:p w14:paraId="4AEE1715" w14:textId="77777777" w:rsidR="00B551CB" w:rsidRPr="005A48B1" w:rsidRDefault="00B551CB" w:rsidP="00B551CB">
            <w:r w:rsidRPr="005A48B1">
              <w:rPr>
                <w:lang w:val="en-US"/>
              </w:rPr>
              <w:t>        </w:t>
            </w:r>
            <w:r w:rsidRPr="005A48B1">
              <w:tab/>
            </w:r>
            <w:r w:rsidRPr="005A48B1">
              <w:rPr>
                <w:lang w:val="en-US"/>
              </w:rPr>
              <w:t>left</w:t>
            </w:r>
            <w:r w:rsidRPr="005A48B1">
              <w:t xml:space="preserve"> = </w:t>
            </w:r>
            <w:r w:rsidRPr="005A48B1">
              <w:rPr>
                <w:lang w:val="en-US"/>
              </w:rPr>
              <w:t>mid</w:t>
            </w:r>
            <w:r w:rsidRPr="005A48B1">
              <w:t xml:space="preserve"> + 1;</w:t>
            </w:r>
          </w:p>
          <w:p w14:paraId="2AF860FD" w14:textId="77777777" w:rsidR="00B551CB" w:rsidRPr="005A48B1" w:rsidRDefault="00B551CB" w:rsidP="00B551CB">
            <w:r w:rsidRPr="005A48B1">
              <w:rPr>
                <w:lang w:val="en-US"/>
              </w:rPr>
              <w:t>    </w:t>
            </w:r>
            <w:r w:rsidRPr="005A48B1">
              <w:tab/>
              <w:t>}</w:t>
            </w:r>
          </w:p>
          <w:p w14:paraId="15AD9404" w14:textId="77777777" w:rsidR="00B551CB" w:rsidRPr="005A48B1" w:rsidRDefault="00B551CB" w:rsidP="00B551CB">
            <w:r w:rsidRPr="005A48B1">
              <w:rPr>
                <w:color w:val="111111"/>
                <w:lang w:val="en-US"/>
              </w:rPr>
              <w:t>    </w:t>
            </w:r>
            <w:r w:rsidRPr="005A48B1">
              <w:rPr>
                <w:color w:val="111111"/>
              </w:rPr>
              <w:tab/>
            </w:r>
            <w:r w:rsidRPr="005A48B1">
              <w:rPr>
                <w:color w:val="0000FF"/>
                <w:lang w:val="en-US"/>
              </w:rPr>
              <w:t>else</w:t>
            </w:r>
            <w:r w:rsidRPr="005A48B1">
              <w:rPr>
                <w:color w:val="111111"/>
              </w:rPr>
              <w:t xml:space="preserve"> { </w:t>
            </w:r>
            <w:r w:rsidRPr="005A48B1">
              <w:t xml:space="preserve">// Если </w:t>
            </w:r>
            <w:proofErr w:type="spellStart"/>
            <w:r w:rsidRPr="005A48B1">
              <w:rPr>
                <w:lang w:val="en-US"/>
              </w:rPr>
              <w:t>arr</w:t>
            </w:r>
            <w:proofErr w:type="spellEnd"/>
            <w:r w:rsidRPr="005A48B1">
              <w:t>[</w:t>
            </w:r>
            <w:r w:rsidRPr="005A48B1">
              <w:rPr>
                <w:lang w:val="en-US"/>
              </w:rPr>
              <w:t>mid</w:t>
            </w:r>
            <w:r w:rsidRPr="005A48B1">
              <w:t xml:space="preserve">] больше, чем </w:t>
            </w:r>
            <w:r w:rsidRPr="005A48B1">
              <w:rPr>
                <w:lang w:val="en-US"/>
              </w:rPr>
              <w:t>x</w:t>
            </w:r>
            <w:r w:rsidRPr="005A48B1">
              <w:t xml:space="preserve">, мы знаем, что </w:t>
            </w:r>
            <w:r w:rsidRPr="005A48B1">
              <w:rPr>
                <w:lang w:val="en-US"/>
              </w:rPr>
              <w:t>x</w:t>
            </w:r>
            <w:r w:rsidRPr="005A48B1">
              <w:t xml:space="preserve"> находится в левой половине </w:t>
            </w:r>
            <w:proofErr w:type="spellStart"/>
            <w:r w:rsidRPr="005A48B1">
              <w:t>подмассива</w:t>
            </w:r>
            <w:proofErr w:type="spellEnd"/>
          </w:p>
          <w:p w14:paraId="3F142995" w14:textId="77777777" w:rsidR="00B551CB" w:rsidRPr="005A48B1" w:rsidRDefault="00B551CB" w:rsidP="00B551CB">
            <w:pPr>
              <w:rPr>
                <w:lang w:val="en-US"/>
              </w:rPr>
            </w:pPr>
            <w:r w:rsidRPr="005A48B1">
              <w:rPr>
                <w:lang w:val="en-US"/>
              </w:rPr>
              <w:t>        </w:t>
            </w:r>
            <w:r w:rsidRPr="005A48B1">
              <w:tab/>
            </w:r>
            <w:r w:rsidRPr="005A48B1">
              <w:rPr>
                <w:lang w:val="en-US"/>
              </w:rPr>
              <w:t>right = mid - 1;</w:t>
            </w:r>
          </w:p>
          <w:p w14:paraId="038C0197" w14:textId="77777777" w:rsidR="00B551CB" w:rsidRPr="005A48B1" w:rsidRDefault="00B551CB" w:rsidP="00B551CB">
            <w:pPr>
              <w:rPr>
                <w:lang w:val="en-US"/>
              </w:rPr>
            </w:pPr>
            <w:r w:rsidRPr="005A48B1">
              <w:rPr>
                <w:lang w:val="en-US"/>
              </w:rPr>
              <w:t>        }</w:t>
            </w:r>
          </w:p>
          <w:p w14:paraId="2D25A3C5" w14:textId="77777777" w:rsidR="00B551CB" w:rsidRPr="005A48B1" w:rsidRDefault="00B551CB" w:rsidP="00B551CB">
            <w:pPr>
              <w:rPr>
                <w:lang w:val="en-US"/>
              </w:rPr>
            </w:pPr>
            <w:r w:rsidRPr="005A48B1">
              <w:rPr>
                <w:lang w:val="en-US"/>
              </w:rPr>
              <w:t>    }</w:t>
            </w:r>
          </w:p>
          <w:p w14:paraId="180892F6" w14:textId="77777777" w:rsidR="00B551CB" w:rsidRPr="005A48B1" w:rsidRDefault="00B551CB" w:rsidP="00B551CB">
            <w:pPr>
              <w:rPr>
                <w:lang w:val="en-US"/>
              </w:rPr>
            </w:pPr>
            <w:r w:rsidRPr="005A48B1">
              <w:rPr>
                <w:color w:val="111111"/>
                <w:lang w:val="en-US"/>
              </w:rPr>
              <w:tab/>
            </w:r>
            <w:r w:rsidRPr="005A48B1">
              <w:rPr>
                <w:lang w:val="en-US"/>
              </w:rPr>
              <w:t>return</w:t>
            </w:r>
            <w:r w:rsidRPr="005A48B1">
              <w:rPr>
                <w:color w:val="111111"/>
                <w:lang w:val="en-US"/>
              </w:rPr>
              <w:t xml:space="preserve"> -1;</w:t>
            </w:r>
          </w:p>
          <w:p w14:paraId="1BFAAB68" w14:textId="77777777" w:rsidR="00B551CB" w:rsidRPr="005A48B1" w:rsidRDefault="00B551CB" w:rsidP="00B551CB">
            <w:pPr>
              <w:rPr>
                <w:lang w:val="en-US"/>
              </w:rPr>
            </w:pPr>
            <w:r w:rsidRPr="005A48B1">
              <w:rPr>
                <w:lang w:val="en-US"/>
              </w:rPr>
              <w:t>}</w:t>
            </w:r>
          </w:p>
          <w:p w14:paraId="7A8E658E" w14:textId="77777777" w:rsidR="00B551CB" w:rsidRPr="005A48B1" w:rsidRDefault="00B551CB" w:rsidP="00B551CB">
            <w:pPr>
              <w:rPr>
                <w:lang w:val="en-US"/>
              </w:rPr>
            </w:pPr>
            <w:r w:rsidRPr="005A48B1">
              <w:rPr>
                <w:color w:val="0000FF"/>
                <w:lang w:val="en-US"/>
              </w:rPr>
              <w:t>int</w:t>
            </w:r>
            <w:r w:rsidRPr="005A48B1">
              <w:rPr>
                <w:lang w:val="en-US"/>
              </w:rPr>
              <w:t xml:space="preserve"> main() {</w:t>
            </w:r>
          </w:p>
          <w:p w14:paraId="43DB024E" w14:textId="77777777" w:rsidR="00B551CB" w:rsidRPr="005A48B1" w:rsidRDefault="00B551CB" w:rsidP="00B551CB">
            <w:pPr>
              <w:rPr>
                <w:lang w:val="en-US"/>
              </w:rPr>
            </w:pPr>
            <w:r w:rsidRPr="005A48B1">
              <w:rPr>
                <w:lang w:val="en-US"/>
              </w:rPr>
              <w:t>    </w:t>
            </w:r>
            <w:proofErr w:type="spellStart"/>
            <w:r w:rsidRPr="005A48B1">
              <w:rPr>
                <w:lang w:val="en-US"/>
              </w:rPr>
              <w:t>setlocale</w:t>
            </w:r>
            <w:proofErr w:type="spellEnd"/>
            <w:r w:rsidRPr="005A48B1">
              <w:rPr>
                <w:lang w:val="en-US"/>
              </w:rPr>
              <w:t>(</w:t>
            </w:r>
            <w:r w:rsidRPr="005A48B1">
              <w:rPr>
                <w:color w:val="6F008A"/>
                <w:lang w:val="en-US"/>
              </w:rPr>
              <w:t>LC_CTYPE</w:t>
            </w:r>
            <w:r w:rsidRPr="005A48B1">
              <w:rPr>
                <w:lang w:val="en-US"/>
              </w:rPr>
              <w:t xml:space="preserve">, </w:t>
            </w:r>
            <w:r w:rsidRPr="005A48B1">
              <w:rPr>
                <w:color w:val="A31515"/>
                <w:lang w:val="en-US"/>
              </w:rPr>
              <w:t>"</w:t>
            </w:r>
            <w:proofErr w:type="spellStart"/>
            <w:r w:rsidRPr="005A48B1">
              <w:rPr>
                <w:color w:val="A31515"/>
                <w:lang w:val="en-US"/>
              </w:rPr>
              <w:t>rus</w:t>
            </w:r>
            <w:proofErr w:type="spellEnd"/>
            <w:r w:rsidRPr="005A48B1">
              <w:rPr>
                <w:color w:val="A31515"/>
                <w:lang w:val="en-US"/>
              </w:rPr>
              <w:t>"</w:t>
            </w:r>
            <w:r w:rsidRPr="005A48B1">
              <w:rPr>
                <w:lang w:val="en-US"/>
              </w:rPr>
              <w:t>);</w:t>
            </w:r>
          </w:p>
          <w:p w14:paraId="43F43EC8" w14:textId="77777777" w:rsidR="00B551CB" w:rsidRPr="005A48B1" w:rsidRDefault="00B551CB" w:rsidP="00B551CB">
            <w:pPr>
              <w:rPr>
                <w:lang w:val="en-US"/>
              </w:rPr>
            </w:pPr>
            <w:r w:rsidRPr="005A48B1">
              <w:rPr>
                <w:lang w:val="en-US"/>
              </w:rPr>
              <w:tab/>
            </w:r>
            <w:r w:rsidRPr="005A48B1">
              <w:rPr>
                <w:color w:val="0000FF"/>
                <w:lang w:val="en-US"/>
              </w:rPr>
              <w:t>int</w:t>
            </w:r>
            <w:r w:rsidRPr="005A48B1">
              <w:rPr>
                <w:lang w:val="en-US"/>
              </w:rPr>
              <w:t xml:space="preserve"> </w:t>
            </w:r>
            <w:proofErr w:type="spellStart"/>
            <w:r w:rsidRPr="005A48B1">
              <w:rPr>
                <w:lang w:val="en-US"/>
              </w:rPr>
              <w:t>arr</w:t>
            </w:r>
            <w:proofErr w:type="spellEnd"/>
            <w:r w:rsidRPr="005A48B1">
              <w:rPr>
                <w:lang w:val="en-US"/>
              </w:rPr>
              <w:t>[] = { 1, 3, 5, 7, 9, 11, 13, 15 };</w:t>
            </w:r>
          </w:p>
          <w:p w14:paraId="0C194D56" w14:textId="77777777" w:rsidR="00B551CB" w:rsidRPr="005A48B1" w:rsidRDefault="00B551CB" w:rsidP="00B551CB">
            <w:pPr>
              <w:rPr>
                <w:lang w:val="en-US"/>
              </w:rPr>
            </w:pPr>
            <w:r w:rsidRPr="005A48B1">
              <w:rPr>
                <w:lang w:val="en-US"/>
              </w:rPr>
              <w:tab/>
            </w:r>
            <w:r w:rsidRPr="005A48B1">
              <w:rPr>
                <w:color w:val="0000FF"/>
                <w:lang w:val="en-US"/>
              </w:rPr>
              <w:t>int</w:t>
            </w:r>
            <w:r w:rsidRPr="005A48B1">
              <w:rPr>
                <w:lang w:val="en-US"/>
              </w:rPr>
              <w:t xml:space="preserve"> n = </w:t>
            </w:r>
            <w:proofErr w:type="spellStart"/>
            <w:r w:rsidRPr="005A48B1">
              <w:rPr>
                <w:color w:val="0000FF"/>
                <w:lang w:val="en-US"/>
              </w:rPr>
              <w:t>sizeof</w:t>
            </w:r>
            <w:proofErr w:type="spellEnd"/>
            <w:r w:rsidRPr="005A48B1">
              <w:rPr>
                <w:lang w:val="en-US"/>
              </w:rPr>
              <w:t>(</w:t>
            </w:r>
            <w:proofErr w:type="spellStart"/>
            <w:r w:rsidRPr="005A48B1">
              <w:rPr>
                <w:lang w:val="en-US"/>
              </w:rPr>
              <w:t>arr</w:t>
            </w:r>
            <w:proofErr w:type="spellEnd"/>
            <w:r w:rsidRPr="005A48B1">
              <w:rPr>
                <w:lang w:val="en-US"/>
              </w:rPr>
              <w:t xml:space="preserve">) / </w:t>
            </w:r>
            <w:proofErr w:type="spellStart"/>
            <w:r w:rsidRPr="005A48B1">
              <w:rPr>
                <w:color w:val="0000FF"/>
                <w:lang w:val="en-US"/>
              </w:rPr>
              <w:t>sizeof</w:t>
            </w:r>
            <w:proofErr w:type="spellEnd"/>
            <w:r w:rsidRPr="005A48B1">
              <w:rPr>
                <w:lang w:val="en-US"/>
              </w:rPr>
              <w:t>(</w:t>
            </w:r>
            <w:proofErr w:type="spellStart"/>
            <w:r w:rsidRPr="005A48B1">
              <w:rPr>
                <w:lang w:val="en-US"/>
              </w:rPr>
              <w:t>arr</w:t>
            </w:r>
            <w:proofErr w:type="spellEnd"/>
            <w:r w:rsidRPr="005A48B1">
              <w:rPr>
                <w:lang w:val="en-US"/>
              </w:rPr>
              <w:t xml:space="preserve">[0]); </w:t>
            </w:r>
            <w:r w:rsidRPr="005A48B1">
              <w:rPr>
                <w:color w:val="008000"/>
                <w:lang w:val="en-US"/>
              </w:rPr>
              <w:t xml:space="preserve">// </w:t>
            </w:r>
            <w:proofErr w:type="spellStart"/>
            <w:r w:rsidRPr="005A48B1">
              <w:rPr>
                <w:color w:val="008000"/>
                <w:lang w:val="en-US"/>
              </w:rPr>
              <w:t>размер</w:t>
            </w:r>
            <w:proofErr w:type="spellEnd"/>
            <w:r w:rsidRPr="005A48B1">
              <w:rPr>
                <w:color w:val="008000"/>
                <w:lang w:val="en-US"/>
              </w:rPr>
              <w:t xml:space="preserve"> </w:t>
            </w:r>
            <w:proofErr w:type="spellStart"/>
            <w:r w:rsidRPr="005A48B1">
              <w:rPr>
                <w:color w:val="008000"/>
                <w:lang w:val="en-US"/>
              </w:rPr>
              <w:t>массива</w:t>
            </w:r>
            <w:proofErr w:type="spellEnd"/>
            <w:r w:rsidRPr="005A48B1">
              <w:rPr>
                <w:color w:val="008000"/>
                <w:lang w:val="en-US"/>
              </w:rPr>
              <w:t xml:space="preserve"> n</w:t>
            </w:r>
          </w:p>
          <w:p w14:paraId="41B88514" w14:textId="77777777" w:rsidR="00B551CB" w:rsidRPr="005A48B1" w:rsidRDefault="00B551CB" w:rsidP="00B551CB">
            <w:r w:rsidRPr="005A48B1">
              <w:rPr>
                <w:color w:val="111111"/>
                <w:lang w:val="en-US"/>
              </w:rPr>
              <w:tab/>
            </w:r>
            <w:r w:rsidRPr="005A48B1">
              <w:rPr>
                <w:color w:val="0000FF"/>
                <w:lang w:val="en-US"/>
              </w:rPr>
              <w:t>int</w:t>
            </w:r>
            <w:r w:rsidRPr="005A48B1">
              <w:rPr>
                <w:color w:val="111111"/>
              </w:rPr>
              <w:t xml:space="preserve"> </w:t>
            </w:r>
            <w:r w:rsidRPr="005A48B1">
              <w:rPr>
                <w:color w:val="111111"/>
                <w:lang w:val="en-US"/>
              </w:rPr>
              <w:t>x</w:t>
            </w:r>
            <w:r w:rsidRPr="005A48B1">
              <w:rPr>
                <w:color w:val="111111"/>
              </w:rPr>
              <w:t xml:space="preserve"> = 7; </w:t>
            </w:r>
            <w:r w:rsidRPr="005A48B1">
              <w:t xml:space="preserve">// элемент </w:t>
            </w:r>
            <w:r w:rsidRPr="005A48B1">
              <w:rPr>
                <w:lang w:val="en-US"/>
              </w:rPr>
              <w:t>x</w:t>
            </w:r>
            <w:r w:rsidRPr="005A48B1">
              <w:t>, который мы хотим найти</w:t>
            </w:r>
          </w:p>
          <w:p w14:paraId="5ED629E1" w14:textId="77777777" w:rsidR="00B551CB" w:rsidRPr="005A48B1" w:rsidRDefault="00B551CB" w:rsidP="00B551CB">
            <w:pPr>
              <w:rPr>
                <w:lang w:val="en-US"/>
              </w:rPr>
            </w:pPr>
            <w:r w:rsidRPr="005A48B1">
              <w:tab/>
            </w:r>
            <w:r w:rsidRPr="005A48B1">
              <w:rPr>
                <w:color w:val="0000FF"/>
                <w:lang w:val="en-US"/>
              </w:rPr>
              <w:t>int</w:t>
            </w:r>
            <w:r w:rsidRPr="005A48B1">
              <w:rPr>
                <w:lang w:val="en-US"/>
              </w:rPr>
              <w:t xml:space="preserve"> index = </w:t>
            </w:r>
            <w:proofErr w:type="spellStart"/>
            <w:r w:rsidRPr="005A48B1">
              <w:rPr>
                <w:lang w:val="en-US"/>
              </w:rPr>
              <w:t>binarySearch</w:t>
            </w:r>
            <w:proofErr w:type="spellEnd"/>
            <w:r w:rsidRPr="005A48B1">
              <w:rPr>
                <w:lang w:val="en-US"/>
              </w:rPr>
              <w:t>(</w:t>
            </w:r>
            <w:proofErr w:type="spellStart"/>
            <w:r w:rsidRPr="005A48B1">
              <w:rPr>
                <w:lang w:val="en-US"/>
              </w:rPr>
              <w:t>arr</w:t>
            </w:r>
            <w:proofErr w:type="spellEnd"/>
            <w:r w:rsidRPr="005A48B1">
              <w:rPr>
                <w:lang w:val="en-US"/>
              </w:rPr>
              <w:t>, n, x);</w:t>
            </w:r>
          </w:p>
          <w:p w14:paraId="59117FDE" w14:textId="77777777" w:rsidR="00B551CB" w:rsidRPr="005A48B1" w:rsidRDefault="00B551CB" w:rsidP="00B551CB">
            <w:r w:rsidRPr="005A48B1">
              <w:rPr>
                <w:lang w:val="en-US"/>
              </w:rPr>
              <w:tab/>
            </w:r>
            <w:r w:rsidRPr="005A48B1">
              <w:rPr>
                <w:color w:val="0000FF"/>
                <w:lang w:val="en-US"/>
              </w:rPr>
              <w:t>if</w:t>
            </w:r>
            <w:r w:rsidRPr="005A48B1">
              <w:t xml:space="preserve"> (</w:t>
            </w:r>
            <w:r w:rsidRPr="005A48B1">
              <w:rPr>
                <w:lang w:val="en-US"/>
              </w:rPr>
              <w:t>index</w:t>
            </w:r>
            <w:r w:rsidRPr="005A48B1">
              <w:t xml:space="preserve"> == -1) {</w:t>
            </w:r>
          </w:p>
          <w:p w14:paraId="0F634D68" w14:textId="77777777" w:rsidR="00B551CB" w:rsidRPr="005A48B1" w:rsidRDefault="00B551CB" w:rsidP="00B551CB">
            <w:r w:rsidRPr="005A48B1">
              <w:rPr>
                <w:color w:val="111111"/>
                <w:lang w:val="en-US"/>
              </w:rPr>
              <w:t>    </w:t>
            </w:r>
            <w:r w:rsidRPr="005A48B1">
              <w:rPr>
                <w:color w:val="111111"/>
              </w:rPr>
              <w:tab/>
            </w:r>
            <w:proofErr w:type="spellStart"/>
            <w:r w:rsidRPr="005A48B1">
              <w:rPr>
                <w:color w:val="111111"/>
                <w:lang w:val="en-US"/>
              </w:rPr>
              <w:t>cout</w:t>
            </w:r>
            <w:proofErr w:type="spellEnd"/>
            <w:r w:rsidRPr="005A48B1">
              <w:rPr>
                <w:color w:val="111111"/>
              </w:rPr>
              <w:t xml:space="preserve"> </w:t>
            </w:r>
            <w:r w:rsidRPr="005A48B1">
              <w:rPr>
                <w:color w:val="008080"/>
              </w:rPr>
              <w:t>&lt;&lt;</w:t>
            </w:r>
            <w:r w:rsidRPr="005A48B1">
              <w:rPr>
                <w:color w:val="111111"/>
              </w:rPr>
              <w:t xml:space="preserve"> </w:t>
            </w:r>
            <w:r w:rsidRPr="005A48B1">
              <w:t>"Элемент не найден."</w:t>
            </w:r>
            <w:r w:rsidRPr="005A48B1">
              <w:rPr>
                <w:color w:val="111111"/>
              </w:rPr>
              <w:t xml:space="preserve"> </w:t>
            </w:r>
            <w:proofErr w:type="gramStart"/>
            <w:r w:rsidRPr="005A48B1">
              <w:rPr>
                <w:color w:val="008080"/>
              </w:rPr>
              <w:t>&lt;&lt;</w:t>
            </w:r>
            <w:r w:rsidRPr="005A48B1">
              <w:rPr>
                <w:color w:val="111111"/>
              </w:rPr>
              <w:t xml:space="preserve"> </w:t>
            </w:r>
            <w:proofErr w:type="spellStart"/>
            <w:r w:rsidRPr="005A48B1">
              <w:rPr>
                <w:color w:val="111111"/>
                <w:lang w:val="en-US"/>
              </w:rPr>
              <w:t>endl</w:t>
            </w:r>
            <w:proofErr w:type="spellEnd"/>
            <w:proofErr w:type="gramEnd"/>
            <w:r w:rsidRPr="005A48B1">
              <w:rPr>
                <w:color w:val="111111"/>
              </w:rPr>
              <w:t>;</w:t>
            </w:r>
          </w:p>
          <w:p w14:paraId="6F9D3584" w14:textId="77777777" w:rsidR="00B551CB" w:rsidRPr="005A48B1" w:rsidRDefault="00B551CB" w:rsidP="00B551CB">
            <w:r w:rsidRPr="005A48B1">
              <w:tab/>
              <w:t>}</w:t>
            </w:r>
          </w:p>
          <w:p w14:paraId="7D1B05A1" w14:textId="77777777" w:rsidR="00B551CB" w:rsidRPr="005A48B1" w:rsidRDefault="00B551CB" w:rsidP="00B551CB">
            <w:r w:rsidRPr="005A48B1">
              <w:rPr>
                <w:color w:val="111111"/>
              </w:rPr>
              <w:tab/>
            </w:r>
            <w:r w:rsidRPr="005A48B1">
              <w:rPr>
                <w:lang w:val="en-US"/>
              </w:rPr>
              <w:t>else</w:t>
            </w:r>
            <w:r w:rsidRPr="005A48B1">
              <w:rPr>
                <w:color w:val="111111"/>
              </w:rPr>
              <w:t xml:space="preserve"> {</w:t>
            </w:r>
          </w:p>
          <w:p w14:paraId="10B3FB49" w14:textId="77777777" w:rsidR="00B551CB" w:rsidRPr="005A48B1" w:rsidRDefault="00B551CB" w:rsidP="00B551CB">
            <w:r w:rsidRPr="005A48B1">
              <w:rPr>
                <w:color w:val="111111"/>
                <w:lang w:val="en-US"/>
              </w:rPr>
              <w:t>    </w:t>
            </w:r>
            <w:r w:rsidRPr="005A48B1">
              <w:rPr>
                <w:color w:val="111111"/>
              </w:rPr>
              <w:tab/>
            </w:r>
            <w:proofErr w:type="spellStart"/>
            <w:r w:rsidRPr="005A48B1">
              <w:rPr>
                <w:color w:val="111111"/>
                <w:lang w:val="en-US"/>
              </w:rPr>
              <w:t>cout</w:t>
            </w:r>
            <w:proofErr w:type="spellEnd"/>
            <w:r w:rsidRPr="005A48B1">
              <w:rPr>
                <w:color w:val="111111"/>
              </w:rPr>
              <w:t xml:space="preserve"> </w:t>
            </w:r>
            <w:r w:rsidRPr="005A48B1">
              <w:rPr>
                <w:color w:val="008080"/>
              </w:rPr>
              <w:t>&lt;&lt;</w:t>
            </w:r>
            <w:r w:rsidRPr="005A48B1">
              <w:rPr>
                <w:color w:val="111111"/>
              </w:rPr>
              <w:t xml:space="preserve"> </w:t>
            </w:r>
            <w:r w:rsidRPr="005A48B1">
              <w:t>"Элемент найден под индексом: "</w:t>
            </w:r>
            <w:r w:rsidRPr="005A48B1">
              <w:rPr>
                <w:color w:val="111111"/>
              </w:rPr>
              <w:t xml:space="preserve"> </w:t>
            </w:r>
            <w:r w:rsidRPr="005A48B1">
              <w:rPr>
                <w:color w:val="008080"/>
              </w:rPr>
              <w:t>&lt;&lt;</w:t>
            </w:r>
            <w:r w:rsidRPr="005A48B1">
              <w:rPr>
                <w:color w:val="111111"/>
              </w:rPr>
              <w:t xml:space="preserve"> </w:t>
            </w:r>
            <w:r w:rsidRPr="005A48B1">
              <w:rPr>
                <w:color w:val="111111"/>
                <w:lang w:val="en-US"/>
              </w:rPr>
              <w:t>index</w:t>
            </w:r>
            <w:r w:rsidRPr="005A48B1">
              <w:rPr>
                <w:color w:val="111111"/>
              </w:rPr>
              <w:t xml:space="preserve"> </w:t>
            </w:r>
            <w:r w:rsidRPr="005A48B1">
              <w:rPr>
                <w:color w:val="008080"/>
              </w:rPr>
              <w:t>&lt;&lt;</w:t>
            </w:r>
            <w:r w:rsidRPr="005A48B1">
              <w:rPr>
                <w:color w:val="111111"/>
              </w:rPr>
              <w:t xml:space="preserve"> </w:t>
            </w:r>
            <w:proofErr w:type="spellStart"/>
            <w:r w:rsidRPr="005A48B1">
              <w:rPr>
                <w:color w:val="111111"/>
                <w:lang w:val="en-US"/>
              </w:rPr>
              <w:t>endl</w:t>
            </w:r>
            <w:proofErr w:type="spellEnd"/>
            <w:r w:rsidRPr="005A48B1">
              <w:rPr>
                <w:color w:val="111111"/>
              </w:rPr>
              <w:t>;</w:t>
            </w:r>
          </w:p>
          <w:p w14:paraId="63BBD47E" w14:textId="77777777" w:rsidR="00B551CB" w:rsidRPr="005A48B1" w:rsidRDefault="00B551CB" w:rsidP="00B551CB">
            <w:r w:rsidRPr="005A48B1">
              <w:tab/>
              <w:t>}</w:t>
            </w:r>
          </w:p>
          <w:p w14:paraId="37D3CFB9" w14:textId="77777777" w:rsidR="00B551CB" w:rsidRPr="005A48B1" w:rsidRDefault="00B551CB" w:rsidP="00B551CB">
            <w:r w:rsidRPr="005A48B1">
              <w:rPr>
                <w:color w:val="111111"/>
              </w:rPr>
              <w:tab/>
            </w:r>
            <w:r w:rsidRPr="005A48B1">
              <w:t>// Вывод:</w:t>
            </w:r>
          </w:p>
          <w:p w14:paraId="53D4BFE7" w14:textId="77777777" w:rsidR="00B551CB" w:rsidRPr="005A48B1" w:rsidRDefault="00B551CB" w:rsidP="00B551CB">
            <w:r w:rsidRPr="005A48B1">
              <w:rPr>
                <w:color w:val="111111"/>
              </w:rPr>
              <w:tab/>
            </w:r>
            <w:r w:rsidRPr="005A48B1">
              <w:t>// Элемент найден под индексом: 3</w:t>
            </w:r>
          </w:p>
          <w:p w14:paraId="23D2D6A3" w14:textId="77777777" w:rsidR="00B551CB" w:rsidRPr="005A48B1" w:rsidRDefault="00B551CB" w:rsidP="00B551CB">
            <w:pPr>
              <w:rPr>
                <w:lang w:val="en-US"/>
              </w:rPr>
            </w:pPr>
            <w:r w:rsidRPr="005A48B1">
              <w:rPr>
                <w:color w:val="111111"/>
              </w:rPr>
              <w:tab/>
            </w:r>
            <w:r w:rsidRPr="005A48B1">
              <w:rPr>
                <w:lang w:val="en-US"/>
              </w:rPr>
              <w:t>return</w:t>
            </w:r>
            <w:r w:rsidRPr="005A48B1">
              <w:rPr>
                <w:color w:val="111111"/>
                <w:lang w:val="en-US"/>
              </w:rPr>
              <w:t xml:space="preserve"> 0;</w:t>
            </w:r>
          </w:p>
          <w:p w14:paraId="6A80FD42" w14:textId="77777777" w:rsidR="00B551CB" w:rsidRPr="00EE2521" w:rsidRDefault="00B551CB" w:rsidP="00B551CB">
            <w:pPr>
              <w:rPr>
                <w:lang w:val="en-US"/>
              </w:rPr>
            </w:pPr>
            <w:r w:rsidRPr="005A48B1">
              <w:rPr>
                <w:lang w:val="en-US"/>
              </w:rPr>
              <w:t>}</w:t>
            </w:r>
          </w:p>
        </w:tc>
      </w:tr>
    </w:tbl>
    <w:p w14:paraId="74B3D63C" w14:textId="77777777" w:rsidR="00B551CB" w:rsidRPr="00EE2521" w:rsidRDefault="00B551CB" w:rsidP="00B551CB">
      <w:r w:rsidRPr="00EE2521">
        <w:rPr>
          <w:b/>
          <w:bCs/>
        </w:rPr>
        <w:lastRenderedPageBreak/>
        <w:t xml:space="preserve">Интерполирующий поиск </w:t>
      </w:r>
      <w:r w:rsidRPr="00EE2521">
        <w:t>- это алгоритм поиска элемента в отсортированном массиве, который использует интерполяцию для нахождения близкого к искомому элемента индекса.</w:t>
      </w:r>
      <w:r w:rsidRPr="00EE2521">
        <w:rPr>
          <w:lang w:val="en-US"/>
        </w:rPr>
        <w:t> </w:t>
      </w:r>
    </w:p>
    <w:p w14:paraId="322EAFDD" w14:textId="77777777" w:rsidR="00B551CB" w:rsidRPr="00EE2521" w:rsidRDefault="00B551CB" w:rsidP="00B551CB">
      <w:r w:rsidRPr="00EE2521">
        <w:t>Он основан на принципе поиска в телефонной книге или словаре. Вместо сравнения каждого элемента с искомым, как при линейном поиске, данный алгоритм использует формулу для вычисления примерного местоположения искомого элемента в массиве. Затем он выполняет бинарный поиск вокруг этого местоположения для точного нахождения искомого элемента.</w:t>
      </w:r>
    </w:p>
    <w:p w14:paraId="441D72B3" w14:textId="77777777" w:rsidR="00B551CB" w:rsidRPr="00EE2521" w:rsidRDefault="00B551CB" w:rsidP="00B551CB">
      <w:r w:rsidRPr="00EE2521">
        <w:t>Формула расчета примерной позиции элемента в интерполяционном поиске основана на идее линейной интерполяции. Идея заключается в том, что если элементы массива равномерно распределены, то мы можем использовать линейную интерполяцию для приблизительного вычисления позиции искомого элемента в отсортированном массиве.</w:t>
      </w:r>
    </w:p>
    <w:p w14:paraId="38C60675" w14:textId="77777777" w:rsidR="00B551CB" w:rsidRPr="00EE2521" w:rsidRDefault="00B551CB" w:rsidP="00B551CB">
      <w:r w:rsidRPr="00EE2521">
        <w:t>Интерполяция – это определение области поиска, путем вычисления подобия расстояний между искомым значением и всей областью.</w:t>
      </w:r>
    </w:p>
    <w:p w14:paraId="1FF290A5" w14:textId="77777777" w:rsidR="00B551CB" w:rsidRPr="00EE2521" w:rsidRDefault="00B551CB" w:rsidP="00B551CB">
      <w:r w:rsidRPr="00EE2521">
        <w:t>Принцип работы этой формулы напоминает подобные треугольники в геометрии.</w:t>
      </w:r>
      <w:r w:rsidRPr="00EE2521">
        <w:rPr>
          <w:lang w:val="en-US"/>
        </w:rPr>
        <w:t> </w:t>
      </w:r>
    </w:p>
    <w:p w14:paraId="37A3D120" w14:textId="77777777" w:rsidR="00B551CB" w:rsidRPr="00EE2521" w:rsidRDefault="00B551CB" w:rsidP="00B551CB">
      <w:pPr>
        <w:rPr>
          <w:rFonts w:eastAsia="Times New Roman"/>
          <w:lang w:val="en-US"/>
        </w:rPr>
      </w:pPr>
      <w:r w:rsidRPr="00EE2521">
        <w:rPr>
          <w:noProof/>
          <w:lang w:val="en-US"/>
        </w:rPr>
        <w:drawing>
          <wp:inline distT="0" distB="0" distL="0" distR="0" wp14:anchorId="4861E32D" wp14:editId="6E55127B">
            <wp:extent cx="2776855" cy="1609456"/>
            <wp:effectExtent l="0" t="0" r="4445" b="0"/>
            <wp:docPr id="24" name="Рисунок 24" descr="C:\Users\Lenovo\AppData\Local\Microsoft\Windows\INetCache\Content.MSO\72EACC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AppData\Local\Microsoft\Windows\INetCache\Content.MSO\72EACC55.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7389" cy="1621358"/>
                    </a:xfrm>
                    <a:prstGeom prst="rect">
                      <a:avLst/>
                    </a:prstGeom>
                    <a:noFill/>
                    <a:ln>
                      <a:noFill/>
                    </a:ln>
                  </pic:spPr>
                </pic:pic>
              </a:graphicData>
            </a:graphic>
          </wp:inline>
        </w:drawing>
      </w:r>
    </w:p>
    <w:p w14:paraId="229A8188" w14:textId="77777777" w:rsidR="00B551CB" w:rsidRPr="00EE2521" w:rsidRDefault="00B551CB" w:rsidP="00B551CB">
      <w:r w:rsidRPr="00EE2521">
        <w:rPr>
          <w:lang w:val="en-US"/>
        </w:rPr>
        <w:t> </w:t>
      </w:r>
      <w:r w:rsidRPr="00EE2521">
        <w:tab/>
        <w:t>Формула достаточно проста:</w:t>
      </w:r>
    </w:p>
    <w:p w14:paraId="1C680E22" w14:textId="77777777" w:rsidR="00B551CB" w:rsidRPr="00EE2521" w:rsidRDefault="00B551CB" w:rsidP="00B551CB">
      <w:r w:rsidRPr="00EE2521">
        <w:t>1. Вычисляется длина между номерами первого элемента и искомого.</w:t>
      </w:r>
    </w:p>
    <w:p w14:paraId="5EF2EC04" w14:textId="77777777" w:rsidR="00B551CB" w:rsidRPr="00EE2521" w:rsidRDefault="00B551CB" w:rsidP="00B551CB">
      <w:r w:rsidRPr="00EE2521">
        <w:t>2. Такая же длина считается между первым и последним номерами.</w:t>
      </w:r>
      <w:r w:rsidRPr="00EE2521">
        <w:rPr>
          <w:lang w:val="en-US"/>
        </w:rPr>
        <w:t> </w:t>
      </w:r>
    </w:p>
    <w:p w14:paraId="2855421A" w14:textId="77777777" w:rsidR="00B551CB" w:rsidRPr="00EE2521" w:rsidRDefault="00B551CB" w:rsidP="00B551CB">
      <w:r w:rsidRPr="00EE2521">
        <w:t>3. Длины между собой делятся, как раз и получая вычисление подобия.</w:t>
      </w:r>
      <w:r w:rsidRPr="00EE2521">
        <w:rPr>
          <w:lang w:val="en-US"/>
        </w:rPr>
        <w:t> </w:t>
      </w:r>
    </w:p>
    <w:p w14:paraId="69D5A174" w14:textId="77777777" w:rsidR="00B551CB" w:rsidRPr="00EE2521" w:rsidRDefault="00B551CB" w:rsidP="00B551CB">
      <w:r w:rsidRPr="00EE2521">
        <w:t>4. То же самое происходит со значениями элементов – так же вычисляется расстояние между граничными значениями в массиве.</w:t>
      </w:r>
    </w:p>
    <w:p w14:paraId="439FE051" w14:textId="77777777" w:rsidR="00B551CB" w:rsidRPr="00EE2521" w:rsidRDefault="00B551CB" w:rsidP="00B551CB">
      <w:r w:rsidRPr="00EE2521">
        <w:t>5. Полученная длина номеров элементов массива умножается на длину значений в этих (граничащих) элементах.</w:t>
      </w:r>
    </w:p>
    <w:p w14:paraId="676D62F5" w14:textId="77777777" w:rsidR="00B551CB" w:rsidRPr="00EE2521" w:rsidRDefault="00B551CB" w:rsidP="00B551CB">
      <w:r w:rsidRPr="00EE2521">
        <w:t>6. Прибавляется значение в первой ячейке массива.</w:t>
      </w:r>
    </w:p>
    <w:p w14:paraId="6A7A418B" w14:textId="77777777" w:rsidR="00B551CB" w:rsidRPr="00EE2521" w:rsidRDefault="00B551CB" w:rsidP="00B551CB">
      <w:r w:rsidRPr="00EE2521">
        <w:t>Получается: 1 + (20-1)</w:t>
      </w:r>
      <w:proofErr w:type="gramStart"/>
      <w:r w:rsidRPr="00EE2521">
        <w:t>/(</w:t>
      </w:r>
      <w:proofErr w:type="gramEnd"/>
      <w:r w:rsidRPr="00EE2521">
        <w:t>100-1) * (200-5) ~ 38</w:t>
      </w:r>
      <w:r w:rsidRPr="00EE2521">
        <w:rPr>
          <w:lang w:val="en-US"/>
        </w:rPr>
        <w:t> </w:t>
      </w:r>
    </w:p>
    <w:p w14:paraId="6F316AF4" w14:textId="77777777" w:rsidR="00B551CB" w:rsidRPr="00EE2521" w:rsidRDefault="00B551CB" w:rsidP="00B551CB">
      <w:r w:rsidRPr="00EE2521">
        <w:t>Запишем эту формулу еще раз, но теперь в общем виде:</w:t>
      </w:r>
    </w:p>
    <w:p w14:paraId="55E0FD56" w14:textId="77777777" w:rsidR="00B551CB" w:rsidRPr="005A48B1" w:rsidRDefault="00B551CB" w:rsidP="00B551CB">
      <w:pPr>
        <w:rPr>
          <w:lang w:val="en-US"/>
        </w:rPr>
      </w:pPr>
      <w:r w:rsidRPr="00EE2521">
        <w:rPr>
          <w:color w:val="000000"/>
          <w:lang w:val="en-US"/>
        </w:rPr>
        <w:t xml:space="preserve">pos = </w:t>
      </w:r>
      <w:r w:rsidRPr="005A48B1">
        <w:rPr>
          <w:lang w:val="en-US"/>
        </w:rPr>
        <w:t xml:space="preserve">low + (value - </w:t>
      </w:r>
      <w:proofErr w:type="spellStart"/>
      <w:r w:rsidRPr="005A48B1">
        <w:rPr>
          <w:lang w:val="en-US"/>
        </w:rPr>
        <w:t>arr</w:t>
      </w:r>
      <w:proofErr w:type="spellEnd"/>
      <w:r w:rsidRPr="005A48B1">
        <w:rPr>
          <w:lang w:val="en-US"/>
        </w:rPr>
        <w:t>[low]) / (</w:t>
      </w:r>
      <w:proofErr w:type="spellStart"/>
      <w:r w:rsidRPr="005A48B1">
        <w:rPr>
          <w:lang w:val="en-US"/>
        </w:rPr>
        <w:t>arr</w:t>
      </w:r>
      <w:proofErr w:type="spellEnd"/>
      <w:r w:rsidRPr="005A48B1">
        <w:rPr>
          <w:lang w:val="en-US"/>
        </w:rPr>
        <w:t xml:space="preserve">[high] - </w:t>
      </w:r>
      <w:proofErr w:type="spellStart"/>
      <w:r w:rsidRPr="005A48B1">
        <w:rPr>
          <w:lang w:val="en-US"/>
        </w:rPr>
        <w:t>arr</w:t>
      </w:r>
      <w:proofErr w:type="spellEnd"/>
      <w:r w:rsidRPr="005A48B1">
        <w:rPr>
          <w:lang w:val="en-US"/>
        </w:rPr>
        <w:t>[low]) * (high - low)</w:t>
      </w:r>
    </w:p>
    <w:p w14:paraId="3363BF42" w14:textId="77777777" w:rsidR="00B551CB" w:rsidRPr="00EE2521" w:rsidRDefault="00B551CB" w:rsidP="00B551CB">
      <w:r w:rsidRPr="005A48B1">
        <w:lastRenderedPageBreak/>
        <w:t xml:space="preserve">где </w:t>
      </w:r>
      <w:r w:rsidRPr="005A48B1">
        <w:rPr>
          <w:lang w:val="en-US"/>
        </w:rPr>
        <w:t>pos</w:t>
      </w:r>
      <w:r w:rsidRPr="005A48B1">
        <w:t xml:space="preserve"> - позиция, на которой, возможно, находится искомый элемент, </w:t>
      </w:r>
      <w:r w:rsidRPr="005A48B1">
        <w:rPr>
          <w:lang w:val="en-US"/>
        </w:rPr>
        <w:t>low</w:t>
      </w:r>
      <w:r w:rsidRPr="005A48B1">
        <w:t xml:space="preserve"> и </w:t>
      </w:r>
      <w:r w:rsidRPr="005A48B1">
        <w:rPr>
          <w:lang w:val="en-US"/>
        </w:rPr>
        <w:t>high</w:t>
      </w:r>
      <w:r w:rsidRPr="005A48B1">
        <w:t xml:space="preserve"> - индексы первого и последнего элементов в диапазоне, </w:t>
      </w:r>
      <w:r w:rsidRPr="005A48B1">
        <w:rPr>
          <w:lang w:val="en-US"/>
        </w:rPr>
        <w:t>value</w:t>
      </w:r>
      <w:r w:rsidRPr="005A48B1">
        <w:t xml:space="preserve"> - значение искомого элемента, </w:t>
      </w:r>
      <w:proofErr w:type="spellStart"/>
      <w:r w:rsidRPr="005A48B1">
        <w:rPr>
          <w:lang w:val="en-US"/>
        </w:rPr>
        <w:t>arr</w:t>
      </w:r>
      <w:proofErr w:type="spellEnd"/>
      <w:r w:rsidRPr="005A48B1">
        <w:t xml:space="preserve"> - массив </w:t>
      </w:r>
      <w:r w:rsidRPr="00EE2521">
        <w:rPr>
          <w:color w:val="000000"/>
        </w:rPr>
        <w:t>данных.</w:t>
      </w:r>
    </w:p>
    <w:p w14:paraId="14AD19DA" w14:textId="77777777" w:rsidR="00B551CB" w:rsidRPr="00EE2521" w:rsidRDefault="00B551CB" w:rsidP="00B551CB">
      <w:pPr>
        <w:rPr>
          <w:lang w:val="en-US"/>
        </w:rPr>
      </w:pPr>
      <w:proofErr w:type="spellStart"/>
      <w:r w:rsidRPr="00EE2521">
        <w:rPr>
          <w:lang w:val="en-US"/>
        </w:rPr>
        <w:t>Пример</w:t>
      </w:r>
      <w:proofErr w:type="spellEnd"/>
      <w:r w:rsidRPr="00EE2521">
        <w:rPr>
          <w:lang w:val="en-US"/>
        </w:rPr>
        <w:t xml:space="preserve"> </w:t>
      </w:r>
      <w:proofErr w:type="spellStart"/>
      <w:r w:rsidRPr="00EE2521">
        <w:rPr>
          <w:lang w:val="en-US"/>
        </w:rPr>
        <w:t>реализации</w:t>
      </w:r>
      <w:proofErr w:type="spellEnd"/>
      <w:r w:rsidRPr="00EE2521">
        <w:rPr>
          <w:lang w:val="en-US"/>
        </w:rPr>
        <w:t xml:space="preserve"> </w:t>
      </w:r>
      <w:proofErr w:type="spellStart"/>
      <w:r w:rsidRPr="00EE2521">
        <w:rPr>
          <w:lang w:val="en-US"/>
        </w:rPr>
        <w:t>интерполирующего</w:t>
      </w:r>
      <w:proofErr w:type="spellEnd"/>
      <w:r w:rsidRPr="00EE2521">
        <w:rPr>
          <w:lang w:val="en-US"/>
        </w:rPr>
        <w:t xml:space="preserve"> </w:t>
      </w:r>
      <w:proofErr w:type="spellStart"/>
      <w:r w:rsidRPr="00EE2521">
        <w:rPr>
          <w:lang w:val="en-US"/>
        </w:rPr>
        <w:t>поиска</w:t>
      </w:r>
      <w:proofErr w:type="spellEnd"/>
      <w:r w:rsidRPr="00EE2521">
        <w:rPr>
          <w:lang w:val="en-US"/>
        </w:rPr>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60A3D4F4"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6FA0" w14:textId="77777777" w:rsidR="00B551CB" w:rsidRPr="005A48B1" w:rsidRDefault="00B551CB" w:rsidP="00B551CB">
            <w:pPr>
              <w:rPr>
                <w:lang w:val="en-US"/>
              </w:rPr>
            </w:pPr>
            <w:r w:rsidRPr="005A48B1">
              <w:rPr>
                <w:color w:val="808080"/>
                <w:lang w:val="en-US"/>
              </w:rPr>
              <w:t>#include</w:t>
            </w:r>
            <w:r w:rsidRPr="005A48B1">
              <w:rPr>
                <w:color w:val="000000"/>
                <w:lang w:val="en-US"/>
              </w:rPr>
              <w:t xml:space="preserve"> </w:t>
            </w:r>
            <w:r w:rsidRPr="005A48B1">
              <w:rPr>
                <w:lang w:val="en-US"/>
              </w:rPr>
              <w:t>&lt;iostream&gt;</w:t>
            </w:r>
          </w:p>
          <w:p w14:paraId="64582623" w14:textId="77777777" w:rsidR="00B551CB" w:rsidRPr="005A48B1" w:rsidRDefault="00B551CB" w:rsidP="00B551CB">
            <w:pPr>
              <w:rPr>
                <w:lang w:val="en-US"/>
              </w:rPr>
            </w:pPr>
            <w:r w:rsidRPr="005A48B1">
              <w:rPr>
                <w:lang w:val="en-US"/>
              </w:rPr>
              <w:t>using</w:t>
            </w:r>
            <w:r w:rsidRPr="005A48B1">
              <w:rPr>
                <w:color w:val="000000"/>
                <w:lang w:val="en-US"/>
              </w:rPr>
              <w:t xml:space="preserve"> </w:t>
            </w:r>
            <w:r w:rsidRPr="005A48B1">
              <w:rPr>
                <w:lang w:val="en-US"/>
              </w:rPr>
              <w:t>namespace</w:t>
            </w:r>
            <w:r w:rsidRPr="005A48B1">
              <w:rPr>
                <w:color w:val="000000"/>
                <w:lang w:val="en-US"/>
              </w:rPr>
              <w:t xml:space="preserve"> std;</w:t>
            </w:r>
          </w:p>
          <w:p w14:paraId="24BC04D4" w14:textId="77777777" w:rsidR="00B551CB" w:rsidRPr="005A48B1" w:rsidRDefault="00B551CB" w:rsidP="00B551CB">
            <w:pPr>
              <w:rPr>
                <w:lang w:val="en-US"/>
              </w:rPr>
            </w:pPr>
            <w:r w:rsidRPr="005A48B1">
              <w:rPr>
                <w:color w:val="0000FF"/>
                <w:lang w:val="en-US"/>
              </w:rPr>
              <w:t>int</w:t>
            </w:r>
            <w:r w:rsidRPr="005A48B1">
              <w:rPr>
                <w:lang w:val="en-US"/>
              </w:rPr>
              <w:t xml:space="preserve"> </w:t>
            </w:r>
            <w:proofErr w:type="spellStart"/>
            <w:r w:rsidRPr="005A48B1">
              <w:rPr>
                <w:lang w:val="en-US"/>
              </w:rPr>
              <w:t>interpolationSearch</w:t>
            </w:r>
            <w:proofErr w:type="spellEnd"/>
            <w:r w:rsidRPr="005A48B1">
              <w:rPr>
                <w:lang w:val="en-US"/>
              </w:rPr>
              <w:t>(</w:t>
            </w:r>
            <w:r w:rsidRPr="005A48B1">
              <w:rPr>
                <w:color w:val="0000FF"/>
                <w:lang w:val="en-US"/>
              </w:rPr>
              <w:t>int</w:t>
            </w:r>
            <w:r w:rsidRPr="005A48B1">
              <w:rPr>
                <w:lang w:val="en-US"/>
              </w:rPr>
              <w:t xml:space="preserve"> </w:t>
            </w:r>
            <w:proofErr w:type="spellStart"/>
            <w:r w:rsidRPr="005A48B1">
              <w:rPr>
                <w:color w:val="808080"/>
                <w:lang w:val="en-US"/>
              </w:rPr>
              <w:t>arr</w:t>
            </w:r>
            <w:proofErr w:type="spellEnd"/>
            <w:r w:rsidRPr="005A48B1">
              <w:rPr>
                <w:lang w:val="en-US"/>
              </w:rPr>
              <w:t xml:space="preserve">[], </w:t>
            </w:r>
            <w:r w:rsidRPr="005A48B1">
              <w:rPr>
                <w:color w:val="0000FF"/>
                <w:lang w:val="en-US"/>
              </w:rPr>
              <w:t>int</w:t>
            </w:r>
            <w:r w:rsidRPr="005A48B1">
              <w:rPr>
                <w:lang w:val="en-US"/>
              </w:rPr>
              <w:t xml:space="preserve"> </w:t>
            </w:r>
            <w:r w:rsidRPr="005A48B1">
              <w:rPr>
                <w:color w:val="808080"/>
                <w:lang w:val="en-US"/>
              </w:rPr>
              <w:t>n</w:t>
            </w:r>
            <w:r w:rsidRPr="005A48B1">
              <w:rPr>
                <w:lang w:val="en-US"/>
              </w:rPr>
              <w:t xml:space="preserve">, </w:t>
            </w:r>
            <w:r w:rsidRPr="005A48B1">
              <w:rPr>
                <w:color w:val="0000FF"/>
                <w:lang w:val="en-US"/>
              </w:rPr>
              <w:t>int</w:t>
            </w:r>
            <w:r w:rsidRPr="005A48B1">
              <w:rPr>
                <w:lang w:val="en-US"/>
              </w:rPr>
              <w:t xml:space="preserve"> </w:t>
            </w:r>
            <w:r w:rsidRPr="005A48B1">
              <w:rPr>
                <w:color w:val="808080"/>
                <w:lang w:val="en-US"/>
              </w:rPr>
              <w:t>x</w:t>
            </w:r>
            <w:r w:rsidRPr="005A48B1">
              <w:rPr>
                <w:lang w:val="en-US"/>
              </w:rPr>
              <w:t>) {</w:t>
            </w:r>
          </w:p>
          <w:p w14:paraId="5C11F302" w14:textId="77777777" w:rsidR="00B551CB" w:rsidRPr="00714597" w:rsidRDefault="00B551CB" w:rsidP="00B551CB">
            <w:pPr>
              <w:rPr>
                <w:lang w:val="ru-RU"/>
              </w:rPr>
            </w:pPr>
            <w:r w:rsidRPr="005A48B1">
              <w:rPr>
                <w:lang w:val="en-US"/>
              </w:rPr>
              <w:tab/>
            </w:r>
            <w:r w:rsidRPr="005A48B1">
              <w:rPr>
                <w:color w:val="0000FF"/>
                <w:lang w:val="en-US"/>
              </w:rPr>
              <w:t>int</w:t>
            </w:r>
            <w:r w:rsidRPr="00714597">
              <w:rPr>
                <w:lang w:val="ru-RU"/>
              </w:rPr>
              <w:t xml:space="preserve"> </w:t>
            </w:r>
            <w:r w:rsidRPr="005A48B1">
              <w:rPr>
                <w:lang w:val="en-US"/>
              </w:rPr>
              <w:t>left</w:t>
            </w:r>
            <w:r w:rsidRPr="00714597">
              <w:rPr>
                <w:lang w:val="ru-RU"/>
              </w:rPr>
              <w:t xml:space="preserve"> = 0;</w:t>
            </w:r>
          </w:p>
          <w:p w14:paraId="37A48432" w14:textId="77777777" w:rsidR="00B551CB" w:rsidRPr="005A48B1" w:rsidRDefault="00B551CB" w:rsidP="00B551CB">
            <w:r w:rsidRPr="00714597">
              <w:rPr>
                <w:color w:val="000000"/>
                <w:lang w:val="ru-RU"/>
              </w:rPr>
              <w:tab/>
            </w:r>
            <w:r w:rsidRPr="005A48B1">
              <w:rPr>
                <w:color w:val="0000FF"/>
                <w:lang w:val="en-US"/>
              </w:rPr>
              <w:t>int</w:t>
            </w:r>
            <w:r w:rsidRPr="005A48B1">
              <w:rPr>
                <w:color w:val="000000"/>
              </w:rPr>
              <w:t xml:space="preserve"> </w:t>
            </w:r>
            <w:r w:rsidRPr="005A48B1">
              <w:rPr>
                <w:color w:val="000000"/>
                <w:lang w:val="en-US"/>
              </w:rPr>
              <w:t>right</w:t>
            </w:r>
            <w:r w:rsidRPr="005A48B1">
              <w:rPr>
                <w:color w:val="000000"/>
              </w:rPr>
              <w:t xml:space="preserve"> = </w:t>
            </w:r>
            <w:r w:rsidRPr="005A48B1">
              <w:rPr>
                <w:color w:val="808080"/>
                <w:lang w:val="en-US"/>
              </w:rPr>
              <w:t>n</w:t>
            </w:r>
            <w:r w:rsidRPr="005A48B1">
              <w:rPr>
                <w:color w:val="000000"/>
              </w:rPr>
              <w:t xml:space="preserve"> - 1;</w:t>
            </w:r>
            <w:r w:rsidRPr="005A48B1">
              <w:t xml:space="preserve">// левый и правый индексы </w:t>
            </w:r>
            <w:proofErr w:type="spellStart"/>
            <w:r w:rsidRPr="005A48B1">
              <w:t>подмассива</w:t>
            </w:r>
            <w:proofErr w:type="spellEnd"/>
            <w:r w:rsidRPr="005A48B1">
              <w:t xml:space="preserve">, в котором мы ищем элемент </w:t>
            </w:r>
            <w:r w:rsidRPr="005A48B1">
              <w:rPr>
                <w:lang w:val="en-US"/>
              </w:rPr>
              <w:t>x</w:t>
            </w:r>
          </w:p>
          <w:p w14:paraId="3D703E4B" w14:textId="77777777" w:rsidR="00B551CB" w:rsidRPr="005A48B1" w:rsidRDefault="00B551CB" w:rsidP="00B551CB">
            <w:pPr>
              <w:rPr>
                <w:lang w:val="en-US"/>
              </w:rPr>
            </w:pPr>
            <w:r w:rsidRPr="005A48B1">
              <w:tab/>
            </w:r>
            <w:r w:rsidRPr="005A48B1">
              <w:rPr>
                <w:color w:val="0000FF"/>
                <w:lang w:val="en-US"/>
              </w:rPr>
              <w:t>while</w:t>
            </w:r>
            <w:r w:rsidRPr="005A48B1">
              <w:rPr>
                <w:lang w:val="en-US"/>
              </w:rPr>
              <w:t xml:space="preserve"> (left &lt;= right &amp;&amp; </w:t>
            </w:r>
            <w:r w:rsidRPr="005A48B1">
              <w:rPr>
                <w:color w:val="808080"/>
                <w:lang w:val="en-US"/>
              </w:rPr>
              <w:t>x</w:t>
            </w:r>
            <w:r w:rsidRPr="005A48B1">
              <w:rPr>
                <w:lang w:val="en-US"/>
              </w:rPr>
              <w:t xml:space="preserve"> &gt;= </w:t>
            </w:r>
            <w:proofErr w:type="spellStart"/>
            <w:r w:rsidRPr="005A48B1">
              <w:rPr>
                <w:color w:val="808080"/>
                <w:lang w:val="en-US"/>
              </w:rPr>
              <w:t>arr</w:t>
            </w:r>
            <w:proofErr w:type="spellEnd"/>
            <w:r w:rsidRPr="005A48B1">
              <w:rPr>
                <w:lang w:val="en-US"/>
              </w:rPr>
              <w:t xml:space="preserve">[left] &amp;&amp; </w:t>
            </w:r>
            <w:r w:rsidRPr="005A48B1">
              <w:rPr>
                <w:color w:val="808080"/>
                <w:lang w:val="en-US"/>
              </w:rPr>
              <w:t>x</w:t>
            </w:r>
            <w:r w:rsidRPr="005A48B1">
              <w:rPr>
                <w:lang w:val="en-US"/>
              </w:rPr>
              <w:t xml:space="preserve"> &lt;= </w:t>
            </w:r>
            <w:proofErr w:type="spellStart"/>
            <w:r w:rsidRPr="005A48B1">
              <w:rPr>
                <w:color w:val="808080"/>
                <w:lang w:val="en-US"/>
              </w:rPr>
              <w:t>arr</w:t>
            </w:r>
            <w:proofErr w:type="spellEnd"/>
            <w:r w:rsidRPr="005A48B1">
              <w:rPr>
                <w:lang w:val="en-US"/>
              </w:rPr>
              <w:t>[right]) {</w:t>
            </w:r>
          </w:p>
          <w:p w14:paraId="16128BB4" w14:textId="77777777" w:rsidR="00B551CB" w:rsidRPr="005A48B1" w:rsidRDefault="00B551CB" w:rsidP="00B551CB">
            <w:pPr>
              <w:rPr>
                <w:lang w:val="en-US"/>
              </w:rPr>
            </w:pPr>
            <w:r w:rsidRPr="005A48B1">
              <w:rPr>
                <w:lang w:val="en-US"/>
              </w:rPr>
              <w:t>        </w:t>
            </w:r>
            <w:r w:rsidRPr="005A48B1">
              <w:rPr>
                <w:color w:val="0000FF"/>
                <w:lang w:val="en-US"/>
              </w:rPr>
              <w:t>int</w:t>
            </w:r>
            <w:r w:rsidRPr="005A48B1">
              <w:rPr>
                <w:lang w:val="en-US"/>
              </w:rPr>
              <w:t xml:space="preserve"> pos = left + ((</w:t>
            </w:r>
            <w:r w:rsidRPr="005A48B1">
              <w:rPr>
                <w:color w:val="808080"/>
                <w:lang w:val="en-US"/>
              </w:rPr>
              <w:t>x</w:t>
            </w:r>
            <w:r w:rsidRPr="005A48B1">
              <w:rPr>
                <w:lang w:val="en-US"/>
              </w:rPr>
              <w:t xml:space="preserve"> - </w:t>
            </w:r>
            <w:proofErr w:type="spellStart"/>
            <w:r w:rsidRPr="005A48B1">
              <w:rPr>
                <w:color w:val="808080"/>
                <w:lang w:val="en-US"/>
              </w:rPr>
              <w:t>arr</w:t>
            </w:r>
            <w:proofErr w:type="spellEnd"/>
            <w:r w:rsidRPr="005A48B1">
              <w:rPr>
                <w:lang w:val="en-US"/>
              </w:rPr>
              <w:t>[left]) * (right - left)) / (</w:t>
            </w:r>
            <w:proofErr w:type="spellStart"/>
            <w:r w:rsidRPr="005A48B1">
              <w:rPr>
                <w:color w:val="808080"/>
                <w:lang w:val="en-US"/>
              </w:rPr>
              <w:t>arr</w:t>
            </w:r>
            <w:proofErr w:type="spellEnd"/>
            <w:r w:rsidRPr="005A48B1">
              <w:rPr>
                <w:lang w:val="en-US"/>
              </w:rPr>
              <w:t xml:space="preserve">[right] - </w:t>
            </w:r>
            <w:proofErr w:type="spellStart"/>
            <w:r w:rsidRPr="005A48B1">
              <w:rPr>
                <w:color w:val="808080"/>
                <w:lang w:val="en-US"/>
              </w:rPr>
              <w:t>arr</w:t>
            </w:r>
            <w:proofErr w:type="spellEnd"/>
            <w:r w:rsidRPr="005A48B1">
              <w:rPr>
                <w:lang w:val="en-US"/>
              </w:rPr>
              <w:t xml:space="preserve">[left]); </w:t>
            </w:r>
            <w:r w:rsidRPr="005A48B1">
              <w:rPr>
                <w:color w:val="008000"/>
                <w:lang w:val="en-US"/>
              </w:rPr>
              <w:t xml:space="preserve">// </w:t>
            </w:r>
            <w:proofErr w:type="spellStart"/>
            <w:r w:rsidRPr="005A48B1">
              <w:rPr>
                <w:color w:val="008000"/>
                <w:lang w:val="en-US"/>
              </w:rPr>
              <w:t>вычисляем</w:t>
            </w:r>
            <w:proofErr w:type="spellEnd"/>
            <w:r w:rsidRPr="005A48B1">
              <w:rPr>
                <w:color w:val="008000"/>
                <w:lang w:val="en-US"/>
              </w:rPr>
              <w:t xml:space="preserve"> </w:t>
            </w:r>
            <w:proofErr w:type="spellStart"/>
            <w:r w:rsidRPr="005A48B1">
              <w:rPr>
                <w:color w:val="008000"/>
                <w:lang w:val="en-US"/>
              </w:rPr>
              <w:t>позицию</w:t>
            </w:r>
            <w:proofErr w:type="spellEnd"/>
            <w:r w:rsidRPr="005A48B1">
              <w:rPr>
                <w:color w:val="008000"/>
                <w:lang w:val="en-US"/>
              </w:rPr>
              <w:t xml:space="preserve"> </w:t>
            </w:r>
            <w:proofErr w:type="spellStart"/>
            <w:r w:rsidRPr="005A48B1">
              <w:rPr>
                <w:color w:val="008000"/>
                <w:lang w:val="en-US"/>
              </w:rPr>
              <w:t>элемента</w:t>
            </w:r>
            <w:proofErr w:type="spellEnd"/>
          </w:p>
          <w:p w14:paraId="608644AA" w14:textId="77777777" w:rsidR="00B551CB" w:rsidRPr="005A48B1" w:rsidRDefault="00B551CB" w:rsidP="00B551CB">
            <w:r w:rsidRPr="005A48B1">
              <w:rPr>
                <w:color w:val="000000"/>
                <w:lang w:val="en-US"/>
              </w:rPr>
              <w:t>        </w:t>
            </w:r>
            <w:r w:rsidRPr="005A48B1">
              <w:rPr>
                <w:color w:val="0000FF"/>
                <w:lang w:val="en-US"/>
              </w:rPr>
              <w:t>if</w:t>
            </w:r>
            <w:r w:rsidRPr="005A48B1">
              <w:rPr>
                <w:color w:val="000000"/>
              </w:rPr>
              <w:t xml:space="preserve"> (</w:t>
            </w:r>
            <w:proofErr w:type="spellStart"/>
            <w:r w:rsidRPr="005A48B1">
              <w:rPr>
                <w:color w:val="808080"/>
                <w:lang w:val="en-US"/>
              </w:rPr>
              <w:t>arr</w:t>
            </w:r>
            <w:proofErr w:type="spellEnd"/>
            <w:r w:rsidRPr="005A48B1">
              <w:rPr>
                <w:color w:val="000000"/>
              </w:rPr>
              <w:t>[</w:t>
            </w:r>
            <w:r w:rsidRPr="005A48B1">
              <w:rPr>
                <w:color w:val="000000"/>
                <w:lang w:val="en-US"/>
              </w:rPr>
              <w:t>pos</w:t>
            </w:r>
            <w:r w:rsidRPr="005A48B1">
              <w:rPr>
                <w:color w:val="000000"/>
              </w:rPr>
              <w:t xml:space="preserve">] == </w:t>
            </w:r>
            <w:r w:rsidRPr="005A48B1">
              <w:rPr>
                <w:color w:val="808080"/>
                <w:lang w:val="en-US"/>
              </w:rPr>
              <w:t>x</w:t>
            </w:r>
            <w:r w:rsidRPr="005A48B1">
              <w:rPr>
                <w:color w:val="000000"/>
              </w:rPr>
              <w:t xml:space="preserve">) { </w:t>
            </w:r>
            <w:r w:rsidRPr="005A48B1">
              <w:t>//</w:t>
            </w:r>
            <w:r w:rsidRPr="005A48B1">
              <w:rPr>
                <w:lang w:val="en-US"/>
              </w:rPr>
              <w:t> </w:t>
            </w:r>
            <w:r w:rsidRPr="005A48B1">
              <w:t xml:space="preserve"> проверяем, равен ли элемент </w:t>
            </w:r>
            <w:proofErr w:type="spellStart"/>
            <w:r w:rsidRPr="005A48B1">
              <w:rPr>
                <w:lang w:val="en-US"/>
              </w:rPr>
              <w:t>arr</w:t>
            </w:r>
            <w:proofErr w:type="spellEnd"/>
            <w:r w:rsidRPr="005A48B1">
              <w:t>[</w:t>
            </w:r>
            <w:r w:rsidRPr="005A48B1">
              <w:rPr>
                <w:lang w:val="en-US"/>
              </w:rPr>
              <w:t>mid</w:t>
            </w:r>
            <w:r w:rsidRPr="005A48B1">
              <w:t xml:space="preserve">] элементу </w:t>
            </w:r>
            <w:r w:rsidRPr="005A48B1">
              <w:rPr>
                <w:lang w:val="en-US"/>
              </w:rPr>
              <w:t>x</w:t>
            </w:r>
          </w:p>
          <w:p w14:paraId="1A052A84" w14:textId="77777777" w:rsidR="00B551CB" w:rsidRPr="005A48B1" w:rsidRDefault="00B551CB" w:rsidP="00B551CB">
            <w:r w:rsidRPr="005A48B1">
              <w:rPr>
                <w:lang w:val="en-US"/>
              </w:rPr>
              <w:t>        </w:t>
            </w:r>
            <w:r w:rsidRPr="005A48B1">
              <w:tab/>
            </w:r>
            <w:r w:rsidRPr="005A48B1">
              <w:rPr>
                <w:color w:val="0000FF"/>
                <w:lang w:val="en-US"/>
              </w:rPr>
              <w:t>return</w:t>
            </w:r>
            <w:r w:rsidRPr="005A48B1">
              <w:t xml:space="preserve"> </w:t>
            </w:r>
            <w:r w:rsidRPr="005A48B1">
              <w:rPr>
                <w:lang w:val="en-US"/>
              </w:rPr>
              <w:t>pos</w:t>
            </w:r>
            <w:r w:rsidRPr="005A48B1">
              <w:t>;</w:t>
            </w:r>
          </w:p>
          <w:p w14:paraId="533CCDFD" w14:textId="77777777" w:rsidR="00B551CB" w:rsidRPr="005A48B1" w:rsidRDefault="00B551CB" w:rsidP="00B551CB">
            <w:r w:rsidRPr="005A48B1">
              <w:rPr>
                <w:lang w:val="en-US"/>
              </w:rPr>
              <w:t>    </w:t>
            </w:r>
            <w:r w:rsidRPr="005A48B1">
              <w:tab/>
              <w:t>}</w:t>
            </w:r>
          </w:p>
          <w:p w14:paraId="5EB73A0D" w14:textId="77777777" w:rsidR="00B551CB" w:rsidRPr="005A48B1" w:rsidRDefault="00B551CB" w:rsidP="00B551CB">
            <w:r w:rsidRPr="005A48B1">
              <w:rPr>
                <w:color w:val="000000"/>
                <w:lang w:val="en-US"/>
              </w:rPr>
              <w:t>    </w:t>
            </w:r>
            <w:r w:rsidRPr="005A48B1">
              <w:rPr>
                <w:color w:val="000000"/>
              </w:rPr>
              <w:tab/>
            </w:r>
            <w:r w:rsidRPr="005A48B1">
              <w:rPr>
                <w:color w:val="0000FF"/>
                <w:lang w:val="en-US"/>
              </w:rPr>
              <w:t>else</w:t>
            </w:r>
            <w:r w:rsidRPr="005A48B1">
              <w:rPr>
                <w:color w:val="000000"/>
              </w:rPr>
              <w:t xml:space="preserve"> </w:t>
            </w:r>
            <w:r w:rsidRPr="005A48B1">
              <w:rPr>
                <w:color w:val="0000FF"/>
                <w:lang w:val="en-US"/>
              </w:rPr>
              <w:t>if</w:t>
            </w:r>
            <w:r w:rsidRPr="005A48B1">
              <w:rPr>
                <w:color w:val="000000"/>
              </w:rPr>
              <w:t xml:space="preserve"> (</w:t>
            </w:r>
            <w:proofErr w:type="spellStart"/>
            <w:r w:rsidRPr="005A48B1">
              <w:rPr>
                <w:color w:val="808080"/>
                <w:lang w:val="en-US"/>
              </w:rPr>
              <w:t>arr</w:t>
            </w:r>
            <w:proofErr w:type="spellEnd"/>
            <w:r w:rsidRPr="005A48B1">
              <w:rPr>
                <w:color w:val="000000"/>
              </w:rPr>
              <w:t>[</w:t>
            </w:r>
            <w:r w:rsidRPr="005A48B1">
              <w:rPr>
                <w:color w:val="000000"/>
                <w:lang w:val="en-US"/>
              </w:rPr>
              <w:t>pos</w:t>
            </w:r>
            <w:r w:rsidRPr="005A48B1">
              <w:rPr>
                <w:color w:val="000000"/>
              </w:rPr>
              <w:t xml:space="preserve">] &lt; </w:t>
            </w:r>
            <w:r w:rsidRPr="005A48B1">
              <w:rPr>
                <w:color w:val="808080"/>
                <w:lang w:val="en-US"/>
              </w:rPr>
              <w:t>x</w:t>
            </w:r>
            <w:r w:rsidRPr="005A48B1">
              <w:rPr>
                <w:color w:val="000000"/>
              </w:rPr>
              <w:t xml:space="preserve">) { </w:t>
            </w:r>
            <w:r w:rsidRPr="005A48B1">
              <w:t xml:space="preserve">//Если </w:t>
            </w:r>
            <w:proofErr w:type="spellStart"/>
            <w:r w:rsidRPr="005A48B1">
              <w:rPr>
                <w:lang w:val="en-US"/>
              </w:rPr>
              <w:t>arr</w:t>
            </w:r>
            <w:proofErr w:type="spellEnd"/>
            <w:r w:rsidRPr="005A48B1">
              <w:t>[</w:t>
            </w:r>
            <w:r w:rsidRPr="005A48B1">
              <w:rPr>
                <w:lang w:val="en-US"/>
              </w:rPr>
              <w:t>mid</w:t>
            </w:r>
            <w:r w:rsidRPr="005A48B1">
              <w:t xml:space="preserve">] меньше, чем </w:t>
            </w:r>
            <w:r w:rsidRPr="005A48B1">
              <w:rPr>
                <w:lang w:val="en-US"/>
              </w:rPr>
              <w:t>x</w:t>
            </w:r>
            <w:r w:rsidRPr="005A48B1">
              <w:t xml:space="preserve">, мы знаем, что </w:t>
            </w:r>
            <w:r w:rsidRPr="005A48B1">
              <w:rPr>
                <w:lang w:val="en-US"/>
              </w:rPr>
              <w:t>x</w:t>
            </w:r>
            <w:r w:rsidRPr="005A48B1">
              <w:t xml:space="preserve"> находится в правой половине </w:t>
            </w:r>
            <w:proofErr w:type="spellStart"/>
            <w:r w:rsidRPr="005A48B1">
              <w:t>подмассива</w:t>
            </w:r>
            <w:proofErr w:type="spellEnd"/>
          </w:p>
          <w:p w14:paraId="363AE814" w14:textId="77777777" w:rsidR="00B551CB" w:rsidRPr="005A48B1" w:rsidRDefault="00B551CB" w:rsidP="00B551CB">
            <w:r w:rsidRPr="005A48B1">
              <w:rPr>
                <w:lang w:val="en-US"/>
              </w:rPr>
              <w:t>        </w:t>
            </w:r>
            <w:r w:rsidRPr="005A48B1">
              <w:tab/>
            </w:r>
            <w:r w:rsidRPr="005A48B1">
              <w:rPr>
                <w:lang w:val="en-US"/>
              </w:rPr>
              <w:t>left</w:t>
            </w:r>
            <w:r w:rsidRPr="005A48B1">
              <w:t xml:space="preserve"> = </w:t>
            </w:r>
            <w:r w:rsidRPr="005A48B1">
              <w:rPr>
                <w:lang w:val="en-US"/>
              </w:rPr>
              <w:t>pos</w:t>
            </w:r>
            <w:r w:rsidRPr="005A48B1">
              <w:t xml:space="preserve"> + 1;</w:t>
            </w:r>
          </w:p>
          <w:p w14:paraId="0CE61B90" w14:textId="77777777" w:rsidR="00B551CB" w:rsidRPr="005A48B1" w:rsidRDefault="00B551CB" w:rsidP="00B551CB">
            <w:r w:rsidRPr="005A48B1">
              <w:rPr>
                <w:lang w:val="en-US"/>
              </w:rPr>
              <w:t>    </w:t>
            </w:r>
            <w:r w:rsidRPr="005A48B1">
              <w:tab/>
              <w:t>}</w:t>
            </w:r>
          </w:p>
          <w:p w14:paraId="72BC240C" w14:textId="77777777" w:rsidR="00B551CB" w:rsidRPr="005A48B1" w:rsidRDefault="00B551CB" w:rsidP="00B551CB">
            <w:r w:rsidRPr="005A48B1">
              <w:rPr>
                <w:color w:val="000000"/>
                <w:lang w:val="en-US"/>
              </w:rPr>
              <w:t>    </w:t>
            </w:r>
            <w:r w:rsidRPr="005A48B1">
              <w:rPr>
                <w:color w:val="000000"/>
              </w:rPr>
              <w:tab/>
            </w:r>
            <w:r w:rsidRPr="005A48B1">
              <w:rPr>
                <w:color w:val="0000FF"/>
                <w:lang w:val="en-US"/>
              </w:rPr>
              <w:t>else</w:t>
            </w:r>
            <w:r w:rsidRPr="005A48B1">
              <w:rPr>
                <w:color w:val="000000"/>
              </w:rPr>
              <w:t xml:space="preserve"> { </w:t>
            </w:r>
            <w:r w:rsidRPr="005A48B1">
              <w:t xml:space="preserve">// Если </w:t>
            </w:r>
            <w:proofErr w:type="spellStart"/>
            <w:r w:rsidRPr="005A48B1">
              <w:rPr>
                <w:lang w:val="en-US"/>
              </w:rPr>
              <w:t>arr</w:t>
            </w:r>
            <w:proofErr w:type="spellEnd"/>
            <w:r w:rsidRPr="005A48B1">
              <w:t>[</w:t>
            </w:r>
            <w:r w:rsidRPr="005A48B1">
              <w:rPr>
                <w:lang w:val="en-US"/>
              </w:rPr>
              <w:t>mid</w:t>
            </w:r>
            <w:r w:rsidRPr="005A48B1">
              <w:t xml:space="preserve">] больше, чем </w:t>
            </w:r>
            <w:r w:rsidRPr="005A48B1">
              <w:rPr>
                <w:lang w:val="en-US"/>
              </w:rPr>
              <w:t>x</w:t>
            </w:r>
            <w:r w:rsidRPr="005A48B1">
              <w:t xml:space="preserve">, мы знаем, что </w:t>
            </w:r>
            <w:r w:rsidRPr="005A48B1">
              <w:rPr>
                <w:lang w:val="en-US"/>
              </w:rPr>
              <w:t>x</w:t>
            </w:r>
            <w:r w:rsidRPr="005A48B1">
              <w:t xml:space="preserve"> находится в левой половине </w:t>
            </w:r>
            <w:proofErr w:type="spellStart"/>
            <w:r w:rsidRPr="005A48B1">
              <w:t>подмассива</w:t>
            </w:r>
            <w:proofErr w:type="spellEnd"/>
          </w:p>
          <w:p w14:paraId="36BFDE2A" w14:textId="77777777" w:rsidR="00B551CB" w:rsidRPr="005A48B1" w:rsidRDefault="00B551CB" w:rsidP="00B551CB">
            <w:pPr>
              <w:rPr>
                <w:lang w:val="en-US"/>
              </w:rPr>
            </w:pPr>
            <w:r w:rsidRPr="005A48B1">
              <w:rPr>
                <w:lang w:val="en-US"/>
              </w:rPr>
              <w:t>        </w:t>
            </w:r>
            <w:r w:rsidRPr="005A48B1">
              <w:tab/>
            </w:r>
            <w:r w:rsidRPr="005A48B1">
              <w:rPr>
                <w:lang w:val="en-US"/>
              </w:rPr>
              <w:t>right = pos - 1;</w:t>
            </w:r>
          </w:p>
          <w:p w14:paraId="79BACA32" w14:textId="77777777" w:rsidR="00B551CB" w:rsidRPr="005A48B1" w:rsidRDefault="00B551CB" w:rsidP="00B551CB">
            <w:pPr>
              <w:rPr>
                <w:lang w:val="en-US"/>
              </w:rPr>
            </w:pPr>
            <w:r w:rsidRPr="005A48B1">
              <w:rPr>
                <w:lang w:val="en-US"/>
              </w:rPr>
              <w:t>        } }</w:t>
            </w:r>
          </w:p>
          <w:p w14:paraId="0DEBD14F" w14:textId="77777777" w:rsidR="00B551CB" w:rsidRPr="005A48B1" w:rsidRDefault="00B551CB" w:rsidP="00B551CB">
            <w:pPr>
              <w:rPr>
                <w:lang w:val="en-US"/>
              </w:rPr>
            </w:pPr>
            <w:r w:rsidRPr="005A48B1">
              <w:rPr>
                <w:color w:val="000000"/>
                <w:lang w:val="en-US"/>
              </w:rPr>
              <w:tab/>
            </w:r>
            <w:r w:rsidRPr="005A48B1">
              <w:rPr>
                <w:lang w:val="en-US"/>
              </w:rPr>
              <w:t>return</w:t>
            </w:r>
            <w:r w:rsidRPr="005A48B1">
              <w:rPr>
                <w:color w:val="000000"/>
                <w:lang w:val="en-US"/>
              </w:rPr>
              <w:t xml:space="preserve"> -1;</w:t>
            </w:r>
          </w:p>
          <w:p w14:paraId="2AC981F7" w14:textId="77777777" w:rsidR="00B551CB" w:rsidRPr="005A48B1" w:rsidRDefault="00B551CB" w:rsidP="00B551CB">
            <w:pPr>
              <w:rPr>
                <w:lang w:val="en-US"/>
              </w:rPr>
            </w:pPr>
            <w:r w:rsidRPr="005A48B1">
              <w:rPr>
                <w:lang w:val="en-US"/>
              </w:rPr>
              <w:t>}</w:t>
            </w:r>
          </w:p>
          <w:p w14:paraId="0F8BB866" w14:textId="77777777" w:rsidR="00B551CB" w:rsidRPr="005A48B1" w:rsidRDefault="00B551CB" w:rsidP="00B551CB">
            <w:pPr>
              <w:rPr>
                <w:lang w:val="en-US"/>
              </w:rPr>
            </w:pPr>
            <w:r w:rsidRPr="005A48B1">
              <w:rPr>
                <w:color w:val="0000FF"/>
                <w:lang w:val="en-US"/>
              </w:rPr>
              <w:t>int</w:t>
            </w:r>
            <w:r w:rsidRPr="005A48B1">
              <w:rPr>
                <w:lang w:val="en-US"/>
              </w:rPr>
              <w:t xml:space="preserve"> main() {</w:t>
            </w:r>
          </w:p>
          <w:p w14:paraId="7E2DE875" w14:textId="77777777" w:rsidR="00B551CB" w:rsidRPr="005A48B1" w:rsidRDefault="00B551CB" w:rsidP="00B551CB">
            <w:pPr>
              <w:rPr>
                <w:lang w:val="en-US"/>
              </w:rPr>
            </w:pPr>
            <w:r w:rsidRPr="005A48B1">
              <w:rPr>
                <w:lang w:val="en-US"/>
              </w:rPr>
              <w:t>    </w:t>
            </w:r>
            <w:proofErr w:type="spellStart"/>
            <w:r w:rsidRPr="005A48B1">
              <w:rPr>
                <w:lang w:val="en-US"/>
              </w:rPr>
              <w:t>setlocale</w:t>
            </w:r>
            <w:proofErr w:type="spellEnd"/>
            <w:r w:rsidRPr="005A48B1">
              <w:rPr>
                <w:lang w:val="en-US"/>
              </w:rPr>
              <w:t>(</w:t>
            </w:r>
            <w:r w:rsidRPr="005A48B1">
              <w:rPr>
                <w:color w:val="6F008A"/>
                <w:lang w:val="en-US"/>
              </w:rPr>
              <w:t>LC_CTYPE</w:t>
            </w:r>
            <w:r w:rsidRPr="005A48B1">
              <w:rPr>
                <w:lang w:val="en-US"/>
              </w:rPr>
              <w:t xml:space="preserve">, </w:t>
            </w:r>
            <w:r w:rsidRPr="005A48B1">
              <w:rPr>
                <w:color w:val="A31515"/>
                <w:lang w:val="en-US"/>
              </w:rPr>
              <w:t>"</w:t>
            </w:r>
            <w:proofErr w:type="spellStart"/>
            <w:r w:rsidRPr="005A48B1">
              <w:rPr>
                <w:color w:val="A31515"/>
                <w:lang w:val="en-US"/>
              </w:rPr>
              <w:t>rus</w:t>
            </w:r>
            <w:proofErr w:type="spellEnd"/>
            <w:r w:rsidRPr="005A48B1">
              <w:rPr>
                <w:color w:val="A31515"/>
                <w:lang w:val="en-US"/>
              </w:rPr>
              <w:t>"</w:t>
            </w:r>
            <w:r w:rsidRPr="005A48B1">
              <w:rPr>
                <w:lang w:val="en-US"/>
              </w:rPr>
              <w:t>);</w:t>
            </w:r>
          </w:p>
          <w:p w14:paraId="423BD4AD" w14:textId="77777777" w:rsidR="00B551CB" w:rsidRPr="005A48B1" w:rsidRDefault="00B551CB" w:rsidP="00B551CB">
            <w:pPr>
              <w:rPr>
                <w:lang w:val="en-US"/>
              </w:rPr>
            </w:pPr>
            <w:r w:rsidRPr="005A48B1">
              <w:rPr>
                <w:lang w:val="en-US"/>
              </w:rPr>
              <w:tab/>
            </w:r>
            <w:r w:rsidRPr="005A48B1">
              <w:rPr>
                <w:color w:val="0000FF"/>
                <w:lang w:val="en-US"/>
              </w:rPr>
              <w:t>int</w:t>
            </w:r>
            <w:r w:rsidRPr="005A48B1">
              <w:rPr>
                <w:lang w:val="en-US"/>
              </w:rPr>
              <w:t xml:space="preserve"> </w:t>
            </w:r>
            <w:proofErr w:type="spellStart"/>
            <w:r w:rsidRPr="005A48B1">
              <w:rPr>
                <w:lang w:val="en-US"/>
              </w:rPr>
              <w:t>arr</w:t>
            </w:r>
            <w:proofErr w:type="spellEnd"/>
            <w:r w:rsidRPr="005A48B1">
              <w:rPr>
                <w:lang w:val="en-US"/>
              </w:rPr>
              <w:t>[] = { 1, 3, 5, 7, 9, 11, 13, 15 };</w:t>
            </w:r>
          </w:p>
          <w:p w14:paraId="0C5ADA93" w14:textId="77777777" w:rsidR="00B551CB" w:rsidRPr="005A48B1" w:rsidRDefault="00B551CB" w:rsidP="00B551CB">
            <w:pPr>
              <w:rPr>
                <w:lang w:val="en-US"/>
              </w:rPr>
            </w:pPr>
            <w:r w:rsidRPr="005A48B1">
              <w:rPr>
                <w:lang w:val="en-US"/>
              </w:rPr>
              <w:tab/>
            </w:r>
            <w:r w:rsidRPr="005A48B1">
              <w:rPr>
                <w:color w:val="0000FF"/>
                <w:lang w:val="en-US"/>
              </w:rPr>
              <w:t>int</w:t>
            </w:r>
            <w:r w:rsidRPr="005A48B1">
              <w:rPr>
                <w:lang w:val="en-US"/>
              </w:rPr>
              <w:t xml:space="preserve"> n = </w:t>
            </w:r>
            <w:proofErr w:type="spellStart"/>
            <w:r w:rsidRPr="005A48B1">
              <w:rPr>
                <w:color w:val="0000FF"/>
                <w:lang w:val="en-US"/>
              </w:rPr>
              <w:t>sizeof</w:t>
            </w:r>
            <w:proofErr w:type="spellEnd"/>
            <w:r w:rsidRPr="005A48B1">
              <w:rPr>
                <w:lang w:val="en-US"/>
              </w:rPr>
              <w:t>(</w:t>
            </w:r>
            <w:proofErr w:type="spellStart"/>
            <w:r w:rsidRPr="005A48B1">
              <w:rPr>
                <w:lang w:val="en-US"/>
              </w:rPr>
              <w:t>arr</w:t>
            </w:r>
            <w:proofErr w:type="spellEnd"/>
            <w:r w:rsidRPr="005A48B1">
              <w:rPr>
                <w:lang w:val="en-US"/>
              </w:rPr>
              <w:t xml:space="preserve">) / </w:t>
            </w:r>
            <w:proofErr w:type="spellStart"/>
            <w:r w:rsidRPr="005A48B1">
              <w:rPr>
                <w:color w:val="0000FF"/>
                <w:lang w:val="en-US"/>
              </w:rPr>
              <w:t>sizeof</w:t>
            </w:r>
            <w:proofErr w:type="spellEnd"/>
            <w:r w:rsidRPr="005A48B1">
              <w:rPr>
                <w:lang w:val="en-US"/>
              </w:rPr>
              <w:t>(</w:t>
            </w:r>
            <w:proofErr w:type="spellStart"/>
            <w:r w:rsidRPr="005A48B1">
              <w:rPr>
                <w:lang w:val="en-US"/>
              </w:rPr>
              <w:t>arr</w:t>
            </w:r>
            <w:proofErr w:type="spellEnd"/>
            <w:r w:rsidRPr="005A48B1">
              <w:rPr>
                <w:lang w:val="en-US"/>
              </w:rPr>
              <w:t>[0]);</w:t>
            </w:r>
            <w:r w:rsidRPr="005A48B1">
              <w:rPr>
                <w:color w:val="008000"/>
                <w:lang w:val="en-US"/>
              </w:rPr>
              <w:t xml:space="preserve">// </w:t>
            </w:r>
            <w:proofErr w:type="spellStart"/>
            <w:r w:rsidRPr="005A48B1">
              <w:rPr>
                <w:color w:val="008000"/>
                <w:lang w:val="en-US"/>
              </w:rPr>
              <w:t>размер</w:t>
            </w:r>
            <w:proofErr w:type="spellEnd"/>
            <w:r w:rsidRPr="005A48B1">
              <w:rPr>
                <w:color w:val="008000"/>
                <w:lang w:val="en-US"/>
              </w:rPr>
              <w:t xml:space="preserve"> </w:t>
            </w:r>
            <w:proofErr w:type="spellStart"/>
            <w:r w:rsidRPr="005A48B1">
              <w:rPr>
                <w:color w:val="008000"/>
                <w:lang w:val="en-US"/>
              </w:rPr>
              <w:t>массива</w:t>
            </w:r>
            <w:proofErr w:type="spellEnd"/>
            <w:r w:rsidRPr="005A48B1">
              <w:rPr>
                <w:color w:val="008000"/>
                <w:lang w:val="en-US"/>
              </w:rPr>
              <w:t xml:space="preserve"> n</w:t>
            </w:r>
          </w:p>
          <w:p w14:paraId="147FF832" w14:textId="77777777" w:rsidR="00B551CB" w:rsidRPr="005A48B1" w:rsidRDefault="00B551CB" w:rsidP="00B551CB">
            <w:r w:rsidRPr="005A48B1">
              <w:rPr>
                <w:color w:val="000000"/>
                <w:lang w:val="en-US"/>
              </w:rPr>
              <w:tab/>
            </w:r>
            <w:r w:rsidRPr="005A48B1">
              <w:rPr>
                <w:color w:val="0000FF"/>
                <w:lang w:val="en-US"/>
              </w:rPr>
              <w:t>int</w:t>
            </w:r>
            <w:r w:rsidRPr="005A48B1">
              <w:rPr>
                <w:color w:val="000000"/>
              </w:rPr>
              <w:t xml:space="preserve"> </w:t>
            </w:r>
            <w:r w:rsidRPr="005A48B1">
              <w:rPr>
                <w:color w:val="000000"/>
                <w:lang w:val="en-US"/>
              </w:rPr>
              <w:t>x</w:t>
            </w:r>
            <w:r w:rsidRPr="005A48B1">
              <w:rPr>
                <w:color w:val="000000"/>
              </w:rPr>
              <w:t xml:space="preserve"> = 7; </w:t>
            </w:r>
            <w:r w:rsidRPr="005A48B1">
              <w:t xml:space="preserve">// элемент </w:t>
            </w:r>
            <w:r w:rsidRPr="005A48B1">
              <w:rPr>
                <w:lang w:val="en-US"/>
              </w:rPr>
              <w:t>x</w:t>
            </w:r>
            <w:r w:rsidRPr="005A48B1">
              <w:t>, который мы хотим найти</w:t>
            </w:r>
          </w:p>
          <w:p w14:paraId="0C6151E3" w14:textId="77777777" w:rsidR="00B551CB" w:rsidRPr="005A48B1" w:rsidRDefault="00B551CB" w:rsidP="00B551CB">
            <w:pPr>
              <w:rPr>
                <w:lang w:val="en-US"/>
              </w:rPr>
            </w:pPr>
            <w:r w:rsidRPr="005A48B1">
              <w:tab/>
            </w:r>
            <w:r w:rsidRPr="005A48B1">
              <w:rPr>
                <w:color w:val="0000FF"/>
                <w:lang w:val="en-US"/>
              </w:rPr>
              <w:t>int</w:t>
            </w:r>
            <w:r w:rsidRPr="005A48B1">
              <w:rPr>
                <w:lang w:val="en-US"/>
              </w:rPr>
              <w:t xml:space="preserve"> index = </w:t>
            </w:r>
            <w:proofErr w:type="spellStart"/>
            <w:r w:rsidRPr="005A48B1">
              <w:rPr>
                <w:lang w:val="en-US"/>
              </w:rPr>
              <w:t>interpolationSearch</w:t>
            </w:r>
            <w:proofErr w:type="spellEnd"/>
            <w:r w:rsidRPr="005A48B1">
              <w:rPr>
                <w:lang w:val="en-US"/>
              </w:rPr>
              <w:t>(</w:t>
            </w:r>
            <w:proofErr w:type="spellStart"/>
            <w:r w:rsidRPr="005A48B1">
              <w:rPr>
                <w:lang w:val="en-US"/>
              </w:rPr>
              <w:t>arr</w:t>
            </w:r>
            <w:proofErr w:type="spellEnd"/>
            <w:r w:rsidRPr="005A48B1">
              <w:rPr>
                <w:lang w:val="en-US"/>
              </w:rPr>
              <w:t>, n, x);</w:t>
            </w:r>
          </w:p>
          <w:p w14:paraId="0C8F1C07" w14:textId="77777777" w:rsidR="00B551CB" w:rsidRPr="005A48B1" w:rsidRDefault="00B551CB" w:rsidP="00B551CB">
            <w:r w:rsidRPr="005A48B1">
              <w:rPr>
                <w:lang w:val="en-US"/>
              </w:rPr>
              <w:lastRenderedPageBreak/>
              <w:tab/>
            </w:r>
            <w:r w:rsidRPr="005A48B1">
              <w:rPr>
                <w:color w:val="0000FF"/>
                <w:lang w:val="en-US"/>
              </w:rPr>
              <w:t>if</w:t>
            </w:r>
            <w:r w:rsidRPr="005A48B1">
              <w:t xml:space="preserve"> (</w:t>
            </w:r>
            <w:r w:rsidRPr="005A48B1">
              <w:rPr>
                <w:lang w:val="en-US"/>
              </w:rPr>
              <w:t>index</w:t>
            </w:r>
            <w:r w:rsidRPr="005A48B1">
              <w:t xml:space="preserve"> == -1) {</w:t>
            </w:r>
          </w:p>
          <w:p w14:paraId="6932F29C" w14:textId="77777777" w:rsidR="00B551CB" w:rsidRPr="005A48B1" w:rsidRDefault="00B551CB" w:rsidP="00B551CB">
            <w:r w:rsidRPr="005A48B1">
              <w:rPr>
                <w:color w:val="000000"/>
                <w:lang w:val="en-US"/>
              </w:rPr>
              <w:t>    </w:t>
            </w:r>
            <w:r w:rsidRPr="005A48B1">
              <w:rPr>
                <w:color w:val="000000"/>
              </w:rPr>
              <w:tab/>
            </w:r>
            <w:proofErr w:type="spellStart"/>
            <w:r w:rsidRPr="005A48B1">
              <w:rPr>
                <w:color w:val="000000"/>
                <w:lang w:val="en-US"/>
              </w:rPr>
              <w:t>cout</w:t>
            </w:r>
            <w:proofErr w:type="spellEnd"/>
            <w:r w:rsidRPr="005A48B1">
              <w:rPr>
                <w:color w:val="000000"/>
              </w:rPr>
              <w:t xml:space="preserve"> </w:t>
            </w:r>
            <w:r w:rsidRPr="005A48B1">
              <w:rPr>
                <w:color w:val="008080"/>
              </w:rPr>
              <w:t>&lt;&lt;</w:t>
            </w:r>
            <w:r w:rsidRPr="005A48B1">
              <w:rPr>
                <w:color w:val="000000"/>
              </w:rPr>
              <w:t xml:space="preserve"> </w:t>
            </w:r>
            <w:r w:rsidRPr="005A48B1">
              <w:t>"Элемент не найден."</w:t>
            </w:r>
            <w:r w:rsidRPr="005A48B1">
              <w:rPr>
                <w:color w:val="000000"/>
              </w:rPr>
              <w:t xml:space="preserve"> </w:t>
            </w:r>
            <w:proofErr w:type="gramStart"/>
            <w:r w:rsidRPr="005A48B1">
              <w:rPr>
                <w:color w:val="008080"/>
              </w:rPr>
              <w:t>&lt;&lt;</w:t>
            </w:r>
            <w:r w:rsidRPr="005A48B1">
              <w:rPr>
                <w:color w:val="000000"/>
              </w:rPr>
              <w:t xml:space="preserve"> </w:t>
            </w:r>
            <w:proofErr w:type="spellStart"/>
            <w:r w:rsidRPr="005A48B1">
              <w:rPr>
                <w:color w:val="000000"/>
                <w:lang w:val="en-US"/>
              </w:rPr>
              <w:t>endl</w:t>
            </w:r>
            <w:proofErr w:type="spellEnd"/>
            <w:proofErr w:type="gramEnd"/>
            <w:r w:rsidRPr="005A48B1">
              <w:rPr>
                <w:color w:val="000000"/>
              </w:rPr>
              <w:t>;</w:t>
            </w:r>
          </w:p>
          <w:p w14:paraId="6292421B" w14:textId="77777777" w:rsidR="00B551CB" w:rsidRPr="005A48B1" w:rsidRDefault="00B551CB" w:rsidP="00B551CB">
            <w:r w:rsidRPr="005A48B1">
              <w:tab/>
              <w:t>}</w:t>
            </w:r>
          </w:p>
          <w:p w14:paraId="1FFEF42E" w14:textId="77777777" w:rsidR="00B551CB" w:rsidRPr="005A48B1" w:rsidRDefault="00B551CB" w:rsidP="00B551CB">
            <w:r w:rsidRPr="005A48B1">
              <w:rPr>
                <w:color w:val="000000"/>
              </w:rPr>
              <w:tab/>
            </w:r>
            <w:r w:rsidRPr="005A48B1">
              <w:rPr>
                <w:lang w:val="en-US"/>
              </w:rPr>
              <w:t>else</w:t>
            </w:r>
            <w:r w:rsidRPr="005A48B1">
              <w:rPr>
                <w:color w:val="000000"/>
              </w:rPr>
              <w:t xml:space="preserve"> {</w:t>
            </w:r>
          </w:p>
          <w:p w14:paraId="12EA518B" w14:textId="77777777" w:rsidR="00B551CB" w:rsidRPr="005A48B1" w:rsidRDefault="00B551CB" w:rsidP="00B551CB">
            <w:r w:rsidRPr="005A48B1">
              <w:rPr>
                <w:color w:val="000000"/>
                <w:lang w:val="en-US"/>
              </w:rPr>
              <w:t>    </w:t>
            </w:r>
            <w:r w:rsidRPr="005A48B1">
              <w:rPr>
                <w:color w:val="000000"/>
              </w:rPr>
              <w:tab/>
            </w:r>
            <w:proofErr w:type="spellStart"/>
            <w:r w:rsidRPr="005A48B1">
              <w:rPr>
                <w:color w:val="000000"/>
                <w:lang w:val="en-US"/>
              </w:rPr>
              <w:t>cout</w:t>
            </w:r>
            <w:proofErr w:type="spellEnd"/>
            <w:r w:rsidRPr="005A48B1">
              <w:rPr>
                <w:color w:val="000000"/>
              </w:rPr>
              <w:t xml:space="preserve"> </w:t>
            </w:r>
            <w:r w:rsidRPr="005A48B1">
              <w:rPr>
                <w:color w:val="008080"/>
              </w:rPr>
              <w:t>&lt;&lt;</w:t>
            </w:r>
            <w:r w:rsidRPr="005A48B1">
              <w:rPr>
                <w:color w:val="000000"/>
              </w:rPr>
              <w:t xml:space="preserve"> </w:t>
            </w:r>
            <w:r w:rsidRPr="005A48B1">
              <w:t>"Элемент найден под индексом: "</w:t>
            </w:r>
            <w:r w:rsidRPr="005A48B1">
              <w:rPr>
                <w:color w:val="000000"/>
              </w:rPr>
              <w:t xml:space="preserve"> </w:t>
            </w:r>
            <w:r w:rsidRPr="005A48B1">
              <w:rPr>
                <w:color w:val="008080"/>
              </w:rPr>
              <w:t>&lt;&lt;</w:t>
            </w:r>
            <w:r w:rsidRPr="005A48B1">
              <w:rPr>
                <w:color w:val="000000"/>
              </w:rPr>
              <w:t xml:space="preserve"> </w:t>
            </w:r>
            <w:r w:rsidRPr="005A48B1">
              <w:rPr>
                <w:color w:val="000000"/>
                <w:lang w:val="en-US"/>
              </w:rPr>
              <w:t>index</w:t>
            </w:r>
            <w:r w:rsidRPr="005A48B1">
              <w:rPr>
                <w:color w:val="000000"/>
              </w:rPr>
              <w:t xml:space="preserve"> </w:t>
            </w:r>
            <w:r w:rsidRPr="005A48B1">
              <w:rPr>
                <w:color w:val="008080"/>
              </w:rPr>
              <w:t>&lt;&lt;</w:t>
            </w:r>
            <w:r w:rsidRPr="005A48B1">
              <w:rPr>
                <w:color w:val="000000"/>
              </w:rPr>
              <w:t xml:space="preserve"> </w:t>
            </w:r>
            <w:proofErr w:type="spellStart"/>
            <w:r w:rsidRPr="005A48B1">
              <w:rPr>
                <w:color w:val="000000"/>
                <w:lang w:val="en-US"/>
              </w:rPr>
              <w:t>endl</w:t>
            </w:r>
            <w:proofErr w:type="spellEnd"/>
            <w:r w:rsidRPr="005A48B1">
              <w:rPr>
                <w:color w:val="000000"/>
              </w:rPr>
              <w:t>;</w:t>
            </w:r>
          </w:p>
          <w:p w14:paraId="42470A40" w14:textId="77777777" w:rsidR="00B551CB" w:rsidRPr="005A48B1" w:rsidRDefault="00B551CB" w:rsidP="00B551CB">
            <w:r w:rsidRPr="005A48B1">
              <w:tab/>
              <w:t>}</w:t>
            </w:r>
          </w:p>
          <w:p w14:paraId="3A612167" w14:textId="77777777" w:rsidR="00B551CB" w:rsidRPr="005A48B1" w:rsidRDefault="00B551CB" w:rsidP="00B551CB">
            <w:r w:rsidRPr="005A48B1">
              <w:rPr>
                <w:color w:val="000000"/>
              </w:rPr>
              <w:tab/>
            </w:r>
            <w:r w:rsidRPr="005A48B1">
              <w:t>// Вывод:</w:t>
            </w:r>
          </w:p>
          <w:p w14:paraId="3B4B3254" w14:textId="77777777" w:rsidR="00B551CB" w:rsidRPr="005A48B1" w:rsidRDefault="00B551CB" w:rsidP="00B551CB">
            <w:r w:rsidRPr="005A48B1">
              <w:rPr>
                <w:color w:val="000000"/>
              </w:rPr>
              <w:tab/>
            </w:r>
            <w:r w:rsidRPr="005A48B1">
              <w:t>// Элемент найден под индексом: 3</w:t>
            </w:r>
          </w:p>
          <w:p w14:paraId="4ED6860C" w14:textId="77777777" w:rsidR="00B551CB" w:rsidRPr="005A48B1" w:rsidRDefault="00B551CB" w:rsidP="00B551CB">
            <w:pPr>
              <w:rPr>
                <w:lang w:val="en-US"/>
              </w:rPr>
            </w:pPr>
            <w:r w:rsidRPr="005A48B1">
              <w:rPr>
                <w:color w:val="000000"/>
              </w:rPr>
              <w:tab/>
            </w:r>
            <w:r w:rsidRPr="005A48B1">
              <w:rPr>
                <w:lang w:val="en-US"/>
              </w:rPr>
              <w:t>return</w:t>
            </w:r>
            <w:r w:rsidRPr="005A48B1">
              <w:rPr>
                <w:color w:val="000000"/>
                <w:lang w:val="en-US"/>
              </w:rPr>
              <w:t xml:space="preserve"> 0;</w:t>
            </w:r>
          </w:p>
          <w:p w14:paraId="16E169C8" w14:textId="77777777" w:rsidR="00B551CB" w:rsidRPr="00EE2521" w:rsidRDefault="00B551CB" w:rsidP="00B551CB">
            <w:pPr>
              <w:rPr>
                <w:lang w:val="en-US"/>
              </w:rPr>
            </w:pPr>
            <w:r w:rsidRPr="005A48B1">
              <w:rPr>
                <w:lang w:val="en-US"/>
              </w:rPr>
              <w:t>}</w:t>
            </w:r>
          </w:p>
        </w:tc>
      </w:tr>
    </w:tbl>
    <w:p w14:paraId="082D706E" w14:textId="77777777" w:rsidR="00B551CB" w:rsidRPr="00B551CB" w:rsidRDefault="00B551CB" w:rsidP="00B551CB">
      <w:pPr>
        <w:jc w:val="center"/>
        <w:rPr>
          <w:b/>
          <w:lang w:val="en-US"/>
        </w:rPr>
      </w:pPr>
      <w:proofErr w:type="spellStart"/>
      <w:r w:rsidRPr="00B551CB">
        <w:rPr>
          <w:b/>
          <w:shd w:val="clear" w:color="auto" w:fill="FFFFFF"/>
          <w:lang w:val="en-US"/>
        </w:rPr>
        <w:lastRenderedPageBreak/>
        <w:t>Теоретические</w:t>
      </w:r>
      <w:proofErr w:type="spellEnd"/>
      <w:r w:rsidRPr="00B551CB">
        <w:rPr>
          <w:b/>
          <w:shd w:val="clear" w:color="auto" w:fill="FFFFFF"/>
          <w:lang w:val="en-US"/>
        </w:rPr>
        <w:t xml:space="preserve"> </w:t>
      </w:r>
      <w:proofErr w:type="spellStart"/>
      <w:r w:rsidRPr="00B551CB">
        <w:rPr>
          <w:b/>
          <w:shd w:val="clear" w:color="auto" w:fill="FFFFFF"/>
          <w:lang w:val="en-US"/>
        </w:rPr>
        <w:t>сведения</w:t>
      </w:r>
      <w:proofErr w:type="spellEnd"/>
      <w:r w:rsidRPr="00B551CB">
        <w:rPr>
          <w:b/>
          <w:shd w:val="clear" w:color="auto" w:fill="FFFFFF"/>
          <w:lang w:val="en-US"/>
        </w:rPr>
        <w:t xml:space="preserve"> № 2</w:t>
      </w:r>
    </w:p>
    <w:p w14:paraId="523EF2FE" w14:textId="77777777" w:rsidR="00B551CB" w:rsidRPr="003437E2" w:rsidRDefault="00B551CB" w:rsidP="00B551CB">
      <w:r w:rsidRPr="003437E2">
        <w:rPr>
          <w:shd w:val="clear" w:color="auto" w:fill="FFFFFF"/>
        </w:rPr>
        <w:t xml:space="preserve">В языке </w:t>
      </w:r>
      <w:r w:rsidRPr="003437E2">
        <w:rPr>
          <w:shd w:val="clear" w:color="auto" w:fill="FFFFFF"/>
          <w:lang w:val="en-US"/>
        </w:rPr>
        <w:t>C</w:t>
      </w:r>
      <w:r w:rsidRPr="003437E2">
        <w:rPr>
          <w:shd w:val="clear" w:color="auto" w:fill="FFFFFF"/>
        </w:rPr>
        <w:t xml:space="preserve">++ контейнер </w:t>
      </w:r>
      <w:r w:rsidRPr="003437E2">
        <w:rPr>
          <w:b/>
          <w:bCs/>
          <w:shd w:val="clear" w:color="auto" w:fill="FFFFFF"/>
          <w:lang w:val="en-US"/>
        </w:rPr>
        <w:t>set</w:t>
      </w:r>
      <w:r w:rsidRPr="003437E2">
        <w:rPr>
          <w:shd w:val="clear" w:color="auto" w:fill="FFFFFF"/>
        </w:rPr>
        <w:t xml:space="preserve"> позволяет работать с различными множествами. Под множеством в данном случае понимают некоторое количество отсортированных элементов.</w:t>
      </w:r>
    </w:p>
    <w:p w14:paraId="53FCDB9B" w14:textId="77777777" w:rsidR="00B551CB" w:rsidRPr="003437E2" w:rsidRDefault="00B551CB" w:rsidP="00B551CB">
      <w:pPr>
        <w:rPr>
          <w:lang w:val="en-US"/>
        </w:rPr>
      </w:pPr>
      <w:r w:rsidRPr="003437E2">
        <w:rPr>
          <w:shd w:val="clear" w:color="auto" w:fill="FFFFFF"/>
        </w:rPr>
        <w:t>Множество (</w:t>
      </w:r>
      <w:r w:rsidRPr="003437E2">
        <w:rPr>
          <w:shd w:val="clear" w:color="auto" w:fill="FFFFFF"/>
          <w:lang w:val="en-US"/>
        </w:rPr>
        <w:t>set</w:t>
      </w:r>
      <w:r w:rsidRPr="003437E2">
        <w:rPr>
          <w:shd w:val="clear" w:color="auto" w:fill="FFFFFF"/>
        </w:rPr>
        <w:t xml:space="preserve">) представляет такой контейнер, который может хранить только уникальные значения. Как правило, множества применяются для создания коллекций, которые не должны иметь дубликатов. </w:t>
      </w:r>
      <w:proofErr w:type="spellStart"/>
      <w:r w:rsidRPr="003437E2">
        <w:rPr>
          <w:shd w:val="clear" w:color="auto" w:fill="FFFFFF"/>
          <w:lang w:val="en-US"/>
        </w:rPr>
        <w:t>Особенностью</w:t>
      </w:r>
      <w:proofErr w:type="spellEnd"/>
      <w:r w:rsidRPr="003437E2">
        <w:rPr>
          <w:shd w:val="clear" w:color="auto" w:fill="FFFFFF"/>
          <w:lang w:val="en-US"/>
        </w:rPr>
        <w:t xml:space="preserve"> </w:t>
      </w:r>
      <w:proofErr w:type="spellStart"/>
      <w:r w:rsidRPr="003437E2">
        <w:rPr>
          <w:shd w:val="clear" w:color="auto" w:fill="FFFFFF"/>
          <w:lang w:val="en-US"/>
        </w:rPr>
        <w:t>является</w:t>
      </w:r>
      <w:proofErr w:type="spellEnd"/>
      <w:r w:rsidRPr="003437E2">
        <w:rPr>
          <w:shd w:val="clear" w:color="auto" w:fill="FFFFFF"/>
          <w:lang w:val="en-US"/>
        </w:rPr>
        <w:t xml:space="preserve"> </w:t>
      </w:r>
      <w:proofErr w:type="spellStart"/>
      <w:r w:rsidRPr="003437E2">
        <w:rPr>
          <w:shd w:val="clear" w:color="auto" w:fill="FFFFFF"/>
          <w:lang w:val="en-US"/>
        </w:rPr>
        <w:t>быстрая</w:t>
      </w:r>
      <w:proofErr w:type="spellEnd"/>
      <w:r w:rsidRPr="003437E2">
        <w:rPr>
          <w:shd w:val="clear" w:color="auto" w:fill="FFFFFF"/>
          <w:lang w:val="en-US"/>
        </w:rPr>
        <w:t xml:space="preserve"> </w:t>
      </w:r>
      <w:proofErr w:type="spellStart"/>
      <w:r w:rsidRPr="003437E2">
        <w:rPr>
          <w:shd w:val="clear" w:color="auto" w:fill="FFFFFF"/>
          <w:lang w:val="en-US"/>
        </w:rPr>
        <w:t>сортировка</w:t>
      </w:r>
      <w:proofErr w:type="spellEnd"/>
      <w:r w:rsidRPr="003437E2">
        <w:rPr>
          <w:shd w:val="clear" w:color="auto" w:fill="FFFFFF"/>
          <w:lang w:val="en-US"/>
        </w:rPr>
        <w:t xml:space="preserve"> </w:t>
      </w:r>
      <w:proofErr w:type="spellStart"/>
      <w:r w:rsidRPr="003437E2">
        <w:rPr>
          <w:shd w:val="clear" w:color="auto" w:fill="FFFFFF"/>
          <w:lang w:val="en-US"/>
        </w:rPr>
        <w:t>элементов</w:t>
      </w:r>
      <w:proofErr w:type="spellEnd"/>
      <w:r w:rsidRPr="003437E2">
        <w:rPr>
          <w:shd w:val="clear" w:color="auto" w:fill="FFFFFF"/>
          <w:lang w:val="en-US"/>
        </w:rPr>
        <w:t xml:space="preserve"> </w:t>
      </w:r>
      <w:proofErr w:type="spellStart"/>
      <w:r w:rsidRPr="003437E2">
        <w:rPr>
          <w:shd w:val="clear" w:color="auto" w:fill="FFFFFF"/>
          <w:lang w:val="en-US"/>
        </w:rPr>
        <w:t>контейнера</w:t>
      </w:r>
      <w:proofErr w:type="spellEnd"/>
      <w:r w:rsidRPr="003437E2">
        <w:rPr>
          <w:shd w:val="clear" w:color="auto" w:fill="FFFFFF"/>
          <w:lang w:val="en-US"/>
        </w:rPr>
        <w:t>.</w:t>
      </w:r>
    </w:p>
    <w:p w14:paraId="2681A147" w14:textId="77777777" w:rsidR="00B551CB" w:rsidRPr="00EE2521" w:rsidRDefault="00B551CB" w:rsidP="00B551CB">
      <w:pPr>
        <w:rPr>
          <w:rFonts w:eastAsia="Times New Roman"/>
          <w:lang w:val="en-US"/>
        </w:rPr>
      </w:pPr>
      <w:r w:rsidRPr="00EE2521">
        <w:rPr>
          <w:noProof/>
          <w:lang w:val="en-US"/>
        </w:rPr>
        <w:drawing>
          <wp:inline distT="0" distB="0" distL="0" distR="0" wp14:anchorId="50B2F06B" wp14:editId="7BBE1CE6">
            <wp:extent cx="5037142" cy="2217377"/>
            <wp:effectExtent l="0" t="0" r="0" b="0"/>
            <wp:docPr id="25" name="Рисунок 25" descr="C:\Users\Lenovo\AppData\Local\Microsoft\Windows\INetCache\Content.MSO\9420D6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AppData\Local\Microsoft\Windows\INetCache\Content.MSO\9420D62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9062" cy="2249036"/>
                    </a:xfrm>
                    <a:prstGeom prst="rect">
                      <a:avLst/>
                    </a:prstGeom>
                    <a:noFill/>
                    <a:ln>
                      <a:noFill/>
                    </a:ln>
                  </pic:spPr>
                </pic:pic>
              </a:graphicData>
            </a:graphic>
          </wp:inline>
        </w:drawing>
      </w:r>
    </w:p>
    <w:p w14:paraId="5614DDB5" w14:textId="77777777" w:rsidR="00B551CB" w:rsidRPr="003437E2" w:rsidRDefault="00B551CB" w:rsidP="00B551CB">
      <w:pPr>
        <w:rPr>
          <w:lang w:val="en-US"/>
        </w:rPr>
      </w:pPr>
      <w:r w:rsidRPr="003437E2">
        <w:t xml:space="preserve">Для использования данного типа списка необходимо подключить заголовочный файл </w:t>
      </w:r>
      <w:r w:rsidRPr="003437E2">
        <w:rPr>
          <w:shd w:val="clear" w:color="auto" w:fill="FFFFFF"/>
        </w:rPr>
        <w:t>&lt;</w:t>
      </w:r>
      <w:r w:rsidRPr="003437E2">
        <w:rPr>
          <w:shd w:val="clear" w:color="auto" w:fill="FFFFFF"/>
          <w:lang w:val="en-US"/>
        </w:rPr>
        <w:t>set</w:t>
      </w:r>
      <w:r w:rsidRPr="003437E2">
        <w:rPr>
          <w:shd w:val="clear" w:color="auto" w:fill="FFFFFF"/>
        </w:rPr>
        <w:t>&gt;</w:t>
      </w:r>
      <w:r w:rsidRPr="003437E2">
        <w:t xml:space="preserve">. </w:t>
      </w:r>
      <w:proofErr w:type="spellStart"/>
      <w:r w:rsidRPr="003437E2">
        <w:rPr>
          <w:shd w:val="clear" w:color="auto" w:fill="FFFFFF"/>
          <w:lang w:val="en-US"/>
        </w:rPr>
        <w:t>Чтобы</w:t>
      </w:r>
      <w:proofErr w:type="spellEnd"/>
      <w:r w:rsidRPr="003437E2">
        <w:rPr>
          <w:shd w:val="clear" w:color="auto" w:fill="FFFFFF"/>
          <w:lang w:val="en-US"/>
        </w:rPr>
        <w:t xml:space="preserve"> </w:t>
      </w:r>
      <w:proofErr w:type="spellStart"/>
      <w:r w:rsidRPr="003437E2">
        <w:rPr>
          <w:shd w:val="clear" w:color="auto" w:fill="FFFFFF"/>
          <w:lang w:val="en-US"/>
        </w:rPr>
        <w:t>объявить</w:t>
      </w:r>
      <w:proofErr w:type="spellEnd"/>
      <w:r w:rsidRPr="003437E2">
        <w:rPr>
          <w:shd w:val="clear" w:color="auto" w:fill="FFFFFF"/>
          <w:lang w:val="en-US"/>
        </w:rPr>
        <w:t xml:space="preserve"> </w:t>
      </w:r>
      <w:proofErr w:type="spellStart"/>
      <w:r w:rsidRPr="003437E2">
        <w:rPr>
          <w:lang w:val="en-US"/>
        </w:rPr>
        <w:t>множество</w:t>
      </w:r>
      <w:proofErr w:type="spellEnd"/>
      <w:r w:rsidRPr="003437E2">
        <w:rPr>
          <w:shd w:val="clear" w:color="auto" w:fill="FFFFFF"/>
          <w:lang w:val="en-US"/>
        </w:rPr>
        <w:t xml:space="preserve">, </w:t>
      </w:r>
      <w:proofErr w:type="spellStart"/>
      <w:r w:rsidRPr="003437E2">
        <w:rPr>
          <w:shd w:val="clear" w:color="auto" w:fill="FFFFFF"/>
          <w:lang w:val="en-US"/>
        </w:rPr>
        <w:t>нужно</w:t>
      </w:r>
      <w:proofErr w:type="spellEnd"/>
      <w:r w:rsidRPr="003437E2">
        <w:rPr>
          <w:shd w:val="clear" w:color="auto" w:fill="FFFFFF"/>
          <w:lang w:val="en-US"/>
        </w:rPr>
        <w:t xml:space="preserve"> </w:t>
      </w:r>
      <w:proofErr w:type="spellStart"/>
      <w:r w:rsidRPr="003437E2">
        <w:rPr>
          <w:shd w:val="clear" w:color="auto" w:fill="FFFFFF"/>
          <w:lang w:val="en-US"/>
        </w:rPr>
        <w:t>пользоваться</w:t>
      </w:r>
      <w:proofErr w:type="spellEnd"/>
      <w:r w:rsidRPr="003437E2">
        <w:rPr>
          <w:shd w:val="clear" w:color="auto" w:fill="FFFFFF"/>
          <w:lang w:val="en-US"/>
        </w:rPr>
        <w:t xml:space="preserve"> </w:t>
      </w:r>
      <w:proofErr w:type="spellStart"/>
      <w:r w:rsidRPr="003437E2">
        <w:rPr>
          <w:shd w:val="clear" w:color="auto" w:fill="FFFFFF"/>
          <w:lang w:val="en-US"/>
        </w:rPr>
        <w:t>конструкцией</w:t>
      </w:r>
      <w:proofErr w:type="spellEnd"/>
      <w:r w:rsidRPr="003437E2">
        <w:rPr>
          <w:shd w:val="clear" w:color="auto" w:fill="FFFFFF"/>
          <w:lang w:val="en-US"/>
        </w:rPr>
        <w:t xml:space="preserve"> </w:t>
      </w:r>
      <w:proofErr w:type="spellStart"/>
      <w:r w:rsidRPr="003437E2">
        <w:rPr>
          <w:shd w:val="clear" w:color="auto" w:fill="FFFFFF"/>
          <w:lang w:val="en-US"/>
        </w:rPr>
        <w:t>ниже</w:t>
      </w:r>
      <w:proofErr w:type="spellEnd"/>
      <w:r w:rsidRPr="003437E2">
        <w:rPr>
          <w:shd w:val="clear" w:color="auto" w:fill="FFFFFF"/>
          <w:lang w:val="en-US"/>
        </w:rPr>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4C094646"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A5C71" w14:textId="77777777" w:rsidR="00B551CB" w:rsidRPr="005A48B1" w:rsidRDefault="00B551CB" w:rsidP="00B551CB">
            <w:pPr>
              <w:rPr>
                <w:lang w:val="en-US"/>
              </w:rPr>
            </w:pPr>
            <w:r w:rsidRPr="005A48B1">
              <w:rPr>
                <w:shd w:val="clear" w:color="auto" w:fill="FFFFFF"/>
                <w:lang w:val="en-US"/>
              </w:rPr>
              <w:t>set &lt;[</w:t>
            </w:r>
            <w:proofErr w:type="spellStart"/>
            <w:r w:rsidRPr="005A48B1">
              <w:rPr>
                <w:shd w:val="clear" w:color="auto" w:fill="FFFFFF"/>
                <w:lang w:val="en-US"/>
              </w:rPr>
              <w:t>тип</w:t>
            </w:r>
            <w:proofErr w:type="spellEnd"/>
            <w:r w:rsidRPr="005A48B1">
              <w:rPr>
                <w:shd w:val="clear" w:color="auto" w:fill="FFFFFF"/>
                <w:lang w:val="en-US"/>
              </w:rPr>
              <w:t>] &gt; &lt;</w:t>
            </w:r>
            <w:proofErr w:type="spellStart"/>
            <w:r w:rsidRPr="005A48B1">
              <w:rPr>
                <w:shd w:val="clear" w:color="auto" w:fill="FFFFFF"/>
                <w:lang w:val="en-US"/>
              </w:rPr>
              <w:t>имя</w:t>
            </w:r>
            <w:proofErr w:type="spellEnd"/>
            <w:r w:rsidRPr="005A48B1">
              <w:rPr>
                <w:shd w:val="clear" w:color="auto" w:fill="FFFFFF"/>
                <w:lang w:val="en-US"/>
              </w:rPr>
              <w:t>&gt;;</w:t>
            </w:r>
          </w:p>
        </w:tc>
      </w:tr>
    </w:tbl>
    <w:p w14:paraId="1AD9C293" w14:textId="77777777" w:rsidR="00B551CB" w:rsidRPr="003437E2" w:rsidRDefault="00B551CB" w:rsidP="00B551CB">
      <w:pPr>
        <w:rPr>
          <w:lang w:val="en-US"/>
        </w:rPr>
      </w:pPr>
      <w:proofErr w:type="spellStart"/>
      <w:r w:rsidRPr="003437E2">
        <w:rPr>
          <w:shd w:val="clear" w:color="auto" w:fill="FFFFFF"/>
          <w:lang w:val="en-US"/>
        </w:rPr>
        <w:t>Создадим</w:t>
      </w:r>
      <w:proofErr w:type="spellEnd"/>
      <w:r w:rsidRPr="003437E2">
        <w:rPr>
          <w:shd w:val="clear" w:color="auto" w:fill="FFFFFF"/>
          <w:lang w:val="en-US"/>
        </w:rPr>
        <w:t xml:space="preserve"> </w:t>
      </w:r>
      <w:proofErr w:type="spellStart"/>
      <w:r w:rsidRPr="003437E2">
        <w:rPr>
          <w:shd w:val="clear" w:color="auto" w:fill="FFFFFF"/>
          <w:lang w:val="en-US"/>
        </w:rPr>
        <w:t>множество</w:t>
      </w:r>
      <w:proofErr w:type="spellEnd"/>
      <w:r w:rsidRPr="003437E2">
        <w:rPr>
          <w:shd w:val="clear" w:color="auto" w:fill="FFFFFF"/>
          <w:lang w:val="en-US"/>
        </w:rPr>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5DFB7EA8"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A3E65" w14:textId="77777777" w:rsidR="00B551CB" w:rsidRPr="005A48B1" w:rsidRDefault="00B551CB" w:rsidP="00B551CB">
            <w:pPr>
              <w:rPr>
                <w:lang w:val="en-US"/>
              </w:rPr>
            </w:pPr>
            <w:r w:rsidRPr="005A48B1">
              <w:rPr>
                <w:color w:val="808080"/>
                <w:shd w:val="clear" w:color="auto" w:fill="FFFFFF"/>
                <w:lang w:val="en-US"/>
              </w:rPr>
              <w:lastRenderedPageBreak/>
              <w:t>#include</w:t>
            </w:r>
            <w:r w:rsidRPr="005A48B1">
              <w:rPr>
                <w:color w:val="303030"/>
                <w:shd w:val="clear" w:color="auto" w:fill="FFFFFF"/>
                <w:lang w:val="en-US"/>
              </w:rPr>
              <w:t xml:space="preserve"> </w:t>
            </w:r>
            <w:r w:rsidRPr="005A48B1">
              <w:rPr>
                <w:shd w:val="clear" w:color="auto" w:fill="FFFFFF"/>
                <w:lang w:val="en-US"/>
              </w:rPr>
              <w:t>&lt;iostream&gt;</w:t>
            </w:r>
          </w:p>
          <w:p w14:paraId="37087CFD" w14:textId="77777777" w:rsidR="00B551CB" w:rsidRPr="005A48B1" w:rsidRDefault="00B551CB" w:rsidP="00B551CB">
            <w:pPr>
              <w:rPr>
                <w:lang w:val="en-US"/>
              </w:rPr>
            </w:pPr>
            <w:r w:rsidRPr="005A48B1">
              <w:rPr>
                <w:shd w:val="clear" w:color="auto" w:fill="FFFFFF"/>
                <w:lang w:val="en-US"/>
              </w:rPr>
              <w:t>#include</w:t>
            </w:r>
            <w:r w:rsidRPr="005A48B1">
              <w:rPr>
                <w:color w:val="303030"/>
                <w:shd w:val="clear" w:color="auto" w:fill="FFFFFF"/>
                <w:lang w:val="en-US"/>
              </w:rPr>
              <w:t xml:space="preserve"> </w:t>
            </w:r>
            <w:r w:rsidRPr="005A48B1">
              <w:rPr>
                <w:color w:val="A31515"/>
                <w:shd w:val="clear" w:color="auto" w:fill="FFFFFF"/>
                <w:lang w:val="en-US"/>
              </w:rPr>
              <w:t>&lt;set&gt;</w:t>
            </w:r>
          </w:p>
          <w:p w14:paraId="5BAFB6A6" w14:textId="77777777" w:rsidR="00B551CB" w:rsidRPr="005A48B1" w:rsidRDefault="00B551CB" w:rsidP="00B551CB">
            <w:pPr>
              <w:rPr>
                <w:lang w:val="en-US"/>
              </w:rPr>
            </w:pPr>
            <w:r w:rsidRPr="005A48B1">
              <w:rPr>
                <w:shd w:val="clear" w:color="auto" w:fill="FFFFFF"/>
                <w:lang w:val="en-US"/>
              </w:rPr>
              <w:t>using</w:t>
            </w:r>
            <w:r w:rsidRPr="005A48B1">
              <w:rPr>
                <w:color w:val="303030"/>
                <w:shd w:val="clear" w:color="auto" w:fill="FFFFFF"/>
                <w:lang w:val="en-US"/>
              </w:rPr>
              <w:t xml:space="preserve"> </w:t>
            </w:r>
            <w:r w:rsidRPr="005A48B1">
              <w:rPr>
                <w:shd w:val="clear" w:color="auto" w:fill="FFFFFF"/>
                <w:lang w:val="en-US"/>
              </w:rPr>
              <w:t>namespace</w:t>
            </w:r>
            <w:r w:rsidRPr="005A48B1">
              <w:rPr>
                <w:color w:val="303030"/>
                <w:shd w:val="clear" w:color="auto" w:fill="FFFFFF"/>
                <w:lang w:val="en-US"/>
              </w:rPr>
              <w:t xml:space="preserve"> std;</w:t>
            </w:r>
          </w:p>
          <w:p w14:paraId="7EFED5BE" w14:textId="77777777" w:rsidR="00B551CB" w:rsidRPr="005A48B1" w:rsidRDefault="00B551CB" w:rsidP="00B551CB">
            <w:pPr>
              <w:rPr>
                <w:lang w:val="en-US"/>
              </w:rPr>
            </w:pPr>
            <w:r w:rsidRPr="005A48B1">
              <w:rPr>
                <w:color w:val="0000FF"/>
                <w:shd w:val="clear" w:color="auto" w:fill="FFFFFF"/>
                <w:lang w:val="en-US"/>
              </w:rPr>
              <w:t>int</w:t>
            </w:r>
            <w:r w:rsidRPr="005A48B1">
              <w:rPr>
                <w:shd w:val="clear" w:color="auto" w:fill="FFFFFF"/>
                <w:lang w:val="en-US"/>
              </w:rPr>
              <w:t xml:space="preserve"> main()</w:t>
            </w:r>
          </w:p>
          <w:p w14:paraId="115AD941" w14:textId="77777777" w:rsidR="00B551CB" w:rsidRPr="005A48B1" w:rsidRDefault="00B551CB" w:rsidP="00B551CB">
            <w:pPr>
              <w:rPr>
                <w:lang w:val="en-US"/>
              </w:rPr>
            </w:pPr>
            <w:r w:rsidRPr="005A48B1">
              <w:rPr>
                <w:shd w:val="clear" w:color="auto" w:fill="FFFFFF"/>
                <w:lang w:val="en-US"/>
              </w:rPr>
              <w:t>{</w:t>
            </w:r>
          </w:p>
          <w:p w14:paraId="654D5692" w14:textId="77777777" w:rsidR="00B551CB" w:rsidRPr="005A48B1" w:rsidRDefault="00B551CB" w:rsidP="00B551CB">
            <w:pPr>
              <w:rPr>
                <w:lang w:val="en-US"/>
              </w:rPr>
            </w:pPr>
            <w:r w:rsidRPr="005A48B1">
              <w:rPr>
                <w:color w:val="303030"/>
                <w:shd w:val="clear" w:color="auto" w:fill="FFFFFF"/>
                <w:lang w:val="en-US"/>
              </w:rPr>
              <w:tab/>
            </w:r>
            <w:r w:rsidRPr="005A48B1">
              <w:rPr>
                <w:color w:val="2B91AF"/>
                <w:shd w:val="clear" w:color="auto" w:fill="FFFFFF"/>
                <w:lang w:val="en-US"/>
              </w:rPr>
              <w:t>set</w:t>
            </w:r>
            <w:r w:rsidRPr="005A48B1">
              <w:rPr>
                <w:shd w:val="clear" w:color="auto" w:fill="FFFFFF"/>
                <w:lang w:val="en-US"/>
              </w:rPr>
              <w:t>&lt;</w:t>
            </w:r>
            <w:r w:rsidRPr="005A48B1">
              <w:rPr>
                <w:color w:val="0000FF"/>
                <w:shd w:val="clear" w:color="auto" w:fill="FFFFFF"/>
                <w:lang w:val="en-US"/>
              </w:rPr>
              <w:t>int</w:t>
            </w:r>
            <w:r w:rsidRPr="005A48B1">
              <w:rPr>
                <w:shd w:val="clear" w:color="auto" w:fill="FFFFFF"/>
                <w:lang w:val="en-US"/>
              </w:rPr>
              <w:t>&gt; numbers{ 2, 6, 5, 9, 0 }; </w:t>
            </w:r>
          </w:p>
          <w:p w14:paraId="62FF1593" w14:textId="77777777" w:rsidR="00B551CB" w:rsidRPr="005A48B1" w:rsidRDefault="00B551CB" w:rsidP="00B551CB">
            <w:r w:rsidRPr="005A48B1">
              <w:rPr>
                <w:color w:val="000000"/>
                <w:lang w:val="en-US"/>
              </w:rPr>
              <w:t> </w:t>
            </w:r>
            <w:r w:rsidRPr="005A48B1">
              <w:t xml:space="preserve">//при выводе данного контейнера </w:t>
            </w:r>
            <w:proofErr w:type="gramStart"/>
            <w:r w:rsidRPr="005A48B1">
              <w:t>получим :</w:t>
            </w:r>
            <w:proofErr w:type="gramEnd"/>
            <w:r w:rsidRPr="005A48B1">
              <w:t xml:space="preserve"> 0 2 5 6 9</w:t>
            </w:r>
          </w:p>
          <w:p w14:paraId="6EEB8FE0" w14:textId="77777777" w:rsidR="00B551CB" w:rsidRPr="00EE2521" w:rsidRDefault="00B551CB" w:rsidP="00B551CB">
            <w:pPr>
              <w:rPr>
                <w:lang w:val="en-US"/>
              </w:rPr>
            </w:pPr>
            <w:r w:rsidRPr="005A48B1">
              <w:rPr>
                <w:shd w:val="clear" w:color="auto" w:fill="FFFFFF"/>
                <w:lang w:val="en-US"/>
              </w:rPr>
              <w:t>}</w:t>
            </w:r>
          </w:p>
        </w:tc>
      </w:tr>
    </w:tbl>
    <w:p w14:paraId="1436DDA8" w14:textId="77777777" w:rsidR="00B551CB" w:rsidRPr="003437E2" w:rsidRDefault="00B551CB" w:rsidP="00B551CB">
      <w:r w:rsidRPr="003437E2">
        <w:rPr>
          <w:lang w:val="en-US"/>
        </w:rPr>
        <w:t>Set</w:t>
      </w:r>
      <w:r w:rsidRPr="003437E2">
        <w:t xml:space="preserve"> является контейнером, так что имеет все стандартные для контейнера функции:</w:t>
      </w:r>
    </w:p>
    <w:p w14:paraId="17E23BB8" w14:textId="77777777" w:rsidR="00B551CB" w:rsidRPr="00B551CB" w:rsidRDefault="00B551CB" w:rsidP="00B551CB">
      <w:pPr>
        <w:pStyle w:val="ab"/>
        <w:numPr>
          <w:ilvl w:val="0"/>
          <w:numId w:val="51"/>
        </w:numPr>
        <w:rPr>
          <w:lang w:val="en-US"/>
        </w:rPr>
      </w:pPr>
      <w:proofErr w:type="spellStart"/>
      <w:r w:rsidRPr="00B551CB">
        <w:rPr>
          <w:lang w:val="en-US"/>
        </w:rPr>
        <w:t>Работа</w:t>
      </w:r>
      <w:proofErr w:type="spellEnd"/>
      <w:r w:rsidRPr="00B551CB">
        <w:rPr>
          <w:lang w:val="en-US"/>
        </w:rPr>
        <w:t xml:space="preserve"> с </w:t>
      </w:r>
      <w:proofErr w:type="spellStart"/>
      <w:r w:rsidRPr="00B551CB">
        <w:rPr>
          <w:lang w:val="en-US"/>
        </w:rPr>
        <w:t>элементами</w:t>
      </w:r>
      <w:proofErr w:type="spellEnd"/>
      <w:r w:rsidRPr="00B551CB">
        <w:rPr>
          <w:lang w:val="en-US"/>
        </w:rPr>
        <w:t xml:space="preserve"> set:</w:t>
      </w:r>
    </w:p>
    <w:p w14:paraId="5D19B279" w14:textId="77777777" w:rsidR="00B551CB" w:rsidRPr="003437E2" w:rsidRDefault="00B551CB" w:rsidP="00B551CB">
      <w:pPr>
        <w:pStyle w:val="ab"/>
        <w:numPr>
          <w:ilvl w:val="0"/>
          <w:numId w:val="52"/>
        </w:numPr>
      </w:pPr>
      <w:r w:rsidRPr="00B551CB">
        <w:rPr>
          <w:lang w:val="en-US"/>
        </w:rPr>
        <w:t>swap</w:t>
      </w:r>
      <w:r w:rsidRPr="003437E2">
        <w:t>() - меняет содержимое контейнеров местами,</w:t>
      </w:r>
    </w:p>
    <w:p w14:paraId="3DE0A160" w14:textId="77777777" w:rsidR="00B551CB" w:rsidRPr="00B551CB" w:rsidRDefault="00B551CB" w:rsidP="00B551CB">
      <w:pPr>
        <w:pStyle w:val="ab"/>
        <w:numPr>
          <w:ilvl w:val="0"/>
          <w:numId w:val="52"/>
        </w:numPr>
        <w:rPr>
          <w:lang w:val="en-US"/>
        </w:rPr>
      </w:pPr>
      <w:r w:rsidRPr="00B551CB">
        <w:rPr>
          <w:lang w:val="en-US"/>
        </w:rPr>
        <w:t xml:space="preserve">clear() - </w:t>
      </w:r>
      <w:proofErr w:type="spellStart"/>
      <w:r w:rsidRPr="00B551CB">
        <w:rPr>
          <w:lang w:val="en-US"/>
        </w:rPr>
        <w:t>очистка</w:t>
      </w:r>
      <w:proofErr w:type="spellEnd"/>
      <w:r w:rsidRPr="00B551CB">
        <w:rPr>
          <w:lang w:val="en-US"/>
        </w:rPr>
        <w:t xml:space="preserve"> </w:t>
      </w:r>
      <w:proofErr w:type="spellStart"/>
      <w:r w:rsidRPr="00B551CB">
        <w:rPr>
          <w:lang w:val="en-US"/>
        </w:rPr>
        <w:t>контейнера</w:t>
      </w:r>
      <w:proofErr w:type="spellEnd"/>
      <w:r w:rsidRPr="00B551CB">
        <w:rPr>
          <w:lang w:val="en-US"/>
        </w:rPr>
        <w:t xml:space="preserve"> set,</w:t>
      </w:r>
    </w:p>
    <w:p w14:paraId="6D9BBC69" w14:textId="77777777" w:rsidR="00B551CB" w:rsidRPr="003437E2" w:rsidRDefault="00B551CB" w:rsidP="00B551CB">
      <w:pPr>
        <w:pStyle w:val="ab"/>
        <w:numPr>
          <w:ilvl w:val="0"/>
          <w:numId w:val="52"/>
        </w:numPr>
      </w:pPr>
      <w:r w:rsidRPr="00B551CB">
        <w:rPr>
          <w:lang w:val="en-US"/>
        </w:rPr>
        <w:t>count</w:t>
      </w:r>
      <w:r w:rsidRPr="003437E2">
        <w:t>() - количество элементов в контейнере,</w:t>
      </w:r>
    </w:p>
    <w:p w14:paraId="0A97EE80" w14:textId="77777777" w:rsidR="00B551CB" w:rsidRPr="003437E2" w:rsidRDefault="00B551CB" w:rsidP="00B551CB">
      <w:pPr>
        <w:pStyle w:val="ab"/>
        <w:numPr>
          <w:ilvl w:val="0"/>
          <w:numId w:val="52"/>
        </w:numPr>
      </w:pPr>
      <w:r w:rsidRPr="00B551CB">
        <w:rPr>
          <w:lang w:val="en-US"/>
        </w:rPr>
        <w:t>find</w:t>
      </w:r>
      <w:r w:rsidRPr="003437E2">
        <w:t>(</w:t>
      </w:r>
      <w:r w:rsidRPr="00B551CB">
        <w:rPr>
          <w:lang w:val="en-US"/>
        </w:rPr>
        <w:t>a</w:t>
      </w:r>
      <w:r w:rsidRPr="003437E2">
        <w:t xml:space="preserve">) - найти элемент </w:t>
      </w:r>
      <w:r w:rsidRPr="00B551CB">
        <w:rPr>
          <w:lang w:val="en-US"/>
        </w:rPr>
        <w:t>a</w:t>
      </w:r>
      <w:r w:rsidRPr="003437E2">
        <w:t xml:space="preserve"> в контейнере,</w:t>
      </w:r>
    </w:p>
    <w:p w14:paraId="01A55CC6" w14:textId="77777777" w:rsidR="00B551CB" w:rsidRPr="003437E2" w:rsidRDefault="00B551CB" w:rsidP="00B551CB">
      <w:pPr>
        <w:pStyle w:val="ab"/>
        <w:numPr>
          <w:ilvl w:val="0"/>
          <w:numId w:val="52"/>
        </w:numPr>
      </w:pPr>
      <w:r w:rsidRPr="00B551CB">
        <w:rPr>
          <w:lang w:val="en-US"/>
        </w:rPr>
        <w:t>lower</w:t>
      </w:r>
      <w:r w:rsidRPr="003437E2">
        <w:t>_</w:t>
      </w:r>
      <w:r w:rsidRPr="00B551CB">
        <w:rPr>
          <w:lang w:val="en-US"/>
        </w:rPr>
        <w:t>bound</w:t>
      </w:r>
      <w:r w:rsidRPr="003437E2">
        <w:t>(</w:t>
      </w:r>
      <w:r w:rsidRPr="00B551CB">
        <w:rPr>
          <w:lang w:val="en-US"/>
        </w:rPr>
        <w:t>a</w:t>
      </w:r>
      <w:r w:rsidRPr="003437E2">
        <w:t xml:space="preserve">) - первый элемент, не меньший чем </w:t>
      </w:r>
      <w:r w:rsidRPr="00B551CB">
        <w:rPr>
          <w:lang w:val="en-US"/>
        </w:rPr>
        <w:t>a</w:t>
      </w:r>
      <w:r w:rsidRPr="003437E2">
        <w:t>,</w:t>
      </w:r>
    </w:p>
    <w:p w14:paraId="3FE4DB37" w14:textId="77777777" w:rsidR="00B551CB" w:rsidRPr="003437E2" w:rsidRDefault="00B551CB" w:rsidP="00B551CB">
      <w:pPr>
        <w:pStyle w:val="ab"/>
        <w:numPr>
          <w:ilvl w:val="0"/>
          <w:numId w:val="52"/>
        </w:numPr>
      </w:pPr>
      <w:r w:rsidRPr="00B551CB">
        <w:rPr>
          <w:lang w:val="en-US"/>
        </w:rPr>
        <w:t>upper</w:t>
      </w:r>
      <w:r w:rsidRPr="003437E2">
        <w:t>_</w:t>
      </w:r>
      <w:r w:rsidRPr="00B551CB">
        <w:rPr>
          <w:lang w:val="en-US"/>
        </w:rPr>
        <w:t>bound</w:t>
      </w:r>
      <w:r w:rsidRPr="003437E2">
        <w:t>(</w:t>
      </w:r>
      <w:r w:rsidRPr="00B551CB">
        <w:rPr>
          <w:lang w:val="en-US"/>
        </w:rPr>
        <w:t>a</w:t>
      </w:r>
      <w:r w:rsidRPr="003437E2">
        <w:t xml:space="preserve">) - первый элемент, больший чем </w:t>
      </w:r>
      <w:r w:rsidRPr="00B551CB">
        <w:rPr>
          <w:lang w:val="en-US"/>
        </w:rPr>
        <w:t>a</w:t>
      </w:r>
      <w:r w:rsidRPr="003437E2">
        <w:t>.</w:t>
      </w:r>
    </w:p>
    <w:p w14:paraId="49BAAB2B" w14:textId="77777777" w:rsidR="00B551CB" w:rsidRPr="003437E2" w:rsidRDefault="00B551CB" w:rsidP="00B551CB">
      <w:pPr>
        <w:rPr>
          <w:lang w:val="en-US"/>
        </w:rPr>
      </w:pPr>
      <w:r w:rsidRPr="003437E2">
        <w:rPr>
          <w:lang w:val="en-US"/>
        </w:rPr>
        <w:t xml:space="preserve">2. </w:t>
      </w:r>
      <w:proofErr w:type="spellStart"/>
      <w:r w:rsidRPr="003437E2">
        <w:rPr>
          <w:lang w:val="en-US"/>
        </w:rPr>
        <w:t>Работа</w:t>
      </w:r>
      <w:proofErr w:type="spellEnd"/>
      <w:r w:rsidRPr="003437E2">
        <w:rPr>
          <w:lang w:val="en-US"/>
        </w:rPr>
        <w:t xml:space="preserve"> с </w:t>
      </w:r>
      <w:proofErr w:type="spellStart"/>
      <w:r w:rsidRPr="003437E2">
        <w:rPr>
          <w:lang w:val="en-US"/>
        </w:rPr>
        <w:t>памятью</w:t>
      </w:r>
      <w:proofErr w:type="spellEnd"/>
      <w:r w:rsidRPr="003437E2">
        <w:rPr>
          <w:lang w:val="en-US"/>
        </w:rPr>
        <w:t>:</w:t>
      </w:r>
    </w:p>
    <w:p w14:paraId="19455BED" w14:textId="77777777" w:rsidR="00B551CB" w:rsidRPr="003437E2" w:rsidRDefault="00B551CB" w:rsidP="00B551CB">
      <w:pPr>
        <w:pStyle w:val="ab"/>
        <w:numPr>
          <w:ilvl w:val="0"/>
          <w:numId w:val="53"/>
        </w:numPr>
      </w:pPr>
      <w:r w:rsidRPr="00B551CB">
        <w:rPr>
          <w:lang w:val="en-US"/>
        </w:rPr>
        <w:t>max</w:t>
      </w:r>
      <w:r w:rsidRPr="003437E2">
        <w:t>_</w:t>
      </w:r>
      <w:proofErr w:type="gramStart"/>
      <w:r w:rsidRPr="00B551CB">
        <w:rPr>
          <w:lang w:val="en-US"/>
        </w:rPr>
        <w:t>size</w:t>
      </w:r>
      <w:r w:rsidRPr="003437E2">
        <w:t>(</w:t>
      </w:r>
      <w:proofErr w:type="gramEnd"/>
      <w:r w:rsidRPr="003437E2">
        <w:t>) - максимальный размер контейнера.</w:t>
      </w:r>
    </w:p>
    <w:p w14:paraId="14E45BA2" w14:textId="77777777" w:rsidR="00B551CB" w:rsidRPr="003437E2" w:rsidRDefault="00B551CB" w:rsidP="00B551CB">
      <w:pPr>
        <w:rPr>
          <w:lang w:val="en-US"/>
        </w:rPr>
      </w:pPr>
      <w:r w:rsidRPr="003437E2">
        <w:rPr>
          <w:lang w:val="en-US"/>
        </w:rPr>
        <w:t xml:space="preserve">3. </w:t>
      </w:r>
      <w:proofErr w:type="spellStart"/>
      <w:r w:rsidRPr="003437E2">
        <w:rPr>
          <w:lang w:val="en-US"/>
        </w:rPr>
        <w:t>Работа</w:t>
      </w:r>
      <w:proofErr w:type="spellEnd"/>
      <w:r w:rsidRPr="003437E2">
        <w:rPr>
          <w:lang w:val="en-US"/>
        </w:rPr>
        <w:t xml:space="preserve"> с </w:t>
      </w:r>
      <w:proofErr w:type="spellStart"/>
      <w:r w:rsidRPr="003437E2">
        <w:rPr>
          <w:lang w:val="en-US"/>
        </w:rPr>
        <w:t>контейнером</w:t>
      </w:r>
      <w:proofErr w:type="spellEnd"/>
      <w:r w:rsidRPr="003437E2">
        <w:rPr>
          <w:lang w:val="en-US"/>
        </w:rPr>
        <w:t>:</w:t>
      </w:r>
    </w:p>
    <w:p w14:paraId="179C02BD" w14:textId="77777777" w:rsidR="00B551CB" w:rsidRPr="003437E2" w:rsidRDefault="00B551CB" w:rsidP="00B551CB">
      <w:pPr>
        <w:pStyle w:val="ab"/>
        <w:numPr>
          <w:ilvl w:val="0"/>
          <w:numId w:val="54"/>
        </w:numPr>
      </w:pPr>
      <w:r w:rsidRPr="00B551CB">
        <w:rPr>
          <w:lang w:val="en-US"/>
        </w:rPr>
        <w:t>begin</w:t>
      </w:r>
      <w:r w:rsidRPr="003437E2">
        <w:t>() - указатель на начало контейнера,</w:t>
      </w:r>
    </w:p>
    <w:p w14:paraId="5721B891" w14:textId="77777777" w:rsidR="00B551CB" w:rsidRPr="003437E2" w:rsidRDefault="00B551CB" w:rsidP="00B551CB">
      <w:pPr>
        <w:pStyle w:val="ab"/>
        <w:numPr>
          <w:ilvl w:val="0"/>
          <w:numId w:val="54"/>
        </w:numPr>
      </w:pPr>
      <w:r w:rsidRPr="00B551CB">
        <w:rPr>
          <w:lang w:val="en-US"/>
        </w:rPr>
        <w:t>end</w:t>
      </w:r>
      <w:r w:rsidRPr="003437E2">
        <w:t>() - указатель на конец контейнера,</w:t>
      </w:r>
    </w:p>
    <w:p w14:paraId="43B27D73" w14:textId="77777777" w:rsidR="00B551CB" w:rsidRPr="003437E2" w:rsidRDefault="00B551CB" w:rsidP="00B551CB">
      <w:pPr>
        <w:pStyle w:val="ab"/>
        <w:numPr>
          <w:ilvl w:val="0"/>
          <w:numId w:val="54"/>
        </w:numPr>
      </w:pPr>
      <w:proofErr w:type="spellStart"/>
      <w:r w:rsidRPr="00B551CB">
        <w:rPr>
          <w:lang w:val="en-US"/>
        </w:rPr>
        <w:t>rbegin</w:t>
      </w:r>
      <w:proofErr w:type="spellEnd"/>
      <w:r w:rsidRPr="003437E2">
        <w:t>() - реверсивный указатель на конец контейнера,</w:t>
      </w:r>
    </w:p>
    <w:p w14:paraId="31837866" w14:textId="77777777" w:rsidR="00B551CB" w:rsidRPr="003437E2" w:rsidRDefault="00B551CB" w:rsidP="00B551CB">
      <w:pPr>
        <w:pStyle w:val="ab"/>
        <w:numPr>
          <w:ilvl w:val="0"/>
          <w:numId w:val="54"/>
        </w:numPr>
      </w:pPr>
      <w:proofErr w:type="gramStart"/>
      <w:r w:rsidRPr="00B551CB">
        <w:rPr>
          <w:lang w:val="en-US"/>
        </w:rPr>
        <w:t>rend</w:t>
      </w:r>
      <w:r w:rsidRPr="003437E2">
        <w:t>(</w:t>
      </w:r>
      <w:proofErr w:type="gramEnd"/>
      <w:r w:rsidRPr="003437E2">
        <w:t>) - реверсивный указатель на начало контейнера.</w:t>
      </w:r>
    </w:p>
    <w:p w14:paraId="1BAEAFCF" w14:textId="77777777" w:rsidR="00B551CB" w:rsidRPr="003437E2" w:rsidRDefault="00B551CB" w:rsidP="00B551CB">
      <w:r w:rsidRPr="003437E2">
        <w:t xml:space="preserve">Реверсивный указатель - это вспомогательный инструмент, который может использоваться для работы с реверсивным итератором. Реверсивный </w:t>
      </w:r>
      <w:proofErr w:type="gramStart"/>
      <w:r w:rsidRPr="003437E2">
        <w:t>итератор</w:t>
      </w:r>
      <w:r w:rsidRPr="003437E2">
        <w:rPr>
          <w:lang w:val="en-US"/>
        </w:rPr>
        <w:t> </w:t>
      </w:r>
      <w:r w:rsidRPr="003437E2">
        <w:t xml:space="preserve"> -</w:t>
      </w:r>
      <w:proofErr w:type="gramEnd"/>
      <w:r w:rsidRPr="003437E2">
        <w:t xml:space="preserve"> это итератор, который движется в обратном направлении по контейнеру, т.е. от последнего элемента контейнера к первому элементу.</w:t>
      </w:r>
      <w:r w:rsidRPr="003437E2">
        <w:rPr>
          <w:lang w:val="en-US"/>
        </w:rPr>
        <w:t> </w:t>
      </w:r>
    </w:p>
    <w:p w14:paraId="179B4802" w14:textId="77777777" w:rsidR="00B551CB" w:rsidRPr="003437E2" w:rsidRDefault="00B551CB" w:rsidP="00B551CB">
      <w:r w:rsidRPr="003437E2">
        <w:rPr>
          <w:shd w:val="clear" w:color="auto" w:fill="FFFFFF"/>
        </w:rPr>
        <w:t>Функция</w:t>
      </w:r>
      <w:r w:rsidRPr="003437E2">
        <w:rPr>
          <w:b/>
          <w:bCs/>
          <w:shd w:val="clear" w:color="auto" w:fill="FFFFFF"/>
        </w:rPr>
        <w:t xml:space="preserve"> </w:t>
      </w:r>
      <w:proofErr w:type="gramStart"/>
      <w:r w:rsidRPr="003437E2">
        <w:rPr>
          <w:b/>
          <w:bCs/>
          <w:shd w:val="clear" w:color="auto" w:fill="FFFFFF"/>
          <w:lang w:val="en-US"/>
        </w:rPr>
        <w:t>size</w:t>
      </w:r>
      <w:r w:rsidRPr="003437E2">
        <w:rPr>
          <w:b/>
          <w:bCs/>
          <w:shd w:val="clear" w:color="auto" w:fill="FFFFFF"/>
        </w:rPr>
        <w:t>(</w:t>
      </w:r>
      <w:proofErr w:type="gramEnd"/>
      <w:r w:rsidRPr="003437E2">
        <w:rPr>
          <w:b/>
          <w:bCs/>
          <w:shd w:val="clear" w:color="auto" w:fill="FFFFFF"/>
        </w:rPr>
        <w:t>)</w:t>
      </w:r>
      <w:r w:rsidRPr="003437E2">
        <w:rPr>
          <w:shd w:val="clear" w:color="auto" w:fill="FFFFFF"/>
        </w:rPr>
        <w:t xml:space="preserve"> возвращает количество элементов множества.</w:t>
      </w:r>
      <w:r w:rsidRPr="003437E2">
        <w:rPr>
          <w:shd w:val="clear" w:color="auto" w:fill="FFFFFF"/>
          <w:lang w:val="en-US"/>
        </w:rPr>
        <w:t> </w:t>
      </w:r>
    </w:p>
    <w:p w14:paraId="3B2623DB" w14:textId="77777777" w:rsidR="00B551CB" w:rsidRPr="003437E2" w:rsidRDefault="00B551CB" w:rsidP="00B551CB">
      <w:r w:rsidRPr="003437E2">
        <w:rPr>
          <w:shd w:val="clear" w:color="auto" w:fill="FFFFFF"/>
          <w:lang w:val="en-US"/>
        </w:rPr>
        <w:t>C</w:t>
      </w:r>
      <w:r w:rsidRPr="003437E2">
        <w:rPr>
          <w:shd w:val="clear" w:color="auto" w:fill="FFFFFF"/>
        </w:rPr>
        <w:t xml:space="preserve"> помощью функции </w:t>
      </w:r>
      <w:proofErr w:type="gramStart"/>
      <w:r w:rsidRPr="003437E2">
        <w:rPr>
          <w:b/>
          <w:bCs/>
          <w:shd w:val="clear" w:color="auto" w:fill="FFFFFF"/>
          <w:lang w:val="en-US"/>
        </w:rPr>
        <w:t>empty</w:t>
      </w:r>
      <w:r w:rsidRPr="003437E2">
        <w:rPr>
          <w:b/>
          <w:bCs/>
          <w:shd w:val="clear" w:color="auto" w:fill="FFFFFF"/>
        </w:rPr>
        <w:t>(</w:t>
      </w:r>
      <w:proofErr w:type="gramEnd"/>
      <w:r w:rsidRPr="003437E2">
        <w:rPr>
          <w:b/>
          <w:bCs/>
          <w:shd w:val="clear" w:color="auto" w:fill="FFFFFF"/>
        </w:rPr>
        <w:t>)</w:t>
      </w:r>
      <w:r w:rsidRPr="003437E2">
        <w:rPr>
          <w:shd w:val="clear" w:color="auto" w:fill="FFFFFF"/>
        </w:rPr>
        <w:t xml:space="preserve"> можно проверить, пустое ли множество (возвращает </w:t>
      </w:r>
      <w:r w:rsidRPr="003437E2">
        <w:rPr>
          <w:shd w:val="clear" w:color="auto" w:fill="FFFFFF"/>
          <w:lang w:val="en-US"/>
        </w:rPr>
        <w:t>true</w:t>
      </w:r>
      <w:r w:rsidRPr="003437E2">
        <w:rPr>
          <w:shd w:val="clear" w:color="auto" w:fill="FFFFFF"/>
        </w:rPr>
        <w:t>, если множество пусто):</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76DD59FC"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A6C10" w14:textId="77777777" w:rsidR="00B551CB" w:rsidRPr="005A48B1" w:rsidRDefault="00B551CB" w:rsidP="00B551CB">
            <w:pPr>
              <w:rPr>
                <w:lang w:val="en-US"/>
              </w:rPr>
            </w:pPr>
            <w:r w:rsidRPr="005A48B1">
              <w:rPr>
                <w:color w:val="808080"/>
                <w:shd w:val="clear" w:color="auto" w:fill="FFFFFF"/>
                <w:lang w:val="en-US"/>
              </w:rPr>
              <w:t>#include</w:t>
            </w:r>
            <w:r w:rsidRPr="005A48B1">
              <w:rPr>
                <w:color w:val="333333"/>
                <w:shd w:val="clear" w:color="auto" w:fill="FFFFFF"/>
                <w:lang w:val="en-US"/>
              </w:rPr>
              <w:t xml:space="preserve"> </w:t>
            </w:r>
            <w:r w:rsidRPr="005A48B1">
              <w:rPr>
                <w:shd w:val="clear" w:color="auto" w:fill="FFFFFF"/>
                <w:lang w:val="en-US"/>
              </w:rPr>
              <w:t>&lt;iostream&gt;</w:t>
            </w:r>
          </w:p>
          <w:p w14:paraId="7950840A" w14:textId="77777777" w:rsidR="00B551CB" w:rsidRPr="005A48B1" w:rsidRDefault="00B551CB" w:rsidP="00B551CB">
            <w:pPr>
              <w:rPr>
                <w:lang w:val="en-US"/>
              </w:rPr>
            </w:pPr>
            <w:r w:rsidRPr="005A48B1">
              <w:rPr>
                <w:shd w:val="clear" w:color="auto" w:fill="FFFFFF"/>
                <w:lang w:val="en-US"/>
              </w:rPr>
              <w:t>#include</w:t>
            </w:r>
            <w:r w:rsidRPr="005A48B1">
              <w:rPr>
                <w:color w:val="333333"/>
                <w:shd w:val="clear" w:color="auto" w:fill="FFFFFF"/>
                <w:lang w:val="en-US"/>
              </w:rPr>
              <w:t xml:space="preserve"> </w:t>
            </w:r>
            <w:r w:rsidRPr="005A48B1">
              <w:rPr>
                <w:color w:val="A31515"/>
                <w:shd w:val="clear" w:color="auto" w:fill="FFFFFF"/>
                <w:lang w:val="en-US"/>
              </w:rPr>
              <w:t>&lt;set&gt;</w:t>
            </w:r>
          </w:p>
          <w:p w14:paraId="20E678DC" w14:textId="77777777" w:rsidR="00B551CB" w:rsidRPr="005A48B1" w:rsidRDefault="00B551CB" w:rsidP="00B551CB">
            <w:pPr>
              <w:rPr>
                <w:lang w:val="en-US"/>
              </w:rPr>
            </w:pPr>
            <w:r w:rsidRPr="005A48B1">
              <w:rPr>
                <w:shd w:val="clear" w:color="auto" w:fill="FFFFFF"/>
                <w:lang w:val="en-US"/>
              </w:rPr>
              <w:lastRenderedPageBreak/>
              <w:t>using</w:t>
            </w:r>
            <w:r w:rsidRPr="005A48B1">
              <w:rPr>
                <w:color w:val="333333"/>
                <w:shd w:val="clear" w:color="auto" w:fill="FFFFFF"/>
                <w:lang w:val="en-US"/>
              </w:rPr>
              <w:t xml:space="preserve"> </w:t>
            </w:r>
            <w:r w:rsidRPr="005A48B1">
              <w:rPr>
                <w:shd w:val="clear" w:color="auto" w:fill="FFFFFF"/>
                <w:lang w:val="en-US"/>
              </w:rPr>
              <w:t>namespace</w:t>
            </w:r>
            <w:r w:rsidRPr="005A48B1">
              <w:rPr>
                <w:color w:val="333333"/>
                <w:shd w:val="clear" w:color="auto" w:fill="FFFFFF"/>
                <w:lang w:val="en-US"/>
              </w:rPr>
              <w:t xml:space="preserve"> std;</w:t>
            </w:r>
          </w:p>
          <w:p w14:paraId="44B741E6" w14:textId="77777777" w:rsidR="00B551CB" w:rsidRPr="005A48B1" w:rsidRDefault="00B551CB" w:rsidP="00B551CB">
            <w:pPr>
              <w:rPr>
                <w:lang w:val="en-US"/>
              </w:rPr>
            </w:pPr>
            <w:r w:rsidRPr="005A48B1">
              <w:rPr>
                <w:color w:val="0000FF"/>
                <w:shd w:val="clear" w:color="auto" w:fill="FFFFFF"/>
                <w:lang w:val="en-US"/>
              </w:rPr>
              <w:t>int</w:t>
            </w:r>
            <w:r w:rsidRPr="005A48B1">
              <w:rPr>
                <w:shd w:val="clear" w:color="auto" w:fill="FFFFFF"/>
                <w:lang w:val="en-US"/>
              </w:rPr>
              <w:t xml:space="preserve"> main()</w:t>
            </w:r>
          </w:p>
          <w:p w14:paraId="4567F450" w14:textId="77777777" w:rsidR="00B551CB" w:rsidRPr="005A48B1" w:rsidRDefault="00B551CB" w:rsidP="00B551CB">
            <w:pPr>
              <w:rPr>
                <w:lang w:val="en-US"/>
              </w:rPr>
            </w:pPr>
            <w:r w:rsidRPr="005A48B1">
              <w:rPr>
                <w:shd w:val="clear" w:color="auto" w:fill="FFFFFF"/>
                <w:lang w:val="en-US"/>
              </w:rPr>
              <w:t>{</w:t>
            </w:r>
          </w:p>
          <w:p w14:paraId="40148026" w14:textId="77777777" w:rsidR="00B551CB" w:rsidRPr="005A48B1" w:rsidRDefault="00B551CB" w:rsidP="00B551CB">
            <w:pPr>
              <w:rPr>
                <w:lang w:val="en-US"/>
              </w:rPr>
            </w:pPr>
            <w:r w:rsidRPr="005A48B1">
              <w:rPr>
                <w:shd w:val="clear" w:color="auto" w:fill="FFFFFF"/>
                <w:lang w:val="en-US"/>
              </w:rPr>
              <w:t>  </w:t>
            </w:r>
            <w:r w:rsidRPr="005A48B1">
              <w:rPr>
                <w:color w:val="2B91AF"/>
                <w:shd w:val="clear" w:color="auto" w:fill="FFFFFF"/>
                <w:lang w:val="en-US"/>
              </w:rPr>
              <w:t>set</w:t>
            </w:r>
            <w:r w:rsidRPr="005A48B1">
              <w:rPr>
                <w:shd w:val="clear" w:color="auto" w:fill="FFFFFF"/>
                <w:lang w:val="en-US"/>
              </w:rPr>
              <w:t>&lt;</w:t>
            </w:r>
            <w:r w:rsidRPr="005A48B1">
              <w:rPr>
                <w:color w:val="0000FF"/>
                <w:shd w:val="clear" w:color="auto" w:fill="FFFFFF"/>
                <w:lang w:val="en-US"/>
              </w:rPr>
              <w:t>int</w:t>
            </w:r>
            <w:r w:rsidRPr="005A48B1">
              <w:rPr>
                <w:shd w:val="clear" w:color="auto" w:fill="FFFFFF"/>
                <w:lang w:val="en-US"/>
              </w:rPr>
              <w:t>&gt; numbers{ 2, 6, 5, 9, 0 }; </w:t>
            </w:r>
          </w:p>
          <w:p w14:paraId="6D84F889" w14:textId="77777777" w:rsidR="00B551CB" w:rsidRPr="005A48B1" w:rsidRDefault="00B551CB" w:rsidP="00B551CB">
            <w:pPr>
              <w:rPr>
                <w:lang w:val="en-US"/>
              </w:rPr>
            </w:pPr>
            <w:r w:rsidRPr="005A48B1">
              <w:rPr>
                <w:shd w:val="clear" w:color="auto" w:fill="FFFFFF"/>
                <w:lang w:val="en-US"/>
              </w:rPr>
              <w:t>    </w:t>
            </w:r>
            <w:proofErr w:type="spellStart"/>
            <w:r w:rsidRPr="005A48B1">
              <w:rPr>
                <w:shd w:val="clear" w:color="auto" w:fill="FFFFFF"/>
                <w:lang w:val="en-US"/>
              </w:rPr>
              <w:t>cout</w:t>
            </w:r>
            <w:proofErr w:type="spellEnd"/>
            <w:r w:rsidRPr="005A48B1">
              <w:rPr>
                <w:shd w:val="clear" w:color="auto" w:fill="FFFFFF"/>
                <w:lang w:val="en-US"/>
              </w:rPr>
              <w:t xml:space="preserve"> </w:t>
            </w:r>
            <w:r w:rsidRPr="005A48B1">
              <w:rPr>
                <w:color w:val="008080"/>
                <w:shd w:val="clear" w:color="auto" w:fill="FFFFFF"/>
                <w:lang w:val="en-US"/>
              </w:rPr>
              <w:t>&lt;&lt;</w:t>
            </w:r>
            <w:r w:rsidRPr="005A48B1">
              <w:rPr>
                <w:shd w:val="clear" w:color="auto" w:fill="FFFFFF"/>
                <w:lang w:val="en-US"/>
              </w:rPr>
              <w:t xml:space="preserve"> </w:t>
            </w:r>
            <w:r w:rsidRPr="005A48B1">
              <w:rPr>
                <w:color w:val="A31515"/>
                <w:shd w:val="clear" w:color="auto" w:fill="FFFFFF"/>
                <w:lang w:val="en-US"/>
              </w:rPr>
              <w:t>"Empty: "</w:t>
            </w:r>
            <w:r w:rsidRPr="005A48B1">
              <w:rPr>
                <w:shd w:val="clear" w:color="auto" w:fill="FFFFFF"/>
                <w:lang w:val="en-US"/>
              </w:rPr>
              <w:t xml:space="preserve"> </w:t>
            </w:r>
            <w:r w:rsidRPr="005A48B1">
              <w:rPr>
                <w:color w:val="008080"/>
                <w:shd w:val="clear" w:color="auto" w:fill="FFFFFF"/>
                <w:lang w:val="en-US"/>
              </w:rPr>
              <w:t>&lt;&lt;</w:t>
            </w:r>
            <w:r w:rsidRPr="005A48B1">
              <w:rPr>
                <w:shd w:val="clear" w:color="auto" w:fill="FFFFFF"/>
                <w:lang w:val="en-US"/>
              </w:rPr>
              <w:t xml:space="preserve"> </w:t>
            </w:r>
            <w:proofErr w:type="spellStart"/>
            <w:r w:rsidRPr="005A48B1">
              <w:rPr>
                <w:shd w:val="clear" w:color="auto" w:fill="FFFFFF"/>
                <w:lang w:val="en-US"/>
              </w:rPr>
              <w:t>boolalpha</w:t>
            </w:r>
            <w:proofErr w:type="spellEnd"/>
            <w:r w:rsidRPr="005A48B1">
              <w:rPr>
                <w:shd w:val="clear" w:color="auto" w:fill="FFFFFF"/>
                <w:lang w:val="en-US"/>
              </w:rPr>
              <w:t xml:space="preserve"> </w:t>
            </w:r>
            <w:r w:rsidRPr="005A48B1">
              <w:rPr>
                <w:color w:val="008080"/>
                <w:shd w:val="clear" w:color="auto" w:fill="FFFFFF"/>
                <w:lang w:val="en-US"/>
              </w:rPr>
              <w:t>&lt;&lt;</w:t>
            </w:r>
            <w:r w:rsidRPr="005A48B1">
              <w:rPr>
                <w:shd w:val="clear" w:color="auto" w:fill="FFFFFF"/>
                <w:lang w:val="en-US"/>
              </w:rPr>
              <w:t xml:space="preserve"> </w:t>
            </w:r>
            <w:proofErr w:type="spellStart"/>
            <w:r w:rsidRPr="005A48B1">
              <w:rPr>
                <w:shd w:val="clear" w:color="auto" w:fill="FFFFFF"/>
                <w:lang w:val="en-US"/>
              </w:rPr>
              <w:t>numbers.empty</w:t>
            </w:r>
            <w:proofErr w:type="spellEnd"/>
            <w:r w:rsidRPr="005A48B1">
              <w:rPr>
                <w:shd w:val="clear" w:color="auto" w:fill="FFFFFF"/>
                <w:lang w:val="en-US"/>
              </w:rPr>
              <w:t xml:space="preserve">() </w:t>
            </w:r>
            <w:r w:rsidRPr="005A48B1">
              <w:rPr>
                <w:color w:val="008080"/>
                <w:shd w:val="clear" w:color="auto" w:fill="FFFFFF"/>
                <w:lang w:val="en-US"/>
              </w:rPr>
              <w:t>&lt;&lt;</w:t>
            </w:r>
            <w:proofErr w:type="spellStart"/>
            <w:r w:rsidRPr="005A48B1">
              <w:rPr>
                <w:shd w:val="clear" w:color="auto" w:fill="FFFFFF"/>
                <w:lang w:val="en-US"/>
              </w:rPr>
              <w:t>endl</w:t>
            </w:r>
            <w:proofErr w:type="spellEnd"/>
            <w:r w:rsidRPr="005A48B1">
              <w:rPr>
                <w:shd w:val="clear" w:color="auto" w:fill="FFFFFF"/>
                <w:lang w:val="en-US"/>
              </w:rPr>
              <w:t xml:space="preserve">;  </w:t>
            </w:r>
            <w:r w:rsidRPr="005A48B1">
              <w:rPr>
                <w:color w:val="008000"/>
                <w:shd w:val="clear" w:color="auto" w:fill="FFFFFF"/>
                <w:lang w:val="en-US"/>
              </w:rPr>
              <w:t>//false</w:t>
            </w:r>
          </w:p>
          <w:p w14:paraId="213F8B98" w14:textId="77777777" w:rsidR="00B551CB" w:rsidRPr="005A48B1" w:rsidRDefault="00B551CB" w:rsidP="00B551CB">
            <w:pPr>
              <w:rPr>
                <w:lang w:val="en-US"/>
              </w:rPr>
            </w:pPr>
            <w:r w:rsidRPr="005A48B1">
              <w:rPr>
                <w:shd w:val="clear" w:color="auto" w:fill="FFFFFF"/>
                <w:lang w:val="en-US"/>
              </w:rPr>
              <w:t>    </w:t>
            </w:r>
            <w:proofErr w:type="spellStart"/>
            <w:r w:rsidRPr="005A48B1">
              <w:rPr>
                <w:shd w:val="clear" w:color="auto" w:fill="FFFFFF"/>
                <w:lang w:val="en-US"/>
              </w:rPr>
              <w:t>cout</w:t>
            </w:r>
            <w:proofErr w:type="spellEnd"/>
            <w:r w:rsidRPr="005A48B1">
              <w:rPr>
                <w:shd w:val="clear" w:color="auto" w:fill="FFFFFF"/>
                <w:lang w:val="en-US"/>
              </w:rPr>
              <w:t xml:space="preserve"> </w:t>
            </w:r>
            <w:r w:rsidRPr="005A48B1">
              <w:rPr>
                <w:color w:val="008080"/>
                <w:shd w:val="clear" w:color="auto" w:fill="FFFFFF"/>
                <w:lang w:val="en-US"/>
              </w:rPr>
              <w:t>&lt;&lt;</w:t>
            </w:r>
            <w:r w:rsidRPr="005A48B1">
              <w:rPr>
                <w:shd w:val="clear" w:color="auto" w:fill="FFFFFF"/>
                <w:lang w:val="en-US"/>
              </w:rPr>
              <w:t xml:space="preserve"> </w:t>
            </w:r>
            <w:r w:rsidRPr="005A48B1">
              <w:rPr>
                <w:color w:val="A31515"/>
                <w:shd w:val="clear" w:color="auto" w:fill="FFFFFF"/>
                <w:lang w:val="en-US"/>
              </w:rPr>
              <w:t>"Size: "</w:t>
            </w:r>
            <w:r w:rsidRPr="005A48B1">
              <w:rPr>
                <w:shd w:val="clear" w:color="auto" w:fill="FFFFFF"/>
                <w:lang w:val="en-US"/>
              </w:rPr>
              <w:t xml:space="preserve"> </w:t>
            </w:r>
            <w:r w:rsidRPr="005A48B1">
              <w:rPr>
                <w:color w:val="008080"/>
                <w:shd w:val="clear" w:color="auto" w:fill="FFFFFF"/>
                <w:lang w:val="en-US"/>
              </w:rPr>
              <w:t>&lt;&lt;</w:t>
            </w:r>
            <w:r w:rsidRPr="005A48B1">
              <w:rPr>
                <w:shd w:val="clear" w:color="auto" w:fill="FFFFFF"/>
                <w:lang w:val="en-US"/>
              </w:rPr>
              <w:t xml:space="preserve"> </w:t>
            </w:r>
            <w:proofErr w:type="spellStart"/>
            <w:r w:rsidRPr="005A48B1">
              <w:rPr>
                <w:shd w:val="clear" w:color="auto" w:fill="FFFFFF"/>
                <w:lang w:val="en-US"/>
              </w:rPr>
              <w:t>numbers.size</w:t>
            </w:r>
            <w:proofErr w:type="spellEnd"/>
            <w:r w:rsidRPr="005A48B1">
              <w:rPr>
                <w:shd w:val="clear" w:color="auto" w:fill="FFFFFF"/>
                <w:lang w:val="en-US"/>
              </w:rPr>
              <w:t xml:space="preserve">() </w:t>
            </w:r>
            <w:r w:rsidRPr="005A48B1">
              <w:rPr>
                <w:color w:val="008080"/>
                <w:shd w:val="clear" w:color="auto" w:fill="FFFFFF"/>
                <w:lang w:val="en-US"/>
              </w:rPr>
              <w:t>&lt;&lt;</w:t>
            </w:r>
            <w:r w:rsidRPr="005A48B1">
              <w:rPr>
                <w:shd w:val="clear" w:color="auto" w:fill="FFFFFF"/>
                <w:lang w:val="en-US"/>
              </w:rPr>
              <w:t xml:space="preserve"> </w:t>
            </w:r>
            <w:proofErr w:type="spellStart"/>
            <w:r w:rsidRPr="005A48B1">
              <w:rPr>
                <w:shd w:val="clear" w:color="auto" w:fill="FFFFFF"/>
                <w:lang w:val="en-US"/>
              </w:rPr>
              <w:t>endl</w:t>
            </w:r>
            <w:proofErr w:type="spellEnd"/>
            <w:r w:rsidRPr="005A48B1">
              <w:rPr>
                <w:shd w:val="clear" w:color="auto" w:fill="FFFFFF"/>
                <w:lang w:val="en-US"/>
              </w:rPr>
              <w:t xml:space="preserve">;    </w:t>
            </w:r>
            <w:r w:rsidRPr="005A48B1">
              <w:rPr>
                <w:color w:val="008000"/>
                <w:shd w:val="clear" w:color="auto" w:fill="FFFFFF"/>
                <w:lang w:val="en-US"/>
              </w:rPr>
              <w:t>//5</w:t>
            </w:r>
          </w:p>
          <w:p w14:paraId="1DDB0862" w14:textId="77777777" w:rsidR="00B551CB" w:rsidRPr="00EE2521" w:rsidRDefault="00B551CB" w:rsidP="00B551CB">
            <w:pPr>
              <w:rPr>
                <w:lang w:val="en-US"/>
              </w:rPr>
            </w:pPr>
            <w:r w:rsidRPr="005A48B1">
              <w:rPr>
                <w:shd w:val="clear" w:color="auto" w:fill="FFFFFF"/>
                <w:lang w:val="en-US"/>
              </w:rPr>
              <w:t>}</w:t>
            </w:r>
          </w:p>
        </w:tc>
      </w:tr>
    </w:tbl>
    <w:p w14:paraId="24D21634" w14:textId="77777777" w:rsidR="00B551CB" w:rsidRPr="003437E2" w:rsidRDefault="00B551CB" w:rsidP="00B551CB">
      <w:r w:rsidRPr="003437E2">
        <w:rPr>
          <w:shd w:val="clear" w:color="auto" w:fill="FFFFFF"/>
        </w:rPr>
        <w:lastRenderedPageBreak/>
        <w:t>Для добавления элементов применяется функция</w:t>
      </w:r>
      <w:r w:rsidRPr="003437E2">
        <w:rPr>
          <w:b/>
          <w:bCs/>
          <w:shd w:val="clear" w:color="auto" w:fill="FFFFFF"/>
        </w:rPr>
        <w:t xml:space="preserve"> </w:t>
      </w:r>
      <w:proofErr w:type="gramStart"/>
      <w:r w:rsidRPr="003437E2">
        <w:rPr>
          <w:b/>
          <w:bCs/>
          <w:shd w:val="clear" w:color="auto" w:fill="FFFFFF"/>
          <w:lang w:val="en-US"/>
        </w:rPr>
        <w:t>insert</w:t>
      </w:r>
      <w:r w:rsidRPr="003437E2">
        <w:rPr>
          <w:b/>
          <w:bCs/>
          <w:shd w:val="clear" w:color="auto" w:fill="FFFFFF"/>
        </w:rPr>
        <w:t>(</w:t>
      </w:r>
      <w:proofErr w:type="gramEnd"/>
      <w:r w:rsidRPr="003437E2">
        <w:rPr>
          <w:b/>
          <w:bCs/>
          <w:shd w:val="clear" w:color="auto" w:fill="FFFFFF"/>
        </w:rPr>
        <w:t>)</w:t>
      </w:r>
      <w:r w:rsidRPr="003437E2">
        <w:rPr>
          <w:shd w:val="clear" w:color="auto" w:fill="FFFFFF"/>
        </w:rPr>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116B09A4"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A93E5" w14:textId="77777777" w:rsidR="00B551CB" w:rsidRPr="005A48B1" w:rsidRDefault="00B551CB" w:rsidP="00B551CB">
            <w:pPr>
              <w:rPr>
                <w:lang w:val="en-US"/>
              </w:rPr>
            </w:pPr>
            <w:r w:rsidRPr="005A48B1">
              <w:rPr>
                <w:color w:val="808080"/>
                <w:shd w:val="clear" w:color="auto" w:fill="FFFFFF"/>
                <w:lang w:val="en-US"/>
              </w:rPr>
              <w:t>#include</w:t>
            </w:r>
            <w:r w:rsidRPr="005A48B1">
              <w:rPr>
                <w:color w:val="333333"/>
                <w:shd w:val="clear" w:color="auto" w:fill="FFFFFF"/>
                <w:lang w:val="en-US"/>
              </w:rPr>
              <w:t xml:space="preserve"> </w:t>
            </w:r>
            <w:r w:rsidRPr="005A48B1">
              <w:rPr>
                <w:shd w:val="clear" w:color="auto" w:fill="FFFFFF"/>
                <w:lang w:val="en-US"/>
              </w:rPr>
              <w:t>&lt;iostream&gt;</w:t>
            </w:r>
          </w:p>
          <w:p w14:paraId="6CF88B36" w14:textId="77777777" w:rsidR="00B551CB" w:rsidRPr="005A48B1" w:rsidRDefault="00B551CB" w:rsidP="00B551CB">
            <w:pPr>
              <w:rPr>
                <w:lang w:val="en-US"/>
              </w:rPr>
            </w:pPr>
            <w:r w:rsidRPr="005A48B1">
              <w:rPr>
                <w:shd w:val="clear" w:color="auto" w:fill="FFFFFF"/>
                <w:lang w:val="en-US"/>
              </w:rPr>
              <w:t>#include</w:t>
            </w:r>
            <w:r w:rsidRPr="005A48B1">
              <w:rPr>
                <w:color w:val="333333"/>
                <w:shd w:val="clear" w:color="auto" w:fill="FFFFFF"/>
                <w:lang w:val="en-US"/>
              </w:rPr>
              <w:t xml:space="preserve"> </w:t>
            </w:r>
            <w:r w:rsidRPr="005A48B1">
              <w:rPr>
                <w:color w:val="A31515"/>
                <w:shd w:val="clear" w:color="auto" w:fill="FFFFFF"/>
                <w:lang w:val="en-US"/>
              </w:rPr>
              <w:t>&lt;set&gt;</w:t>
            </w:r>
          </w:p>
          <w:p w14:paraId="16017A5A" w14:textId="77777777" w:rsidR="00B551CB" w:rsidRPr="005A48B1" w:rsidRDefault="00B551CB" w:rsidP="00B551CB">
            <w:pPr>
              <w:rPr>
                <w:lang w:val="en-US"/>
              </w:rPr>
            </w:pPr>
            <w:r w:rsidRPr="005A48B1">
              <w:rPr>
                <w:shd w:val="clear" w:color="auto" w:fill="FFFFFF"/>
                <w:lang w:val="en-US"/>
              </w:rPr>
              <w:t>using</w:t>
            </w:r>
            <w:r w:rsidRPr="005A48B1">
              <w:rPr>
                <w:color w:val="333333"/>
                <w:shd w:val="clear" w:color="auto" w:fill="FFFFFF"/>
                <w:lang w:val="en-US"/>
              </w:rPr>
              <w:t xml:space="preserve"> </w:t>
            </w:r>
            <w:r w:rsidRPr="005A48B1">
              <w:rPr>
                <w:shd w:val="clear" w:color="auto" w:fill="FFFFFF"/>
                <w:lang w:val="en-US"/>
              </w:rPr>
              <w:t>namespace</w:t>
            </w:r>
            <w:r w:rsidRPr="005A48B1">
              <w:rPr>
                <w:color w:val="333333"/>
                <w:shd w:val="clear" w:color="auto" w:fill="FFFFFF"/>
                <w:lang w:val="en-US"/>
              </w:rPr>
              <w:t xml:space="preserve"> std;</w:t>
            </w:r>
          </w:p>
          <w:p w14:paraId="51BF792E" w14:textId="77777777" w:rsidR="00B551CB" w:rsidRPr="005A48B1" w:rsidRDefault="00B551CB" w:rsidP="00B551CB">
            <w:pPr>
              <w:rPr>
                <w:lang w:val="en-US"/>
              </w:rPr>
            </w:pPr>
            <w:r w:rsidRPr="005A48B1">
              <w:rPr>
                <w:color w:val="0000FF"/>
                <w:shd w:val="clear" w:color="auto" w:fill="FFFFFF"/>
                <w:lang w:val="en-US"/>
              </w:rPr>
              <w:t>int</w:t>
            </w:r>
            <w:r w:rsidRPr="005A48B1">
              <w:rPr>
                <w:shd w:val="clear" w:color="auto" w:fill="FFFFFF"/>
                <w:lang w:val="en-US"/>
              </w:rPr>
              <w:t xml:space="preserve"> main()</w:t>
            </w:r>
          </w:p>
          <w:p w14:paraId="3998B32D" w14:textId="77777777" w:rsidR="00B551CB" w:rsidRPr="005A48B1" w:rsidRDefault="00B551CB" w:rsidP="00B551CB">
            <w:pPr>
              <w:rPr>
                <w:lang w:val="en-US"/>
              </w:rPr>
            </w:pPr>
            <w:r w:rsidRPr="005A48B1">
              <w:rPr>
                <w:shd w:val="clear" w:color="auto" w:fill="FFFFFF"/>
                <w:lang w:val="en-US"/>
              </w:rPr>
              <w:t>{</w:t>
            </w:r>
          </w:p>
          <w:p w14:paraId="321E9A8B" w14:textId="77777777" w:rsidR="00B551CB" w:rsidRPr="005A48B1" w:rsidRDefault="00B551CB" w:rsidP="00B551CB">
            <w:pPr>
              <w:rPr>
                <w:lang w:val="en-US"/>
              </w:rPr>
            </w:pPr>
            <w:r w:rsidRPr="005A48B1">
              <w:rPr>
                <w:shd w:val="clear" w:color="auto" w:fill="FFFFFF"/>
                <w:lang w:val="en-US"/>
              </w:rPr>
              <w:tab/>
            </w:r>
            <w:r w:rsidRPr="005A48B1">
              <w:rPr>
                <w:color w:val="2B91AF"/>
                <w:shd w:val="clear" w:color="auto" w:fill="FFFFFF"/>
                <w:lang w:val="en-US"/>
              </w:rPr>
              <w:t>set</w:t>
            </w:r>
            <w:r w:rsidRPr="005A48B1">
              <w:rPr>
                <w:shd w:val="clear" w:color="auto" w:fill="FFFFFF"/>
                <w:lang w:val="en-US"/>
              </w:rPr>
              <w:t>&lt;</w:t>
            </w:r>
            <w:r w:rsidRPr="005A48B1">
              <w:rPr>
                <w:color w:val="0000FF"/>
                <w:shd w:val="clear" w:color="auto" w:fill="FFFFFF"/>
                <w:lang w:val="en-US"/>
              </w:rPr>
              <w:t>int</w:t>
            </w:r>
            <w:r w:rsidRPr="005A48B1">
              <w:rPr>
                <w:shd w:val="clear" w:color="auto" w:fill="FFFFFF"/>
                <w:lang w:val="en-US"/>
              </w:rPr>
              <w:t>&gt; numbers{ 2, 6, 5, 9, 0 }; </w:t>
            </w:r>
          </w:p>
          <w:p w14:paraId="5B1B8E20" w14:textId="77777777" w:rsidR="00B551CB" w:rsidRPr="005A48B1" w:rsidRDefault="00B551CB" w:rsidP="00B551CB">
            <w:r w:rsidRPr="005A48B1">
              <w:rPr>
                <w:shd w:val="clear" w:color="auto" w:fill="FFFFFF"/>
                <w:lang w:val="en-US"/>
              </w:rPr>
              <w:tab/>
              <w:t>numbers</w:t>
            </w:r>
            <w:r w:rsidRPr="005A48B1">
              <w:rPr>
                <w:shd w:val="clear" w:color="auto" w:fill="FFFFFF"/>
              </w:rPr>
              <w:t>.</w:t>
            </w:r>
            <w:r w:rsidRPr="005A48B1">
              <w:rPr>
                <w:shd w:val="clear" w:color="auto" w:fill="FFFFFF"/>
                <w:lang w:val="en-US"/>
              </w:rPr>
              <w:t>insert</w:t>
            </w:r>
            <w:r w:rsidRPr="005A48B1">
              <w:rPr>
                <w:shd w:val="clear" w:color="auto" w:fill="FFFFFF"/>
              </w:rPr>
              <w:t>(1);</w:t>
            </w:r>
          </w:p>
          <w:p w14:paraId="4B285457" w14:textId="77777777" w:rsidR="00B551CB" w:rsidRPr="005A48B1" w:rsidRDefault="00B551CB" w:rsidP="00B551CB">
            <w:r w:rsidRPr="005A48B1">
              <w:rPr>
                <w:shd w:val="clear" w:color="auto" w:fill="FFFFFF"/>
              </w:rPr>
              <w:tab/>
            </w:r>
            <w:r w:rsidRPr="005A48B1">
              <w:rPr>
                <w:shd w:val="clear" w:color="auto" w:fill="FFFFFF"/>
                <w:lang w:val="en-US"/>
              </w:rPr>
              <w:t>numbers</w:t>
            </w:r>
            <w:r w:rsidRPr="005A48B1">
              <w:rPr>
                <w:shd w:val="clear" w:color="auto" w:fill="FFFFFF"/>
              </w:rPr>
              <w:t>.</w:t>
            </w:r>
            <w:r w:rsidRPr="005A48B1">
              <w:rPr>
                <w:shd w:val="clear" w:color="auto" w:fill="FFFFFF"/>
                <w:lang w:val="en-US"/>
              </w:rPr>
              <w:t>insert</w:t>
            </w:r>
            <w:r w:rsidRPr="005A48B1">
              <w:rPr>
                <w:shd w:val="clear" w:color="auto" w:fill="FFFFFF"/>
              </w:rPr>
              <w:t>(3);</w:t>
            </w:r>
          </w:p>
          <w:p w14:paraId="65386AF7" w14:textId="77777777" w:rsidR="00B551CB" w:rsidRPr="005A48B1" w:rsidRDefault="00B551CB" w:rsidP="00B551CB">
            <w:r w:rsidRPr="005A48B1">
              <w:rPr>
                <w:color w:val="333333"/>
                <w:shd w:val="clear" w:color="auto" w:fill="FFFFFF"/>
              </w:rPr>
              <w:tab/>
            </w:r>
            <w:r w:rsidRPr="005A48B1">
              <w:rPr>
                <w:color w:val="333333"/>
                <w:shd w:val="clear" w:color="auto" w:fill="FFFFFF"/>
                <w:lang w:val="en-US"/>
              </w:rPr>
              <w:t>numbers</w:t>
            </w:r>
            <w:r w:rsidRPr="005A48B1">
              <w:rPr>
                <w:color w:val="333333"/>
                <w:shd w:val="clear" w:color="auto" w:fill="FFFFFF"/>
              </w:rPr>
              <w:t>.</w:t>
            </w:r>
            <w:r w:rsidRPr="005A48B1">
              <w:rPr>
                <w:color w:val="333333"/>
                <w:shd w:val="clear" w:color="auto" w:fill="FFFFFF"/>
                <w:lang w:val="en-US"/>
              </w:rPr>
              <w:t>insert</w:t>
            </w:r>
            <w:r w:rsidRPr="005A48B1">
              <w:rPr>
                <w:color w:val="333333"/>
                <w:shd w:val="clear" w:color="auto" w:fill="FFFFFF"/>
              </w:rPr>
              <w:t>(5);</w:t>
            </w:r>
            <w:r w:rsidRPr="005A48B1">
              <w:rPr>
                <w:shd w:val="clear" w:color="auto" w:fill="FFFFFF"/>
              </w:rPr>
              <w:t xml:space="preserve">//не добавится в </w:t>
            </w:r>
            <w:proofErr w:type="spellStart"/>
            <w:r w:rsidRPr="005A48B1">
              <w:rPr>
                <w:shd w:val="clear" w:color="auto" w:fill="FFFFFF"/>
              </w:rPr>
              <w:t>множество,т.к</w:t>
            </w:r>
            <w:proofErr w:type="spellEnd"/>
            <w:r w:rsidRPr="005A48B1">
              <w:rPr>
                <w:shd w:val="clear" w:color="auto" w:fill="FFFFFF"/>
              </w:rPr>
              <w:t xml:space="preserve"> элемент с таким значением уже существует</w:t>
            </w:r>
          </w:p>
          <w:p w14:paraId="406C6C02" w14:textId="77777777" w:rsidR="00B551CB" w:rsidRPr="005A48B1" w:rsidRDefault="00B551CB" w:rsidP="00B551CB">
            <w:pPr>
              <w:rPr>
                <w:lang w:val="en-US"/>
              </w:rPr>
            </w:pPr>
            <w:r w:rsidRPr="005A48B1">
              <w:rPr>
                <w:shd w:val="clear" w:color="auto" w:fill="FFFFFF"/>
              </w:rPr>
              <w:tab/>
            </w:r>
            <w:proofErr w:type="spellStart"/>
            <w:r w:rsidRPr="005A48B1">
              <w:rPr>
                <w:shd w:val="clear" w:color="auto" w:fill="FFFFFF"/>
                <w:lang w:val="en-US"/>
              </w:rPr>
              <w:t>numbers.insert</w:t>
            </w:r>
            <w:proofErr w:type="spellEnd"/>
            <w:r w:rsidRPr="005A48B1">
              <w:rPr>
                <w:shd w:val="clear" w:color="auto" w:fill="FFFFFF"/>
                <w:lang w:val="en-US"/>
              </w:rPr>
              <w:t>(4);</w:t>
            </w:r>
          </w:p>
          <w:p w14:paraId="1A78603F" w14:textId="77777777" w:rsidR="00B551CB" w:rsidRPr="005A48B1" w:rsidRDefault="00B551CB" w:rsidP="00B551CB">
            <w:pPr>
              <w:rPr>
                <w:lang w:val="en-US"/>
              </w:rPr>
            </w:pPr>
            <w:r w:rsidRPr="005A48B1">
              <w:rPr>
                <w:color w:val="333333"/>
                <w:shd w:val="clear" w:color="auto" w:fill="FFFFFF"/>
                <w:lang w:val="en-US"/>
              </w:rPr>
              <w:tab/>
            </w:r>
            <w:r w:rsidRPr="005A48B1">
              <w:rPr>
                <w:color w:val="0000FF"/>
                <w:shd w:val="clear" w:color="auto" w:fill="FFFFFF"/>
                <w:lang w:val="en-US"/>
              </w:rPr>
              <w:t>for</w:t>
            </w:r>
            <w:r w:rsidRPr="005A48B1">
              <w:rPr>
                <w:color w:val="333333"/>
                <w:shd w:val="clear" w:color="auto" w:fill="FFFFFF"/>
                <w:lang w:val="en-US"/>
              </w:rPr>
              <w:t xml:space="preserve"> (</w:t>
            </w:r>
            <w:r w:rsidRPr="005A48B1">
              <w:rPr>
                <w:color w:val="0000FF"/>
                <w:shd w:val="clear" w:color="auto" w:fill="FFFFFF"/>
                <w:lang w:val="en-US"/>
              </w:rPr>
              <w:t>int</w:t>
            </w:r>
            <w:r w:rsidRPr="005A48B1">
              <w:rPr>
                <w:color w:val="333333"/>
                <w:shd w:val="clear" w:color="auto" w:fill="FFFFFF"/>
                <w:lang w:val="en-US"/>
              </w:rPr>
              <w:t xml:space="preserve"> n : numbers)</w:t>
            </w:r>
            <w:r w:rsidRPr="005A48B1">
              <w:rPr>
                <w:shd w:val="clear" w:color="auto" w:fill="FFFFFF"/>
                <w:lang w:val="en-US"/>
              </w:rPr>
              <w:t>//0 1 2 3 4 5 6 9</w:t>
            </w:r>
          </w:p>
          <w:p w14:paraId="17110A5C" w14:textId="77777777" w:rsidR="00B551CB" w:rsidRPr="005A48B1" w:rsidRDefault="00B551CB" w:rsidP="00B551CB">
            <w:pPr>
              <w:rPr>
                <w:lang w:val="en-US"/>
              </w:rPr>
            </w:pPr>
            <w:r w:rsidRPr="005A48B1">
              <w:rPr>
                <w:shd w:val="clear" w:color="auto" w:fill="FFFFFF"/>
                <w:lang w:val="en-US"/>
              </w:rPr>
              <w:tab/>
            </w:r>
            <w:proofErr w:type="spellStart"/>
            <w:r w:rsidRPr="005A48B1">
              <w:rPr>
                <w:shd w:val="clear" w:color="auto" w:fill="FFFFFF"/>
                <w:lang w:val="en-US"/>
              </w:rPr>
              <w:t>cout</w:t>
            </w:r>
            <w:proofErr w:type="spellEnd"/>
            <w:r w:rsidRPr="005A48B1">
              <w:rPr>
                <w:shd w:val="clear" w:color="auto" w:fill="FFFFFF"/>
                <w:lang w:val="en-US"/>
              </w:rPr>
              <w:t xml:space="preserve"> </w:t>
            </w:r>
            <w:r w:rsidRPr="005A48B1">
              <w:rPr>
                <w:color w:val="008080"/>
                <w:shd w:val="clear" w:color="auto" w:fill="FFFFFF"/>
                <w:lang w:val="en-US"/>
              </w:rPr>
              <w:t>&lt;&lt;</w:t>
            </w:r>
            <w:r w:rsidRPr="005A48B1">
              <w:rPr>
                <w:shd w:val="clear" w:color="auto" w:fill="FFFFFF"/>
                <w:lang w:val="en-US"/>
              </w:rPr>
              <w:t xml:space="preserve"> n </w:t>
            </w:r>
            <w:r w:rsidRPr="005A48B1">
              <w:rPr>
                <w:color w:val="008080"/>
                <w:shd w:val="clear" w:color="auto" w:fill="FFFFFF"/>
                <w:lang w:val="en-US"/>
              </w:rPr>
              <w:t>&lt;&lt;</w:t>
            </w:r>
            <w:r w:rsidRPr="005A48B1">
              <w:rPr>
                <w:shd w:val="clear" w:color="auto" w:fill="FFFFFF"/>
                <w:lang w:val="en-US"/>
              </w:rPr>
              <w:t xml:space="preserve"> </w:t>
            </w:r>
            <w:r w:rsidRPr="005A48B1">
              <w:rPr>
                <w:color w:val="A31515"/>
                <w:shd w:val="clear" w:color="auto" w:fill="FFFFFF"/>
                <w:lang w:val="en-US"/>
              </w:rPr>
              <w:t>" "</w:t>
            </w:r>
            <w:r w:rsidRPr="005A48B1">
              <w:rPr>
                <w:shd w:val="clear" w:color="auto" w:fill="FFFFFF"/>
                <w:lang w:val="en-US"/>
              </w:rPr>
              <w:t>;</w:t>
            </w:r>
          </w:p>
          <w:p w14:paraId="03C72B1D" w14:textId="77777777" w:rsidR="00B551CB" w:rsidRPr="005A48B1" w:rsidRDefault="00B551CB" w:rsidP="00B551CB">
            <w:pPr>
              <w:rPr>
                <w:lang w:val="en-US"/>
              </w:rPr>
            </w:pPr>
            <w:r w:rsidRPr="005A48B1">
              <w:rPr>
                <w:shd w:val="clear" w:color="auto" w:fill="FFFFFF"/>
                <w:lang w:val="en-US"/>
              </w:rPr>
              <w:tab/>
            </w:r>
            <w:proofErr w:type="spellStart"/>
            <w:r w:rsidRPr="005A48B1">
              <w:rPr>
                <w:shd w:val="clear" w:color="auto" w:fill="FFFFFF"/>
                <w:lang w:val="en-US"/>
              </w:rPr>
              <w:t>cout</w:t>
            </w:r>
            <w:proofErr w:type="spellEnd"/>
            <w:r w:rsidRPr="005A48B1">
              <w:rPr>
                <w:shd w:val="clear" w:color="auto" w:fill="FFFFFF"/>
                <w:lang w:val="en-US"/>
              </w:rPr>
              <w:t xml:space="preserve"> </w:t>
            </w:r>
            <w:r w:rsidRPr="005A48B1">
              <w:rPr>
                <w:color w:val="008080"/>
                <w:shd w:val="clear" w:color="auto" w:fill="FFFFFF"/>
                <w:lang w:val="en-US"/>
              </w:rPr>
              <w:t>&lt;&lt;</w:t>
            </w:r>
            <w:r w:rsidRPr="005A48B1">
              <w:rPr>
                <w:shd w:val="clear" w:color="auto" w:fill="FFFFFF"/>
                <w:lang w:val="en-US"/>
              </w:rPr>
              <w:t xml:space="preserve"> </w:t>
            </w:r>
            <w:proofErr w:type="spellStart"/>
            <w:r w:rsidRPr="005A48B1">
              <w:rPr>
                <w:shd w:val="clear" w:color="auto" w:fill="FFFFFF"/>
                <w:lang w:val="en-US"/>
              </w:rPr>
              <w:t>endl</w:t>
            </w:r>
            <w:proofErr w:type="spellEnd"/>
            <w:r w:rsidRPr="005A48B1">
              <w:rPr>
                <w:shd w:val="clear" w:color="auto" w:fill="FFFFFF"/>
                <w:lang w:val="en-US"/>
              </w:rPr>
              <w:t>;</w:t>
            </w:r>
          </w:p>
          <w:p w14:paraId="0ACDBA26" w14:textId="77777777" w:rsidR="00B551CB" w:rsidRPr="00EE2521" w:rsidRDefault="00B551CB" w:rsidP="00B551CB">
            <w:pPr>
              <w:rPr>
                <w:lang w:val="en-US"/>
              </w:rPr>
            </w:pPr>
            <w:r w:rsidRPr="005A48B1">
              <w:rPr>
                <w:shd w:val="clear" w:color="auto" w:fill="FFFFFF"/>
                <w:lang w:val="en-US"/>
              </w:rPr>
              <w:t>}</w:t>
            </w:r>
          </w:p>
        </w:tc>
      </w:tr>
    </w:tbl>
    <w:p w14:paraId="525D9724" w14:textId="77777777" w:rsidR="00B551CB" w:rsidRPr="003437E2" w:rsidRDefault="00B551CB" w:rsidP="00B551CB">
      <w:r w:rsidRPr="003437E2">
        <w:t xml:space="preserve">Для удаления из множества применяется функция </w:t>
      </w:r>
      <w:proofErr w:type="gramStart"/>
      <w:r w:rsidRPr="003437E2">
        <w:rPr>
          <w:b/>
          <w:bCs/>
          <w:lang w:val="en-US"/>
        </w:rPr>
        <w:t>erase</w:t>
      </w:r>
      <w:r w:rsidRPr="003437E2">
        <w:rPr>
          <w:b/>
          <w:bCs/>
        </w:rPr>
        <w:t>(</w:t>
      </w:r>
      <w:proofErr w:type="gramEnd"/>
      <w:r w:rsidRPr="003437E2">
        <w:rPr>
          <w:b/>
          <w:bCs/>
        </w:rPr>
        <w:t>)</w:t>
      </w:r>
      <w:r w:rsidRPr="003437E2">
        <w:t>, в которую передается удаляемый элемент:</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1FE96227"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C339D" w14:textId="77777777" w:rsidR="00B551CB" w:rsidRPr="005A48B1" w:rsidRDefault="00B551CB" w:rsidP="00B551CB">
            <w:pPr>
              <w:rPr>
                <w:lang w:val="en-US"/>
              </w:rPr>
            </w:pPr>
            <w:r w:rsidRPr="005A48B1">
              <w:rPr>
                <w:color w:val="808080"/>
                <w:lang w:val="en-US"/>
              </w:rPr>
              <w:t>#include</w:t>
            </w:r>
            <w:r w:rsidRPr="005A48B1">
              <w:rPr>
                <w:color w:val="000000"/>
                <w:lang w:val="en-US"/>
              </w:rPr>
              <w:t xml:space="preserve"> </w:t>
            </w:r>
            <w:r w:rsidRPr="005A48B1">
              <w:rPr>
                <w:lang w:val="en-US"/>
              </w:rPr>
              <w:t>&lt;iostream&gt;</w:t>
            </w:r>
          </w:p>
          <w:p w14:paraId="16D511B0" w14:textId="77777777" w:rsidR="00B551CB" w:rsidRPr="005A48B1" w:rsidRDefault="00B551CB" w:rsidP="00B551CB">
            <w:pPr>
              <w:rPr>
                <w:lang w:val="en-US"/>
              </w:rPr>
            </w:pPr>
            <w:r w:rsidRPr="005A48B1">
              <w:rPr>
                <w:lang w:val="en-US"/>
              </w:rPr>
              <w:t>#include</w:t>
            </w:r>
            <w:r w:rsidRPr="005A48B1">
              <w:rPr>
                <w:color w:val="000000"/>
                <w:lang w:val="en-US"/>
              </w:rPr>
              <w:t xml:space="preserve"> </w:t>
            </w:r>
            <w:r w:rsidRPr="005A48B1">
              <w:rPr>
                <w:color w:val="A31515"/>
                <w:lang w:val="en-US"/>
              </w:rPr>
              <w:t>&lt;set&gt;</w:t>
            </w:r>
          </w:p>
          <w:p w14:paraId="071445F6" w14:textId="77777777" w:rsidR="00B551CB" w:rsidRPr="005A48B1" w:rsidRDefault="00B551CB" w:rsidP="00B551CB">
            <w:pPr>
              <w:rPr>
                <w:lang w:val="en-US"/>
              </w:rPr>
            </w:pPr>
            <w:r w:rsidRPr="005A48B1">
              <w:rPr>
                <w:lang w:val="en-US"/>
              </w:rPr>
              <w:t>using</w:t>
            </w:r>
            <w:r w:rsidRPr="005A48B1">
              <w:rPr>
                <w:color w:val="000000"/>
                <w:lang w:val="en-US"/>
              </w:rPr>
              <w:t xml:space="preserve"> </w:t>
            </w:r>
            <w:r w:rsidRPr="005A48B1">
              <w:rPr>
                <w:lang w:val="en-US"/>
              </w:rPr>
              <w:t>namespace</w:t>
            </w:r>
            <w:r w:rsidRPr="005A48B1">
              <w:rPr>
                <w:color w:val="000000"/>
                <w:lang w:val="en-US"/>
              </w:rPr>
              <w:t xml:space="preserve"> std;</w:t>
            </w:r>
          </w:p>
          <w:p w14:paraId="2FCCAA9C" w14:textId="77777777" w:rsidR="00B551CB" w:rsidRPr="005A48B1" w:rsidRDefault="00B551CB" w:rsidP="00B551CB">
            <w:pPr>
              <w:rPr>
                <w:lang w:val="en-US"/>
              </w:rPr>
            </w:pPr>
            <w:r w:rsidRPr="005A48B1">
              <w:rPr>
                <w:color w:val="0000FF"/>
                <w:lang w:val="en-US"/>
              </w:rPr>
              <w:t>int</w:t>
            </w:r>
            <w:r w:rsidRPr="005A48B1">
              <w:rPr>
                <w:lang w:val="en-US"/>
              </w:rPr>
              <w:t xml:space="preserve"> main()</w:t>
            </w:r>
          </w:p>
          <w:p w14:paraId="59B9FE02" w14:textId="77777777" w:rsidR="00B551CB" w:rsidRPr="005A48B1" w:rsidRDefault="00B551CB" w:rsidP="00B551CB">
            <w:pPr>
              <w:rPr>
                <w:lang w:val="en-US"/>
              </w:rPr>
            </w:pPr>
            <w:r w:rsidRPr="005A48B1">
              <w:rPr>
                <w:lang w:val="en-US"/>
              </w:rPr>
              <w:lastRenderedPageBreak/>
              <w:t>{</w:t>
            </w:r>
          </w:p>
          <w:p w14:paraId="4F527CAD" w14:textId="77777777" w:rsidR="00B551CB" w:rsidRPr="005A48B1" w:rsidRDefault="00B551CB" w:rsidP="00B551CB">
            <w:pPr>
              <w:rPr>
                <w:lang w:val="en-US"/>
              </w:rPr>
            </w:pPr>
            <w:r w:rsidRPr="005A48B1">
              <w:rPr>
                <w:lang w:val="en-US"/>
              </w:rPr>
              <w:tab/>
            </w:r>
            <w:r w:rsidRPr="005A48B1">
              <w:rPr>
                <w:color w:val="2B91AF"/>
                <w:lang w:val="en-US"/>
              </w:rPr>
              <w:t>set</w:t>
            </w:r>
            <w:r w:rsidRPr="005A48B1">
              <w:rPr>
                <w:lang w:val="en-US"/>
              </w:rPr>
              <w:t>&lt;</w:t>
            </w:r>
            <w:r w:rsidRPr="005A48B1">
              <w:rPr>
                <w:color w:val="0000FF"/>
                <w:lang w:val="en-US"/>
              </w:rPr>
              <w:t>int</w:t>
            </w:r>
            <w:r w:rsidRPr="005A48B1">
              <w:rPr>
                <w:lang w:val="en-US"/>
              </w:rPr>
              <w:t>&gt; numbers{ 2, 6, 5, 9, 0 }; </w:t>
            </w:r>
          </w:p>
          <w:p w14:paraId="2A85CC8B" w14:textId="77777777" w:rsidR="00B551CB" w:rsidRPr="005A48B1" w:rsidRDefault="00B551CB" w:rsidP="00B551CB">
            <w:pPr>
              <w:rPr>
                <w:lang w:val="en-US"/>
              </w:rPr>
            </w:pPr>
            <w:r w:rsidRPr="005A48B1">
              <w:rPr>
                <w:lang w:val="en-US"/>
              </w:rPr>
              <w:t>    </w:t>
            </w:r>
            <w:proofErr w:type="spellStart"/>
            <w:r w:rsidRPr="005A48B1">
              <w:rPr>
                <w:lang w:val="en-US"/>
              </w:rPr>
              <w:t>numbers.erase</w:t>
            </w:r>
            <w:proofErr w:type="spellEnd"/>
            <w:r w:rsidRPr="005A48B1">
              <w:rPr>
                <w:lang w:val="en-US"/>
              </w:rPr>
              <w:t>(0);</w:t>
            </w:r>
          </w:p>
          <w:p w14:paraId="6A04C636" w14:textId="77777777" w:rsidR="00B551CB" w:rsidRPr="005A48B1" w:rsidRDefault="00B551CB" w:rsidP="00B551CB">
            <w:pPr>
              <w:rPr>
                <w:lang w:val="en-US"/>
              </w:rPr>
            </w:pPr>
            <w:r w:rsidRPr="005A48B1">
              <w:rPr>
                <w:lang w:val="en-US"/>
              </w:rPr>
              <w:t>    </w:t>
            </w:r>
            <w:proofErr w:type="spellStart"/>
            <w:r w:rsidRPr="005A48B1">
              <w:rPr>
                <w:lang w:val="en-US"/>
              </w:rPr>
              <w:t>numbers.erase</w:t>
            </w:r>
            <w:proofErr w:type="spellEnd"/>
            <w:r w:rsidRPr="005A48B1">
              <w:rPr>
                <w:lang w:val="en-US"/>
              </w:rPr>
              <w:t>(2);</w:t>
            </w:r>
          </w:p>
          <w:p w14:paraId="5434FE07" w14:textId="77777777" w:rsidR="00B551CB" w:rsidRPr="005A48B1" w:rsidRDefault="00B551CB" w:rsidP="00B551CB">
            <w:pPr>
              <w:rPr>
                <w:lang w:val="en-US"/>
              </w:rPr>
            </w:pPr>
            <w:r w:rsidRPr="005A48B1">
              <w:rPr>
                <w:lang w:val="en-US"/>
              </w:rPr>
              <w:tab/>
            </w:r>
            <w:proofErr w:type="spellStart"/>
            <w:r w:rsidRPr="005A48B1">
              <w:rPr>
                <w:lang w:val="en-US"/>
              </w:rPr>
              <w:t>numbers.erase</w:t>
            </w:r>
            <w:proofErr w:type="spellEnd"/>
            <w:r w:rsidRPr="005A48B1">
              <w:rPr>
                <w:lang w:val="en-US"/>
              </w:rPr>
              <w:t>(5);</w:t>
            </w:r>
          </w:p>
          <w:p w14:paraId="1002286A" w14:textId="77777777" w:rsidR="00B551CB" w:rsidRPr="005A48B1" w:rsidRDefault="00B551CB" w:rsidP="00B551CB">
            <w:pPr>
              <w:rPr>
                <w:lang w:val="en-US"/>
              </w:rPr>
            </w:pPr>
            <w:r w:rsidRPr="005A48B1">
              <w:rPr>
                <w:lang w:val="en-US"/>
              </w:rPr>
              <w:tab/>
            </w:r>
            <w:r w:rsidRPr="005A48B1">
              <w:rPr>
                <w:color w:val="0000FF"/>
                <w:lang w:val="en-US"/>
              </w:rPr>
              <w:t>for</w:t>
            </w:r>
            <w:r w:rsidRPr="005A48B1">
              <w:rPr>
                <w:lang w:val="en-US"/>
              </w:rPr>
              <w:t xml:space="preserve"> (</w:t>
            </w:r>
            <w:r w:rsidRPr="005A48B1">
              <w:rPr>
                <w:color w:val="0000FF"/>
                <w:lang w:val="en-US"/>
              </w:rPr>
              <w:t>int</w:t>
            </w:r>
            <w:r w:rsidRPr="005A48B1">
              <w:rPr>
                <w:lang w:val="en-US"/>
              </w:rPr>
              <w:t xml:space="preserve"> n : numbers)</w:t>
            </w:r>
            <w:r w:rsidRPr="005A48B1">
              <w:rPr>
                <w:color w:val="008000"/>
                <w:shd w:val="clear" w:color="auto" w:fill="FFFFFF"/>
                <w:lang w:val="en-US"/>
              </w:rPr>
              <w:t>//6 9</w:t>
            </w:r>
          </w:p>
          <w:p w14:paraId="3DD52421" w14:textId="77777777" w:rsidR="00B551CB" w:rsidRDefault="00B551CB" w:rsidP="00B551CB">
            <w:pPr>
              <w:rPr>
                <w:lang w:val="en-US"/>
              </w:rPr>
            </w:pPr>
            <w:r w:rsidRPr="005A48B1">
              <w:rPr>
                <w:lang w:val="en-US"/>
              </w:rPr>
              <w:t>    </w:t>
            </w:r>
            <w:proofErr w:type="spellStart"/>
            <w:r w:rsidRPr="005A48B1">
              <w:rPr>
                <w:lang w:val="en-US"/>
              </w:rPr>
              <w:t>cout</w:t>
            </w:r>
            <w:proofErr w:type="spellEnd"/>
            <w:r w:rsidRPr="005A48B1">
              <w:rPr>
                <w:lang w:val="en-US"/>
              </w:rPr>
              <w:t xml:space="preserve"> </w:t>
            </w:r>
            <w:r w:rsidRPr="005A48B1">
              <w:rPr>
                <w:color w:val="008080"/>
                <w:lang w:val="en-US"/>
              </w:rPr>
              <w:t>&lt;&lt;</w:t>
            </w:r>
            <w:r w:rsidRPr="005A48B1">
              <w:rPr>
                <w:lang w:val="en-US"/>
              </w:rPr>
              <w:t xml:space="preserve"> n </w:t>
            </w:r>
            <w:r w:rsidRPr="005A48B1">
              <w:rPr>
                <w:color w:val="008080"/>
                <w:lang w:val="en-US"/>
              </w:rPr>
              <w:t>&lt;&lt;</w:t>
            </w:r>
            <w:r w:rsidRPr="005A48B1">
              <w:rPr>
                <w:lang w:val="en-US"/>
              </w:rPr>
              <w:t xml:space="preserve"> </w:t>
            </w:r>
            <w:r w:rsidRPr="005A48B1">
              <w:rPr>
                <w:color w:val="A31515"/>
                <w:lang w:val="en-US"/>
              </w:rPr>
              <w:t>" "</w:t>
            </w:r>
            <w:r w:rsidRPr="005A48B1">
              <w:rPr>
                <w:lang w:val="en-US"/>
              </w:rPr>
              <w:t>;</w:t>
            </w:r>
          </w:p>
          <w:p w14:paraId="34D7D39D" w14:textId="77777777" w:rsidR="00B551CB" w:rsidRPr="005A48B1" w:rsidRDefault="00B551CB" w:rsidP="00B551CB">
            <w:pPr>
              <w:rPr>
                <w:lang w:val="en-US"/>
              </w:rPr>
            </w:pPr>
            <w:r w:rsidRPr="005A48B1">
              <w:rPr>
                <w:lang w:val="en-US"/>
              </w:rPr>
              <w:tab/>
            </w:r>
            <w:proofErr w:type="spellStart"/>
            <w:r w:rsidRPr="005A48B1">
              <w:rPr>
                <w:lang w:val="en-US"/>
              </w:rPr>
              <w:t>cout</w:t>
            </w:r>
            <w:proofErr w:type="spellEnd"/>
            <w:r w:rsidRPr="005A48B1">
              <w:rPr>
                <w:lang w:val="en-US"/>
              </w:rPr>
              <w:t xml:space="preserve"> </w:t>
            </w:r>
            <w:r w:rsidRPr="005A48B1">
              <w:rPr>
                <w:color w:val="008080"/>
                <w:lang w:val="en-US"/>
              </w:rPr>
              <w:t>&lt;&lt;</w:t>
            </w:r>
            <w:r w:rsidRPr="005A48B1">
              <w:rPr>
                <w:lang w:val="en-US"/>
              </w:rPr>
              <w:t xml:space="preserve"> </w:t>
            </w:r>
            <w:proofErr w:type="spellStart"/>
            <w:r w:rsidRPr="005A48B1">
              <w:rPr>
                <w:lang w:val="en-US"/>
              </w:rPr>
              <w:t>endl</w:t>
            </w:r>
            <w:proofErr w:type="spellEnd"/>
            <w:r w:rsidRPr="005A48B1">
              <w:rPr>
                <w:lang w:val="en-US"/>
              </w:rPr>
              <w:t>;</w:t>
            </w:r>
          </w:p>
          <w:p w14:paraId="56DE0EC4" w14:textId="77777777" w:rsidR="00B551CB" w:rsidRPr="00EE2521" w:rsidRDefault="00B551CB" w:rsidP="00B551CB">
            <w:pPr>
              <w:rPr>
                <w:lang w:val="en-US"/>
              </w:rPr>
            </w:pPr>
            <w:r w:rsidRPr="005A48B1">
              <w:rPr>
                <w:lang w:val="en-US"/>
              </w:rPr>
              <w:t>}</w:t>
            </w:r>
          </w:p>
        </w:tc>
      </w:tr>
    </w:tbl>
    <w:p w14:paraId="576729B0" w14:textId="77777777" w:rsidR="00B551CB" w:rsidRPr="003437E2" w:rsidRDefault="00B551CB" w:rsidP="00B551CB">
      <w:r w:rsidRPr="003437E2">
        <w:lastRenderedPageBreak/>
        <w:t>Удаление отсутствующего элемента никак не будет сказываться на работе наше программы.</w:t>
      </w:r>
      <w:r w:rsidRPr="003437E2">
        <w:rPr>
          <w:lang w:val="en-US"/>
        </w:rPr>
        <w:t> </w:t>
      </w:r>
    </w:p>
    <w:p w14:paraId="2BB735A2" w14:textId="77777777" w:rsidR="00B551CB" w:rsidRPr="003437E2" w:rsidRDefault="00B551CB" w:rsidP="00B551CB">
      <w:r w:rsidRPr="003437E2">
        <w:t xml:space="preserve">Функция </w:t>
      </w:r>
      <w:proofErr w:type="gramStart"/>
      <w:r w:rsidRPr="003437E2">
        <w:rPr>
          <w:b/>
          <w:bCs/>
          <w:lang w:val="en-US"/>
        </w:rPr>
        <w:t>count</w:t>
      </w:r>
      <w:r w:rsidRPr="003437E2">
        <w:rPr>
          <w:b/>
          <w:bCs/>
        </w:rPr>
        <w:t>(</w:t>
      </w:r>
      <w:proofErr w:type="gramEnd"/>
      <w:r w:rsidRPr="003437E2">
        <w:rPr>
          <w:b/>
          <w:bCs/>
        </w:rPr>
        <w:t>)</w:t>
      </w:r>
      <w:r w:rsidRPr="003437E2">
        <w:t xml:space="preserve"> позволяет проверить, есть ли определенное значение во множестве. Если определенное значение имеется во множестве, то функция возвращает 1, если нет - то 0:</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46914439"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14286" w14:textId="77777777" w:rsidR="00B551CB" w:rsidRPr="005A48B1" w:rsidRDefault="00B551CB" w:rsidP="00B551CB">
            <w:pPr>
              <w:rPr>
                <w:lang w:val="en-US"/>
              </w:rPr>
            </w:pPr>
            <w:r w:rsidRPr="005A48B1">
              <w:rPr>
                <w:color w:val="808080"/>
                <w:lang w:val="en-US"/>
              </w:rPr>
              <w:t>#include</w:t>
            </w:r>
            <w:r w:rsidRPr="005A48B1">
              <w:rPr>
                <w:color w:val="000000"/>
                <w:lang w:val="en-US"/>
              </w:rPr>
              <w:t xml:space="preserve"> </w:t>
            </w:r>
            <w:r w:rsidRPr="005A48B1">
              <w:rPr>
                <w:lang w:val="en-US"/>
              </w:rPr>
              <w:t>&lt;iostream&gt;</w:t>
            </w:r>
          </w:p>
          <w:p w14:paraId="15B1CAC6" w14:textId="77777777" w:rsidR="00B551CB" w:rsidRPr="005A48B1" w:rsidRDefault="00B551CB" w:rsidP="00B551CB">
            <w:pPr>
              <w:rPr>
                <w:lang w:val="en-US"/>
              </w:rPr>
            </w:pPr>
            <w:r w:rsidRPr="005A48B1">
              <w:rPr>
                <w:lang w:val="en-US"/>
              </w:rPr>
              <w:t>#include</w:t>
            </w:r>
            <w:r w:rsidRPr="005A48B1">
              <w:rPr>
                <w:color w:val="000000"/>
                <w:lang w:val="en-US"/>
              </w:rPr>
              <w:t xml:space="preserve"> </w:t>
            </w:r>
            <w:r w:rsidRPr="005A48B1">
              <w:rPr>
                <w:color w:val="A31515"/>
                <w:lang w:val="en-US"/>
              </w:rPr>
              <w:t>&lt;set&gt;</w:t>
            </w:r>
          </w:p>
          <w:p w14:paraId="60BCDB54" w14:textId="77777777" w:rsidR="00B551CB" w:rsidRPr="005A48B1" w:rsidRDefault="00B551CB" w:rsidP="00B551CB">
            <w:pPr>
              <w:rPr>
                <w:lang w:val="en-US"/>
              </w:rPr>
            </w:pPr>
            <w:r w:rsidRPr="005A48B1">
              <w:rPr>
                <w:lang w:val="en-US"/>
              </w:rPr>
              <w:t>using</w:t>
            </w:r>
            <w:r w:rsidRPr="005A48B1">
              <w:rPr>
                <w:color w:val="000000"/>
                <w:lang w:val="en-US"/>
              </w:rPr>
              <w:t xml:space="preserve"> </w:t>
            </w:r>
            <w:r w:rsidRPr="005A48B1">
              <w:rPr>
                <w:lang w:val="en-US"/>
              </w:rPr>
              <w:t>namespace</w:t>
            </w:r>
            <w:r w:rsidRPr="005A48B1">
              <w:rPr>
                <w:color w:val="000000"/>
                <w:lang w:val="en-US"/>
              </w:rPr>
              <w:t xml:space="preserve"> std;</w:t>
            </w:r>
          </w:p>
          <w:p w14:paraId="483717B5" w14:textId="77777777" w:rsidR="00B551CB" w:rsidRPr="005A48B1" w:rsidRDefault="00B551CB" w:rsidP="00B551CB">
            <w:pPr>
              <w:rPr>
                <w:lang w:val="en-US"/>
              </w:rPr>
            </w:pPr>
            <w:r w:rsidRPr="005A48B1">
              <w:rPr>
                <w:color w:val="0000FF"/>
                <w:lang w:val="en-US"/>
              </w:rPr>
              <w:t>int</w:t>
            </w:r>
            <w:r w:rsidRPr="005A48B1">
              <w:rPr>
                <w:lang w:val="en-US"/>
              </w:rPr>
              <w:t xml:space="preserve"> main()</w:t>
            </w:r>
          </w:p>
          <w:p w14:paraId="04954DB4" w14:textId="77777777" w:rsidR="00B551CB" w:rsidRPr="005A48B1" w:rsidRDefault="00B551CB" w:rsidP="00B551CB">
            <w:pPr>
              <w:rPr>
                <w:lang w:val="en-US"/>
              </w:rPr>
            </w:pPr>
            <w:r w:rsidRPr="005A48B1">
              <w:rPr>
                <w:lang w:val="en-US"/>
              </w:rPr>
              <w:t>{</w:t>
            </w:r>
          </w:p>
          <w:p w14:paraId="6ED2A8C9" w14:textId="77777777" w:rsidR="00B551CB" w:rsidRPr="005A48B1" w:rsidRDefault="00B551CB" w:rsidP="00B551CB">
            <w:pPr>
              <w:rPr>
                <w:lang w:val="en-US"/>
              </w:rPr>
            </w:pPr>
            <w:r w:rsidRPr="005A48B1">
              <w:rPr>
                <w:color w:val="2B91AF"/>
                <w:lang w:val="en-US"/>
              </w:rPr>
              <w:t>set</w:t>
            </w:r>
            <w:r w:rsidRPr="005A48B1">
              <w:rPr>
                <w:lang w:val="en-US"/>
              </w:rPr>
              <w:t>&lt;</w:t>
            </w:r>
            <w:r w:rsidRPr="005A48B1">
              <w:rPr>
                <w:color w:val="0000FF"/>
                <w:lang w:val="en-US"/>
              </w:rPr>
              <w:t>int</w:t>
            </w:r>
            <w:r w:rsidRPr="005A48B1">
              <w:rPr>
                <w:lang w:val="en-US"/>
              </w:rPr>
              <w:t>&gt; numbers{ 2, 6, 5, 9, 0 };</w:t>
            </w:r>
          </w:p>
          <w:p w14:paraId="22A22247" w14:textId="77777777" w:rsidR="00B551CB" w:rsidRPr="005A48B1" w:rsidRDefault="00B551CB" w:rsidP="00B551CB">
            <w:pPr>
              <w:rPr>
                <w:lang w:val="en-US"/>
              </w:rPr>
            </w:pPr>
            <w:proofErr w:type="spellStart"/>
            <w:r w:rsidRPr="005A48B1">
              <w:rPr>
                <w:lang w:val="en-US"/>
              </w:rPr>
              <w:t>cout</w:t>
            </w:r>
            <w:proofErr w:type="spellEnd"/>
            <w:r w:rsidRPr="005A48B1">
              <w:rPr>
                <w:lang w:val="en-US"/>
              </w:rPr>
              <w:t xml:space="preserve"> </w:t>
            </w:r>
            <w:r w:rsidRPr="005A48B1">
              <w:rPr>
                <w:color w:val="008080"/>
                <w:lang w:val="en-US"/>
              </w:rPr>
              <w:t>&lt;&lt;</w:t>
            </w:r>
            <w:r w:rsidRPr="005A48B1">
              <w:rPr>
                <w:lang w:val="en-US"/>
              </w:rPr>
              <w:t xml:space="preserve"> </w:t>
            </w:r>
            <w:r w:rsidRPr="005A48B1">
              <w:rPr>
                <w:color w:val="A31515"/>
                <w:lang w:val="en-US"/>
              </w:rPr>
              <w:t>"3 is in set: "</w:t>
            </w:r>
            <w:r w:rsidRPr="005A48B1">
              <w:rPr>
                <w:lang w:val="en-US"/>
              </w:rPr>
              <w:t xml:space="preserve"> </w:t>
            </w:r>
            <w:r w:rsidRPr="005A48B1">
              <w:rPr>
                <w:color w:val="008080"/>
                <w:lang w:val="en-US"/>
              </w:rPr>
              <w:t>&lt;&lt;</w:t>
            </w:r>
            <w:r w:rsidRPr="005A48B1">
              <w:rPr>
                <w:lang w:val="en-US"/>
              </w:rPr>
              <w:t xml:space="preserve"> </w:t>
            </w:r>
            <w:proofErr w:type="spellStart"/>
            <w:r w:rsidRPr="005A48B1">
              <w:rPr>
                <w:lang w:val="en-US"/>
              </w:rPr>
              <w:t>numbers.count</w:t>
            </w:r>
            <w:proofErr w:type="spellEnd"/>
            <w:r w:rsidRPr="005A48B1">
              <w:rPr>
                <w:lang w:val="en-US"/>
              </w:rPr>
              <w:t xml:space="preserve">(3) </w:t>
            </w:r>
            <w:r w:rsidRPr="005A48B1">
              <w:rPr>
                <w:color w:val="008080"/>
                <w:lang w:val="en-US"/>
              </w:rPr>
              <w:t>&lt;&lt;</w:t>
            </w:r>
            <w:proofErr w:type="spellStart"/>
            <w:r w:rsidRPr="005A48B1">
              <w:rPr>
                <w:lang w:val="en-US"/>
              </w:rPr>
              <w:t>endl</w:t>
            </w:r>
            <w:proofErr w:type="spellEnd"/>
            <w:r w:rsidRPr="005A48B1">
              <w:rPr>
                <w:lang w:val="en-US"/>
              </w:rPr>
              <w:t xml:space="preserve">; </w:t>
            </w:r>
            <w:r w:rsidRPr="005A48B1">
              <w:rPr>
                <w:color w:val="008000"/>
                <w:shd w:val="clear" w:color="auto" w:fill="FFFFFF"/>
                <w:lang w:val="en-US"/>
              </w:rPr>
              <w:t>//0</w:t>
            </w:r>
          </w:p>
          <w:p w14:paraId="4109CFFD" w14:textId="77777777" w:rsidR="00B551CB" w:rsidRPr="005A48B1" w:rsidRDefault="00B551CB" w:rsidP="00B551CB">
            <w:pPr>
              <w:rPr>
                <w:lang w:val="en-US"/>
              </w:rPr>
            </w:pPr>
            <w:proofErr w:type="spellStart"/>
            <w:r w:rsidRPr="005A48B1">
              <w:rPr>
                <w:lang w:val="en-US"/>
              </w:rPr>
              <w:t>cout</w:t>
            </w:r>
            <w:proofErr w:type="spellEnd"/>
            <w:r w:rsidRPr="005A48B1">
              <w:rPr>
                <w:lang w:val="en-US"/>
              </w:rPr>
              <w:t xml:space="preserve"> </w:t>
            </w:r>
            <w:r w:rsidRPr="005A48B1">
              <w:rPr>
                <w:color w:val="008080"/>
                <w:lang w:val="en-US"/>
              </w:rPr>
              <w:t>&lt;&lt;</w:t>
            </w:r>
            <w:r w:rsidRPr="005A48B1">
              <w:rPr>
                <w:lang w:val="en-US"/>
              </w:rPr>
              <w:t xml:space="preserve"> </w:t>
            </w:r>
            <w:r w:rsidRPr="005A48B1">
              <w:rPr>
                <w:color w:val="A31515"/>
                <w:lang w:val="en-US"/>
              </w:rPr>
              <w:t>"2 is in set: "</w:t>
            </w:r>
            <w:r w:rsidRPr="005A48B1">
              <w:rPr>
                <w:lang w:val="en-US"/>
              </w:rPr>
              <w:t xml:space="preserve"> </w:t>
            </w:r>
            <w:r w:rsidRPr="005A48B1">
              <w:rPr>
                <w:color w:val="008080"/>
                <w:lang w:val="en-US"/>
              </w:rPr>
              <w:t>&lt;&lt;</w:t>
            </w:r>
            <w:r w:rsidRPr="005A48B1">
              <w:rPr>
                <w:lang w:val="en-US"/>
              </w:rPr>
              <w:t xml:space="preserve"> </w:t>
            </w:r>
            <w:proofErr w:type="spellStart"/>
            <w:r w:rsidRPr="005A48B1">
              <w:rPr>
                <w:lang w:val="en-US"/>
              </w:rPr>
              <w:t>numbers.count</w:t>
            </w:r>
            <w:proofErr w:type="spellEnd"/>
            <w:r w:rsidRPr="005A48B1">
              <w:rPr>
                <w:lang w:val="en-US"/>
              </w:rPr>
              <w:t xml:space="preserve">(2) </w:t>
            </w:r>
            <w:r w:rsidRPr="005A48B1">
              <w:rPr>
                <w:color w:val="008080"/>
                <w:lang w:val="en-US"/>
              </w:rPr>
              <w:t>&lt;&lt;</w:t>
            </w:r>
            <w:r w:rsidRPr="005A48B1">
              <w:rPr>
                <w:lang w:val="en-US"/>
              </w:rPr>
              <w:t xml:space="preserve"> </w:t>
            </w:r>
            <w:proofErr w:type="spellStart"/>
            <w:r w:rsidRPr="005A48B1">
              <w:rPr>
                <w:lang w:val="en-US"/>
              </w:rPr>
              <w:t>endl</w:t>
            </w:r>
            <w:proofErr w:type="spellEnd"/>
            <w:r w:rsidRPr="005A48B1">
              <w:rPr>
                <w:lang w:val="en-US"/>
              </w:rPr>
              <w:t xml:space="preserve">;  </w:t>
            </w:r>
            <w:r w:rsidRPr="005A48B1">
              <w:rPr>
                <w:color w:val="008000"/>
                <w:shd w:val="clear" w:color="auto" w:fill="FFFFFF"/>
                <w:lang w:val="en-US"/>
              </w:rPr>
              <w:t>//1</w:t>
            </w:r>
          </w:p>
          <w:p w14:paraId="307D00B7" w14:textId="77777777" w:rsidR="00B551CB" w:rsidRPr="00EE2521" w:rsidRDefault="00B551CB" w:rsidP="00B551CB">
            <w:pPr>
              <w:rPr>
                <w:lang w:val="en-US"/>
              </w:rPr>
            </w:pPr>
            <w:r w:rsidRPr="005A48B1">
              <w:rPr>
                <w:lang w:val="en-US"/>
              </w:rPr>
              <w:t>}</w:t>
            </w:r>
          </w:p>
        </w:tc>
      </w:tr>
    </w:tbl>
    <w:p w14:paraId="4DF30D15" w14:textId="77777777" w:rsidR="00B551CB" w:rsidRPr="00EE2521" w:rsidRDefault="00B551CB" w:rsidP="00B551CB">
      <w:pPr>
        <w:rPr>
          <w:lang w:val="en-US"/>
        </w:rPr>
      </w:pPr>
    </w:p>
    <w:p w14:paraId="0049B853" w14:textId="77777777" w:rsidR="00B551CB" w:rsidRPr="006B2266" w:rsidRDefault="00B551CB" w:rsidP="006B2266">
      <w:pPr>
        <w:jc w:val="center"/>
        <w:rPr>
          <w:rStyle w:val="af"/>
        </w:rPr>
      </w:pPr>
      <w:r w:rsidRPr="006B2266">
        <w:rPr>
          <w:rStyle w:val="af"/>
        </w:rPr>
        <w:t>Задания к лабораторной работе №7</w:t>
      </w:r>
    </w:p>
    <w:p w14:paraId="2730E587" w14:textId="77777777" w:rsidR="00B551CB" w:rsidRPr="006B2266" w:rsidRDefault="00B551CB" w:rsidP="00B551CB">
      <w:pPr>
        <w:rPr>
          <w:rStyle w:val="af"/>
        </w:rPr>
      </w:pPr>
      <w:r w:rsidRPr="006B2266">
        <w:rPr>
          <w:rStyle w:val="af"/>
        </w:rPr>
        <w:t>Задание 1. </w:t>
      </w:r>
    </w:p>
    <w:p w14:paraId="19E22751" w14:textId="77777777" w:rsidR="00B551CB" w:rsidRPr="00EE2521" w:rsidRDefault="00B551CB" w:rsidP="00B551CB">
      <w:r w:rsidRPr="00EE2521">
        <w:t>Для своей БД реализовать 2 поиска по любому полю: бинарный и интерполяционный.</w:t>
      </w:r>
      <w:r w:rsidRPr="00EE2521">
        <w:rPr>
          <w:lang w:val="en-US"/>
        </w:rPr>
        <w:t> </w:t>
      </w:r>
    </w:p>
    <w:p w14:paraId="140B03ED" w14:textId="77777777" w:rsidR="00B551CB" w:rsidRPr="00EE2521" w:rsidRDefault="00B551CB" w:rsidP="00B551CB"/>
    <w:p w14:paraId="05A2691A" w14:textId="77777777" w:rsidR="00B551CB" w:rsidRPr="006B2266" w:rsidRDefault="00B551CB" w:rsidP="00B551CB">
      <w:pPr>
        <w:rPr>
          <w:rStyle w:val="af"/>
        </w:rPr>
      </w:pPr>
      <w:r w:rsidRPr="006B2266">
        <w:rPr>
          <w:rStyle w:val="af"/>
        </w:rPr>
        <w:t>Задание 2. </w:t>
      </w:r>
    </w:p>
    <w:p w14:paraId="42A6C14B" w14:textId="77777777" w:rsidR="00B551CB" w:rsidRPr="00EE2521" w:rsidRDefault="00B551CB" w:rsidP="00B551CB">
      <w:r w:rsidRPr="00EE2521">
        <w:lastRenderedPageBreak/>
        <w:t>Написать программу, в которой нужно создать множество, добавить в него элементы и вывести их на экран в отсортированном порядке.</w:t>
      </w:r>
    </w:p>
    <w:p w14:paraId="12523297" w14:textId="77777777" w:rsidR="00B551CB" w:rsidRPr="00EE2521" w:rsidRDefault="00B551CB" w:rsidP="00B551CB"/>
    <w:p w14:paraId="766B843F" w14:textId="77777777" w:rsidR="00B551CB" w:rsidRPr="006B2266" w:rsidRDefault="00B551CB" w:rsidP="00B551CB">
      <w:pPr>
        <w:rPr>
          <w:rStyle w:val="af"/>
        </w:rPr>
      </w:pPr>
      <w:r w:rsidRPr="006B2266">
        <w:rPr>
          <w:rStyle w:val="af"/>
        </w:rPr>
        <w:t>Задание 3.</w:t>
      </w:r>
    </w:p>
    <w:p w14:paraId="15BD6A56" w14:textId="77777777" w:rsidR="00B551CB" w:rsidRPr="00EE2521" w:rsidRDefault="00B551CB" w:rsidP="00B551CB">
      <w:r w:rsidRPr="00EE2521">
        <w:t>Написать программу, в которой нужно найти элемент с минимальным значением в множестве.</w:t>
      </w:r>
    </w:p>
    <w:p w14:paraId="1EA52C0D" w14:textId="77777777" w:rsidR="00B551CB" w:rsidRPr="00EE2521" w:rsidRDefault="00B551CB" w:rsidP="00B551CB"/>
    <w:p w14:paraId="4197BB26" w14:textId="77777777" w:rsidR="00B551CB" w:rsidRPr="006B2266" w:rsidRDefault="00B551CB" w:rsidP="00B551CB">
      <w:pPr>
        <w:rPr>
          <w:rStyle w:val="af"/>
        </w:rPr>
      </w:pPr>
      <w:r w:rsidRPr="006B2266">
        <w:rPr>
          <w:rStyle w:val="af"/>
        </w:rPr>
        <w:t>Задание 4.</w:t>
      </w:r>
    </w:p>
    <w:p w14:paraId="74F38521" w14:textId="77777777" w:rsidR="00B551CB" w:rsidRPr="00EE2521" w:rsidRDefault="00B551CB" w:rsidP="00B551CB">
      <w:r w:rsidRPr="00EE2521">
        <w:t>Написать программу, в которой нужно создать два множества, объединить их и вывести на экран общие элементы.</w:t>
      </w:r>
    </w:p>
    <w:p w14:paraId="3D474B82" w14:textId="77777777" w:rsidR="00B551CB" w:rsidRPr="00EE2521" w:rsidRDefault="00B551CB" w:rsidP="00B551CB"/>
    <w:p w14:paraId="73289244" w14:textId="77777777" w:rsidR="00B551CB" w:rsidRPr="006B2266" w:rsidRDefault="00B551CB" w:rsidP="006B2266">
      <w:pPr>
        <w:jc w:val="center"/>
        <w:rPr>
          <w:rStyle w:val="af"/>
        </w:rPr>
      </w:pPr>
      <w:r w:rsidRPr="006B2266">
        <w:rPr>
          <w:rStyle w:val="af"/>
        </w:rPr>
        <w:t>Контрольные вопросы</w:t>
      </w:r>
    </w:p>
    <w:p w14:paraId="768024F3" w14:textId="77777777" w:rsidR="00B551CB" w:rsidRPr="00B551CB" w:rsidRDefault="00B551CB" w:rsidP="00B551CB">
      <w:pPr>
        <w:pStyle w:val="ab"/>
        <w:numPr>
          <w:ilvl w:val="0"/>
          <w:numId w:val="55"/>
        </w:numPr>
        <w:rPr>
          <w:lang w:val="en-US"/>
        </w:rPr>
      </w:pPr>
      <w:proofErr w:type="spellStart"/>
      <w:r w:rsidRPr="00B551CB">
        <w:rPr>
          <w:lang w:val="en-US"/>
        </w:rPr>
        <w:t>Какие</w:t>
      </w:r>
      <w:proofErr w:type="spellEnd"/>
      <w:r w:rsidRPr="00B551CB">
        <w:rPr>
          <w:lang w:val="en-US"/>
        </w:rPr>
        <w:t xml:space="preserve"> </w:t>
      </w:r>
      <w:proofErr w:type="spellStart"/>
      <w:r w:rsidRPr="00B551CB">
        <w:rPr>
          <w:lang w:val="en-US"/>
        </w:rPr>
        <w:t>существуют</w:t>
      </w:r>
      <w:proofErr w:type="spellEnd"/>
      <w:r w:rsidRPr="00B551CB">
        <w:rPr>
          <w:lang w:val="en-US"/>
        </w:rPr>
        <w:t xml:space="preserve"> </w:t>
      </w:r>
      <w:proofErr w:type="spellStart"/>
      <w:r w:rsidRPr="00B551CB">
        <w:rPr>
          <w:lang w:val="en-US"/>
        </w:rPr>
        <w:t>методы</w:t>
      </w:r>
      <w:proofErr w:type="spellEnd"/>
      <w:r w:rsidRPr="00B551CB">
        <w:rPr>
          <w:lang w:val="en-US"/>
        </w:rPr>
        <w:t xml:space="preserve"> </w:t>
      </w:r>
      <w:proofErr w:type="spellStart"/>
      <w:r w:rsidRPr="00B551CB">
        <w:rPr>
          <w:lang w:val="en-US"/>
        </w:rPr>
        <w:t>поиска</w:t>
      </w:r>
      <w:proofErr w:type="spellEnd"/>
      <w:r w:rsidRPr="00B551CB">
        <w:rPr>
          <w:lang w:val="en-US"/>
        </w:rPr>
        <w:t>?</w:t>
      </w:r>
    </w:p>
    <w:p w14:paraId="2D166DFF" w14:textId="77777777" w:rsidR="00B551CB" w:rsidRPr="00B551CB" w:rsidRDefault="00B551CB" w:rsidP="00B551CB">
      <w:pPr>
        <w:pStyle w:val="ab"/>
        <w:numPr>
          <w:ilvl w:val="0"/>
          <w:numId w:val="55"/>
        </w:numPr>
        <w:rPr>
          <w:lang w:val="en-US"/>
        </w:rPr>
      </w:pPr>
      <w:proofErr w:type="spellStart"/>
      <w:r w:rsidRPr="00B551CB">
        <w:rPr>
          <w:lang w:val="en-US"/>
        </w:rPr>
        <w:t>Алгоритм</w:t>
      </w:r>
      <w:proofErr w:type="spellEnd"/>
      <w:r w:rsidRPr="00B551CB">
        <w:rPr>
          <w:lang w:val="en-US"/>
        </w:rPr>
        <w:t xml:space="preserve"> </w:t>
      </w:r>
      <w:proofErr w:type="spellStart"/>
      <w:r w:rsidRPr="00B551CB">
        <w:rPr>
          <w:lang w:val="en-US"/>
        </w:rPr>
        <w:t>двоичного</w:t>
      </w:r>
      <w:proofErr w:type="spellEnd"/>
      <w:r w:rsidRPr="00B551CB">
        <w:rPr>
          <w:lang w:val="en-US"/>
        </w:rPr>
        <w:t xml:space="preserve"> </w:t>
      </w:r>
      <w:proofErr w:type="spellStart"/>
      <w:r w:rsidRPr="00B551CB">
        <w:rPr>
          <w:lang w:val="en-US"/>
        </w:rPr>
        <w:t>поиска</w:t>
      </w:r>
      <w:proofErr w:type="spellEnd"/>
      <w:r w:rsidRPr="00B551CB">
        <w:rPr>
          <w:lang w:val="en-US"/>
        </w:rPr>
        <w:t>.</w:t>
      </w:r>
    </w:p>
    <w:p w14:paraId="5086A2E2" w14:textId="77777777" w:rsidR="00B551CB" w:rsidRPr="00B551CB" w:rsidRDefault="00B551CB" w:rsidP="00B551CB">
      <w:pPr>
        <w:pStyle w:val="ab"/>
        <w:numPr>
          <w:ilvl w:val="0"/>
          <w:numId w:val="55"/>
        </w:numPr>
        <w:rPr>
          <w:lang w:val="en-US"/>
        </w:rPr>
      </w:pPr>
      <w:proofErr w:type="spellStart"/>
      <w:r w:rsidRPr="00B551CB">
        <w:rPr>
          <w:lang w:val="en-US"/>
        </w:rPr>
        <w:t>Алгоритм</w:t>
      </w:r>
      <w:proofErr w:type="spellEnd"/>
      <w:r w:rsidRPr="00B551CB">
        <w:rPr>
          <w:lang w:val="en-US"/>
        </w:rPr>
        <w:t xml:space="preserve"> </w:t>
      </w:r>
      <w:proofErr w:type="spellStart"/>
      <w:r w:rsidRPr="00B551CB">
        <w:rPr>
          <w:lang w:val="en-US"/>
        </w:rPr>
        <w:t>интерполяционного</w:t>
      </w:r>
      <w:proofErr w:type="spellEnd"/>
      <w:r w:rsidRPr="00B551CB">
        <w:rPr>
          <w:lang w:val="en-US"/>
        </w:rPr>
        <w:t xml:space="preserve"> </w:t>
      </w:r>
      <w:proofErr w:type="spellStart"/>
      <w:r w:rsidRPr="00B551CB">
        <w:rPr>
          <w:lang w:val="en-US"/>
        </w:rPr>
        <w:t>поиска</w:t>
      </w:r>
      <w:proofErr w:type="spellEnd"/>
      <w:r w:rsidRPr="00B551CB">
        <w:rPr>
          <w:lang w:val="en-US"/>
        </w:rPr>
        <w:t>.</w:t>
      </w:r>
    </w:p>
    <w:p w14:paraId="58238A5F" w14:textId="77777777" w:rsidR="00B551CB" w:rsidRPr="00EE2521" w:rsidRDefault="00B551CB" w:rsidP="00B551CB">
      <w:pPr>
        <w:pStyle w:val="ab"/>
        <w:numPr>
          <w:ilvl w:val="0"/>
          <w:numId w:val="55"/>
        </w:numPr>
      </w:pPr>
      <w:r w:rsidRPr="00EE2521">
        <w:t>Плюсы и минусы линейного поиска.</w:t>
      </w:r>
    </w:p>
    <w:p w14:paraId="66804948" w14:textId="77777777" w:rsidR="00B551CB" w:rsidRPr="00EE2521" w:rsidRDefault="00B551CB" w:rsidP="00B551CB">
      <w:pPr>
        <w:pStyle w:val="ab"/>
        <w:numPr>
          <w:ilvl w:val="0"/>
          <w:numId w:val="55"/>
        </w:numPr>
      </w:pPr>
      <w:r w:rsidRPr="00EE2521">
        <w:t>Плюсы и минусы бинарного поиска.</w:t>
      </w:r>
    </w:p>
    <w:p w14:paraId="62884923" w14:textId="77777777" w:rsidR="00B551CB" w:rsidRPr="00B551CB" w:rsidRDefault="00B551CB" w:rsidP="00B551CB">
      <w:pPr>
        <w:pStyle w:val="ab"/>
        <w:numPr>
          <w:ilvl w:val="0"/>
          <w:numId w:val="55"/>
        </w:numPr>
        <w:rPr>
          <w:color w:val="111111"/>
        </w:rPr>
      </w:pPr>
      <w:r w:rsidRPr="00EE2521">
        <w:t xml:space="preserve">Что такое </w:t>
      </w:r>
      <w:r w:rsidRPr="00B551CB">
        <w:rPr>
          <w:lang w:val="en-US"/>
        </w:rPr>
        <w:t>set</w:t>
      </w:r>
      <w:r w:rsidRPr="00EE2521">
        <w:t xml:space="preserve"> в </w:t>
      </w:r>
      <w:r w:rsidRPr="00B551CB">
        <w:rPr>
          <w:lang w:val="en-US"/>
        </w:rPr>
        <w:t>C</w:t>
      </w:r>
      <w:r w:rsidRPr="00EE2521">
        <w:t>++?</w:t>
      </w:r>
    </w:p>
    <w:p w14:paraId="216AB8D4" w14:textId="77777777" w:rsidR="00B551CB" w:rsidRPr="00B551CB" w:rsidRDefault="00B551CB" w:rsidP="00B551CB">
      <w:pPr>
        <w:pStyle w:val="ab"/>
        <w:numPr>
          <w:ilvl w:val="0"/>
          <w:numId w:val="55"/>
        </w:numPr>
        <w:rPr>
          <w:color w:val="111111"/>
        </w:rPr>
      </w:pPr>
      <w:r w:rsidRPr="00EE2521">
        <w:t xml:space="preserve">Как объявить и инициализировать </w:t>
      </w:r>
      <w:r w:rsidRPr="00B551CB">
        <w:rPr>
          <w:lang w:val="en-US"/>
        </w:rPr>
        <w:t>set</w:t>
      </w:r>
      <w:r w:rsidRPr="00EE2521">
        <w:t xml:space="preserve"> в </w:t>
      </w:r>
      <w:r w:rsidRPr="00B551CB">
        <w:rPr>
          <w:lang w:val="en-US"/>
        </w:rPr>
        <w:t>C</w:t>
      </w:r>
      <w:r w:rsidRPr="00EE2521">
        <w:t>++?</w:t>
      </w:r>
    </w:p>
    <w:p w14:paraId="16417330" w14:textId="77777777" w:rsidR="00B551CB" w:rsidRPr="00B551CB" w:rsidRDefault="00B551CB" w:rsidP="00B551CB">
      <w:pPr>
        <w:pStyle w:val="ab"/>
        <w:numPr>
          <w:ilvl w:val="0"/>
          <w:numId w:val="55"/>
        </w:numPr>
        <w:rPr>
          <w:color w:val="111111"/>
        </w:rPr>
      </w:pPr>
      <w:r w:rsidRPr="00EE2521">
        <w:t xml:space="preserve">Как добавить элемент в </w:t>
      </w:r>
      <w:r w:rsidRPr="00B551CB">
        <w:rPr>
          <w:lang w:val="en-US"/>
        </w:rPr>
        <w:t>set</w:t>
      </w:r>
      <w:r w:rsidRPr="00EE2521">
        <w:t xml:space="preserve"> в </w:t>
      </w:r>
      <w:r w:rsidRPr="00B551CB">
        <w:rPr>
          <w:lang w:val="en-US"/>
        </w:rPr>
        <w:t>C</w:t>
      </w:r>
      <w:r w:rsidRPr="00EE2521">
        <w:t>++?</w:t>
      </w:r>
    </w:p>
    <w:p w14:paraId="67ECA791" w14:textId="77777777" w:rsidR="00B551CB" w:rsidRPr="00B551CB" w:rsidRDefault="00B551CB" w:rsidP="00B551CB">
      <w:pPr>
        <w:pStyle w:val="ab"/>
        <w:numPr>
          <w:ilvl w:val="0"/>
          <w:numId w:val="55"/>
        </w:numPr>
        <w:rPr>
          <w:color w:val="111111"/>
        </w:rPr>
      </w:pPr>
      <w:r w:rsidRPr="00EE2521">
        <w:t xml:space="preserve">Как удалить элемент из </w:t>
      </w:r>
      <w:r w:rsidRPr="00B551CB">
        <w:rPr>
          <w:lang w:val="en-US"/>
        </w:rPr>
        <w:t>set</w:t>
      </w:r>
      <w:r w:rsidRPr="00EE2521">
        <w:t xml:space="preserve"> в </w:t>
      </w:r>
      <w:r w:rsidRPr="00B551CB">
        <w:rPr>
          <w:lang w:val="en-US"/>
        </w:rPr>
        <w:t>C</w:t>
      </w:r>
      <w:r w:rsidRPr="00EE2521">
        <w:t>++?</w:t>
      </w:r>
    </w:p>
    <w:p w14:paraId="7CE5492D" w14:textId="77777777" w:rsidR="00B551CB" w:rsidRPr="00B551CB" w:rsidRDefault="00B551CB" w:rsidP="00B551CB">
      <w:pPr>
        <w:pStyle w:val="ab"/>
        <w:numPr>
          <w:ilvl w:val="0"/>
          <w:numId w:val="55"/>
        </w:numPr>
        <w:rPr>
          <w:color w:val="111111"/>
        </w:rPr>
      </w:pPr>
      <w:r w:rsidRPr="00EE2521">
        <w:t xml:space="preserve">Как проверить, содержит ли </w:t>
      </w:r>
      <w:r w:rsidRPr="00B551CB">
        <w:rPr>
          <w:lang w:val="en-US"/>
        </w:rPr>
        <w:t>set</w:t>
      </w:r>
      <w:r w:rsidRPr="00EE2521">
        <w:t xml:space="preserve"> определенный элемент в </w:t>
      </w:r>
      <w:r w:rsidRPr="00B551CB">
        <w:rPr>
          <w:lang w:val="en-US"/>
        </w:rPr>
        <w:t>C</w:t>
      </w:r>
      <w:r w:rsidRPr="00EE2521">
        <w:t>++?</w:t>
      </w:r>
    </w:p>
    <w:p w14:paraId="03354BF2" w14:textId="77777777" w:rsidR="00B551CB" w:rsidRPr="00B551CB" w:rsidRDefault="00B551CB" w:rsidP="00B551CB">
      <w:pPr>
        <w:pStyle w:val="ab"/>
        <w:numPr>
          <w:ilvl w:val="0"/>
          <w:numId w:val="55"/>
        </w:numPr>
        <w:rPr>
          <w:color w:val="111111"/>
        </w:rPr>
      </w:pPr>
      <w:r w:rsidRPr="00EE2521">
        <w:t xml:space="preserve">Как получить размер </w:t>
      </w:r>
      <w:r w:rsidRPr="00B551CB">
        <w:rPr>
          <w:lang w:val="en-US"/>
        </w:rPr>
        <w:t>set</w:t>
      </w:r>
      <w:r w:rsidRPr="00EE2521">
        <w:t xml:space="preserve"> в </w:t>
      </w:r>
      <w:r w:rsidRPr="00B551CB">
        <w:rPr>
          <w:lang w:val="en-US"/>
        </w:rPr>
        <w:t>C</w:t>
      </w:r>
      <w:r w:rsidRPr="00EE2521">
        <w:t>++?</w:t>
      </w:r>
    </w:p>
    <w:p w14:paraId="2EAF3B7C" w14:textId="77777777" w:rsidR="00B551CB" w:rsidRPr="00B551CB" w:rsidRDefault="00B551CB" w:rsidP="00B551CB">
      <w:pPr>
        <w:pStyle w:val="ab"/>
        <w:numPr>
          <w:ilvl w:val="0"/>
          <w:numId w:val="55"/>
        </w:numPr>
        <w:rPr>
          <w:color w:val="111111"/>
        </w:rPr>
      </w:pPr>
      <w:r w:rsidRPr="00EE2521">
        <w:t xml:space="preserve">Как проверить, пустой ли </w:t>
      </w:r>
      <w:r w:rsidRPr="00B551CB">
        <w:rPr>
          <w:lang w:val="en-US"/>
        </w:rPr>
        <w:t>set</w:t>
      </w:r>
      <w:r w:rsidRPr="00EE2521">
        <w:t xml:space="preserve"> в </w:t>
      </w:r>
      <w:r w:rsidRPr="00B551CB">
        <w:rPr>
          <w:lang w:val="en-US"/>
        </w:rPr>
        <w:t>C</w:t>
      </w:r>
      <w:r w:rsidRPr="00EE2521">
        <w:t>++?</w:t>
      </w:r>
    </w:p>
    <w:p w14:paraId="1389E336" w14:textId="77777777" w:rsidR="00B551CB" w:rsidRPr="00B551CB" w:rsidRDefault="00B551CB" w:rsidP="00B551CB">
      <w:pPr>
        <w:pStyle w:val="ab"/>
        <w:numPr>
          <w:ilvl w:val="0"/>
          <w:numId w:val="55"/>
        </w:numPr>
        <w:rPr>
          <w:color w:val="111111"/>
        </w:rPr>
      </w:pPr>
      <w:r w:rsidRPr="00EE2521">
        <w:t xml:space="preserve">Как сортировать </w:t>
      </w:r>
      <w:r w:rsidRPr="00B551CB">
        <w:rPr>
          <w:lang w:val="en-US"/>
        </w:rPr>
        <w:t>set</w:t>
      </w:r>
      <w:r w:rsidRPr="00EE2521">
        <w:t xml:space="preserve"> в </w:t>
      </w:r>
      <w:r w:rsidRPr="00B551CB">
        <w:rPr>
          <w:lang w:val="en-US"/>
        </w:rPr>
        <w:t>C</w:t>
      </w:r>
      <w:r w:rsidRPr="00EE2521">
        <w:t>++?</w:t>
      </w:r>
    </w:p>
    <w:p w14:paraId="2BDE4CF6" w14:textId="77777777" w:rsidR="00B551CB" w:rsidRPr="00EE2521" w:rsidRDefault="00B551CB" w:rsidP="00B551CB"/>
    <w:p w14:paraId="0A3B31A4" w14:textId="77777777" w:rsidR="00B551CB" w:rsidRPr="006B2266" w:rsidRDefault="00B551CB" w:rsidP="006B2266">
      <w:pPr>
        <w:jc w:val="center"/>
        <w:rPr>
          <w:rStyle w:val="af"/>
        </w:rPr>
      </w:pPr>
      <w:r w:rsidRPr="006B2266">
        <w:rPr>
          <w:rStyle w:val="af"/>
        </w:rPr>
        <w:t>Дополнительные задания</w:t>
      </w:r>
    </w:p>
    <w:p w14:paraId="1BEC23DE" w14:textId="77777777" w:rsidR="00B551CB" w:rsidRPr="006B2266" w:rsidRDefault="00B551CB" w:rsidP="00B551CB">
      <w:pPr>
        <w:rPr>
          <w:rStyle w:val="af"/>
        </w:rPr>
      </w:pPr>
      <w:r w:rsidRPr="006B2266">
        <w:rPr>
          <w:rStyle w:val="af"/>
        </w:rPr>
        <w:t>Дополнительное задание 1.</w:t>
      </w:r>
    </w:p>
    <w:p w14:paraId="4D28B378" w14:textId="77777777" w:rsidR="00B551CB" w:rsidRPr="00EE2521" w:rsidRDefault="00B551CB" w:rsidP="00B551CB">
      <w:r w:rsidRPr="00EE2521">
        <w:t xml:space="preserve">Дано действительное число </w:t>
      </w:r>
      <w:r w:rsidRPr="00EE2521">
        <w:rPr>
          <w:lang w:val="en-US"/>
        </w:rPr>
        <w:t>a</w:t>
      </w:r>
      <w:r w:rsidRPr="00EE2521">
        <w:t xml:space="preserve"> и натуральное </w:t>
      </w:r>
      <w:r w:rsidRPr="00EE2521">
        <w:rPr>
          <w:lang w:val="en-US"/>
        </w:rPr>
        <w:t>n</w:t>
      </w:r>
      <w:r w:rsidRPr="00EE2521">
        <w:t xml:space="preserve">. Вычислите корень </w:t>
      </w:r>
      <w:r w:rsidRPr="00EE2521">
        <w:rPr>
          <w:lang w:val="en-US"/>
        </w:rPr>
        <w:t>n</w:t>
      </w:r>
      <w:r w:rsidRPr="00EE2521">
        <w:t xml:space="preserve">-й степени из числа </w:t>
      </w:r>
      <w:r w:rsidRPr="00EE2521">
        <w:rPr>
          <w:lang w:val="en-US"/>
        </w:rPr>
        <w:t>a</w:t>
      </w:r>
      <w:r w:rsidRPr="00EE2521">
        <w:t>, используя бинарный поиск.</w:t>
      </w:r>
    </w:p>
    <w:p w14:paraId="2D79E8CC" w14:textId="77777777" w:rsidR="00B551CB" w:rsidRPr="00EE2521" w:rsidRDefault="00B551CB" w:rsidP="00B551CB">
      <w:r w:rsidRPr="00EE2521">
        <w:t>Формат входных данных:</w:t>
      </w:r>
    </w:p>
    <w:p w14:paraId="38E4AAA8" w14:textId="77777777" w:rsidR="00B551CB" w:rsidRPr="00EE2521" w:rsidRDefault="00B551CB" w:rsidP="00B551CB">
      <w:r w:rsidRPr="00EE2521">
        <w:t>С клавиатуры через пробел вводится два числа:</w:t>
      </w:r>
      <w:r w:rsidRPr="00EE2521">
        <w:br/>
        <w:t xml:space="preserve">1. </w:t>
      </w:r>
      <w:r w:rsidRPr="00EE2521">
        <w:rPr>
          <w:lang w:val="en-US"/>
        </w:rPr>
        <w:t>a</w:t>
      </w:r>
      <w:r w:rsidRPr="00EE2521">
        <w:t xml:space="preserve"> – действительное, неотрицательное, не превосходит 1000, задано с точностью до 6 знаков после десятичной точки;</w:t>
      </w:r>
      <w:r w:rsidRPr="00EE2521">
        <w:br/>
        <w:t xml:space="preserve">2. </w:t>
      </w:r>
      <w:r w:rsidRPr="00EE2521">
        <w:rPr>
          <w:lang w:val="en-US"/>
        </w:rPr>
        <w:t>n</w:t>
      </w:r>
      <w:r w:rsidRPr="00EE2521">
        <w:t xml:space="preserve"> – натуральное, не превосходящее 10.</w:t>
      </w:r>
    </w:p>
    <w:p w14:paraId="3773D2FD" w14:textId="77777777" w:rsidR="00B551CB" w:rsidRPr="00EE2521" w:rsidRDefault="00B551CB" w:rsidP="00B551CB">
      <w:r w:rsidRPr="00EE2521">
        <w:t>Формат выходных данных:</w:t>
      </w:r>
    </w:p>
    <w:p w14:paraId="7171F339" w14:textId="77777777" w:rsidR="00B551CB" w:rsidRPr="00EE2521" w:rsidRDefault="00B551CB" w:rsidP="00B551CB">
      <w:r w:rsidRPr="00EE2521">
        <w:t>Требуется вывести число с точностью не менее 6 знаков после запятой.</w:t>
      </w:r>
    </w:p>
    <w:p w14:paraId="3B8CBE34" w14:textId="77777777" w:rsidR="00B551CB" w:rsidRPr="00EE2521" w:rsidRDefault="00B551CB" w:rsidP="00B551CB">
      <w:pPr>
        <w:rPr>
          <w:lang w:val="en-US"/>
        </w:rPr>
      </w:pPr>
      <w:r w:rsidRPr="00EE2521">
        <w:rPr>
          <w:lang w:val="en-US"/>
        </w:rPr>
        <w:lastRenderedPageBreak/>
        <w:t>Примеры:</w:t>
      </w:r>
    </w:p>
    <w:tbl>
      <w:tblPr>
        <w:tblW w:w="7519" w:type="dxa"/>
        <w:jc w:val="center"/>
        <w:tblCellMar>
          <w:top w:w="15" w:type="dxa"/>
          <w:left w:w="15" w:type="dxa"/>
          <w:bottom w:w="15" w:type="dxa"/>
          <w:right w:w="15" w:type="dxa"/>
        </w:tblCellMar>
        <w:tblLook w:val="04A0" w:firstRow="1" w:lastRow="0" w:firstColumn="1" w:lastColumn="0" w:noHBand="0" w:noVBand="1"/>
      </w:tblPr>
      <w:tblGrid>
        <w:gridCol w:w="3652"/>
        <w:gridCol w:w="3867"/>
      </w:tblGrid>
      <w:tr w:rsidR="00B551CB" w:rsidRPr="00EE2521" w14:paraId="0F8FF7D4" w14:textId="77777777" w:rsidTr="00B551CB">
        <w:trPr>
          <w:trHeight w:val="730"/>
          <w:jc w:val="center"/>
        </w:trPr>
        <w:tc>
          <w:tcPr>
            <w:tcW w:w="0" w:type="auto"/>
            <w:tcBorders>
              <w:top w:val="single" w:sz="4" w:space="0" w:color="333333"/>
              <w:left w:val="single" w:sz="4" w:space="0" w:color="333333"/>
              <w:bottom w:val="single" w:sz="4" w:space="0" w:color="333333"/>
              <w:right w:val="single" w:sz="4" w:space="0" w:color="333333"/>
            </w:tcBorders>
            <w:shd w:val="clear" w:color="auto" w:fill="FFFFFF"/>
            <w:tcMar>
              <w:top w:w="160" w:type="dxa"/>
              <w:left w:w="220" w:type="dxa"/>
              <w:bottom w:w="160" w:type="dxa"/>
              <w:right w:w="220" w:type="dxa"/>
            </w:tcMar>
            <w:hideMark/>
          </w:tcPr>
          <w:p w14:paraId="2169AB55" w14:textId="77777777" w:rsidR="00B551CB" w:rsidRPr="00EE2521" w:rsidRDefault="00B551CB" w:rsidP="00B551CB">
            <w:pPr>
              <w:rPr>
                <w:lang w:val="en-US"/>
              </w:rPr>
            </w:pPr>
            <w:proofErr w:type="spellStart"/>
            <w:r w:rsidRPr="00EE2521">
              <w:rPr>
                <w:lang w:val="en-US"/>
              </w:rPr>
              <w:t>Входные</w:t>
            </w:r>
            <w:proofErr w:type="spellEnd"/>
            <w:r w:rsidRPr="00EE2521">
              <w:rPr>
                <w:lang w:val="en-US"/>
              </w:rPr>
              <w:t xml:space="preserve"> </w:t>
            </w:r>
            <w:proofErr w:type="spellStart"/>
            <w:r w:rsidRPr="00EE2521">
              <w:rPr>
                <w:lang w:val="en-US"/>
              </w:rPr>
              <w:t>данные</w:t>
            </w:r>
            <w:proofErr w:type="spellEnd"/>
          </w:p>
        </w:tc>
        <w:tc>
          <w:tcPr>
            <w:tcW w:w="0" w:type="auto"/>
            <w:tcBorders>
              <w:top w:val="single" w:sz="4" w:space="0" w:color="333333"/>
              <w:left w:val="single" w:sz="4" w:space="0" w:color="333333"/>
              <w:bottom w:val="single" w:sz="4" w:space="0" w:color="333333"/>
              <w:right w:val="single" w:sz="4" w:space="0" w:color="333333"/>
            </w:tcBorders>
            <w:shd w:val="clear" w:color="auto" w:fill="FFFFFF"/>
            <w:tcMar>
              <w:top w:w="160" w:type="dxa"/>
              <w:left w:w="220" w:type="dxa"/>
              <w:bottom w:w="160" w:type="dxa"/>
              <w:right w:w="220" w:type="dxa"/>
            </w:tcMar>
            <w:hideMark/>
          </w:tcPr>
          <w:p w14:paraId="6DDE9891" w14:textId="77777777" w:rsidR="00B551CB" w:rsidRPr="00EE2521" w:rsidRDefault="00B551CB" w:rsidP="00B551CB">
            <w:pPr>
              <w:rPr>
                <w:lang w:val="en-US"/>
              </w:rPr>
            </w:pPr>
            <w:proofErr w:type="spellStart"/>
            <w:r w:rsidRPr="00EE2521">
              <w:rPr>
                <w:lang w:val="en-US"/>
              </w:rPr>
              <w:t>Выходные</w:t>
            </w:r>
            <w:proofErr w:type="spellEnd"/>
            <w:r w:rsidRPr="00EE2521">
              <w:rPr>
                <w:lang w:val="en-US"/>
              </w:rPr>
              <w:t xml:space="preserve"> </w:t>
            </w:r>
            <w:proofErr w:type="spellStart"/>
            <w:r w:rsidRPr="00EE2521">
              <w:rPr>
                <w:lang w:val="en-US"/>
              </w:rPr>
              <w:t>данные</w:t>
            </w:r>
            <w:proofErr w:type="spellEnd"/>
          </w:p>
        </w:tc>
      </w:tr>
      <w:tr w:rsidR="00B551CB" w:rsidRPr="00EE2521" w14:paraId="5CF5F5F2" w14:textId="77777777" w:rsidTr="00B551CB">
        <w:trPr>
          <w:trHeight w:val="799"/>
          <w:jc w:val="center"/>
        </w:trPr>
        <w:tc>
          <w:tcPr>
            <w:tcW w:w="0" w:type="auto"/>
            <w:tcBorders>
              <w:top w:val="single" w:sz="4" w:space="0" w:color="333333"/>
              <w:left w:val="single" w:sz="4" w:space="0" w:color="333333"/>
              <w:bottom w:val="single" w:sz="4" w:space="0" w:color="333333"/>
              <w:right w:val="single" w:sz="4" w:space="0" w:color="333333"/>
            </w:tcBorders>
            <w:shd w:val="clear" w:color="auto" w:fill="FFFFFF"/>
            <w:tcMar>
              <w:top w:w="160" w:type="dxa"/>
              <w:left w:w="220" w:type="dxa"/>
              <w:bottom w:w="160" w:type="dxa"/>
              <w:right w:w="220" w:type="dxa"/>
            </w:tcMar>
            <w:hideMark/>
          </w:tcPr>
          <w:p w14:paraId="21232AF4" w14:textId="77777777" w:rsidR="00B551CB" w:rsidRPr="00EE2521" w:rsidRDefault="00B551CB" w:rsidP="00B551CB">
            <w:pPr>
              <w:rPr>
                <w:lang w:val="en-US"/>
              </w:rPr>
            </w:pPr>
            <w:r w:rsidRPr="00EE2521">
              <w:rPr>
                <w:lang w:val="en-US"/>
              </w:rPr>
              <w:t>2</w:t>
            </w:r>
          </w:p>
          <w:p w14:paraId="5D338930" w14:textId="77777777" w:rsidR="00B551CB" w:rsidRPr="00EE2521" w:rsidRDefault="00B551CB" w:rsidP="00B551CB">
            <w:pPr>
              <w:rPr>
                <w:lang w:val="en-US"/>
              </w:rPr>
            </w:pPr>
            <w:r w:rsidRPr="00EE2521">
              <w:rPr>
                <w:lang w:val="en-US"/>
              </w:rPr>
              <w:t>2</w:t>
            </w:r>
          </w:p>
        </w:tc>
        <w:tc>
          <w:tcPr>
            <w:tcW w:w="0" w:type="auto"/>
            <w:tcBorders>
              <w:top w:val="single" w:sz="4" w:space="0" w:color="333333"/>
              <w:left w:val="single" w:sz="4" w:space="0" w:color="333333"/>
              <w:bottom w:val="single" w:sz="4" w:space="0" w:color="333333"/>
              <w:right w:val="single" w:sz="4" w:space="0" w:color="333333"/>
            </w:tcBorders>
            <w:shd w:val="clear" w:color="auto" w:fill="FFFFFF"/>
            <w:tcMar>
              <w:top w:w="160" w:type="dxa"/>
              <w:left w:w="220" w:type="dxa"/>
              <w:bottom w:w="160" w:type="dxa"/>
              <w:right w:w="220" w:type="dxa"/>
            </w:tcMar>
            <w:hideMark/>
          </w:tcPr>
          <w:p w14:paraId="1D22D945" w14:textId="77777777" w:rsidR="00B551CB" w:rsidRPr="00EE2521" w:rsidRDefault="00B551CB" w:rsidP="00B551CB">
            <w:pPr>
              <w:rPr>
                <w:lang w:val="en-US"/>
              </w:rPr>
            </w:pPr>
            <w:r w:rsidRPr="00EE2521">
              <w:rPr>
                <w:lang w:val="en-US"/>
              </w:rPr>
              <w:t>1.41421356237</w:t>
            </w:r>
          </w:p>
        </w:tc>
      </w:tr>
    </w:tbl>
    <w:p w14:paraId="62E9227F" w14:textId="77777777" w:rsidR="00B551CB" w:rsidRPr="00EE2521" w:rsidRDefault="00B551CB" w:rsidP="00B551CB">
      <w:pPr>
        <w:rPr>
          <w:lang w:val="en-US"/>
        </w:rPr>
      </w:pPr>
    </w:p>
    <w:p w14:paraId="24DD5D52" w14:textId="77777777" w:rsidR="00B551CB" w:rsidRPr="006B2266" w:rsidRDefault="00B551CB" w:rsidP="00B551CB">
      <w:pPr>
        <w:rPr>
          <w:rStyle w:val="af"/>
        </w:rPr>
      </w:pPr>
      <w:r w:rsidRPr="006B2266">
        <w:rPr>
          <w:rStyle w:val="af"/>
        </w:rPr>
        <w:t>Дополнительное задание 2.</w:t>
      </w:r>
    </w:p>
    <w:p w14:paraId="5B51DDF1" w14:textId="77777777" w:rsidR="00B551CB" w:rsidRPr="00EE2521" w:rsidRDefault="00B551CB" w:rsidP="00B551CB">
      <w:r w:rsidRPr="00EE2521">
        <w:t>Задача на поиск пересечения двух множеств. Например, пользователь вводит два множества целых чисел, программа находит их пересечение.</w:t>
      </w:r>
    </w:p>
    <w:p w14:paraId="6EBC4781" w14:textId="77777777" w:rsidR="00B551CB" w:rsidRPr="00EE2521" w:rsidRDefault="00B551CB" w:rsidP="00B551CB"/>
    <w:p w14:paraId="481021B7" w14:textId="77777777" w:rsidR="00B551CB" w:rsidRPr="006B2266" w:rsidRDefault="00B551CB" w:rsidP="00B551CB">
      <w:pPr>
        <w:rPr>
          <w:rStyle w:val="af"/>
        </w:rPr>
      </w:pPr>
      <w:r w:rsidRPr="006B2266">
        <w:rPr>
          <w:rStyle w:val="af"/>
        </w:rPr>
        <w:t>Дополнительное задание 3.</w:t>
      </w:r>
    </w:p>
    <w:p w14:paraId="2DEA3B14" w14:textId="77777777" w:rsidR="00B551CB" w:rsidRDefault="00B551CB" w:rsidP="00B551CB">
      <w:r w:rsidRPr="00EE2521">
        <w:t>На основании 3 исходных множеств требуется написать функцию, которая будет возвращать симметричную разность приведенных объектов в порядке: 1-ое множество, 2-ое множество, 3-е множество.</w:t>
      </w:r>
      <w:r>
        <w:br w:type="page"/>
      </w:r>
    </w:p>
    <w:p w14:paraId="0DE940B1" w14:textId="77777777" w:rsidR="00B551CB" w:rsidRPr="00EE2521" w:rsidRDefault="00B551CB" w:rsidP="00B551CB">
      <w:pPr>
        <w:pStyle w:val="ac"/>
      </w:pPr>
      <w:bookmarkStart w:id="9" w:name="_Toc134567470"/>
      <w:r w:rsidRPr="00EE2521">
        <w:lastRenderedPageBreak/>
        <w:t xml:space="preserve">Лабораторная работа № 8. Определение сложности алгоритма. </w:t>
      </w:r>
      <w:proofErr w:type="spellStart"/>
      <w:r w:rsidRPr="00EE2521">
        <w:t>Map</w:t>
      </w:r>
      <w:bookmarkEnd w:id="9"/>
      <w:proofErr w:type="spellEnd"/>
    </w:p>
    <w:p w14:paraId="48637249" w14:textId="77777777" w:rsidR="00B551CB" w:rsidRPr="00EE2521" w:rsidRDefault="00B551CB" w:rsidP="00B551CB">
      <w:r w:rsidRPr="00EE2521">
        <w:rPr>
          <w:b/>
          <w:bCs/>
        </w:rPr>
        <w:t>Цель:</w:t>
      </w:r>
      <w:r w:rsidRPr="00EE2521">
        <w:t xml:space="preserve"> определить необходимость оценки сложности алгоритмов, изучить </w:t>
      </w:r>
      <w:r w:rsidRPr="00EE2521">
        <w:rPr>
          <w:lang w:val="en-US"/>
        </w:rPr>
        <w:t>Big</w:t>
      </w:r>
      <w:r w:rsidRPr="00EE2521">
        <w:t xml:space="preserve"> </w:t>
      </w:r>
      <w:r w:rsidRPr="00EE2521">
        <w:rPr>
          <w:lang w:val="en-US"/>
        </w:rPr>
        <w:t>O</w:t>
      </w:r>
      <w:r w:rsidRPr="00EE2521">
        <w:t xml:space="preserve"> </w:t>
      </w:r>
      <w:r w:rsidRPr="00EE2521">
        <w:rPr>
          <w:lang w:val="en-US"/>
        </w:rPr>
        <w:t>notation</w:t>
      </w:r>
      <w:r w:rsidRPr="00EE2521">
        <w:t xml:space="preserve"> как способ оценки алгоритмов, научить самостоятельно выявлять </w:t>
      </w:r>
      <w:proofErr w:type="gramStart"/>
      <w:r w:rsidRPr="00EE2521">
        <w:t xml:space="preserve">сложность, </w:t>
      </w:r>
      <w:r w:rsidRPr="00EE2521">
        <w:rPr>
          <w:lang w:val="en-US"/>
        </w:rPr>
        <w:t> </w:t>
      </w:r>
      <w:r w:rsidRPr="00EE2521">
        <w:t>научиться</w:t>
      </w:r>
      <w:proofErr w:type="gramEnd"/>
      <w:r w:rsidRPr="00EE2521">
        <w:t xml:space="preserve"> работать с контейнером &lt;</w:t>
      </w:r>
      <w:r w:rsidRPr="00EE2521">
        <w:rPr>
          <w:lang w:val="en-US"/>
        </w:rPr>
        <w:t>map</w:t>
      </w:r>
      <w:r w:rsidRPr="00EE2521">
        <w:t>&gt;</w:t>
      </w:r>
    </w:p>
    <w:p w14:paraId="2A2425E6" w14:textId="77777777" w:rsidR="00B551CB" w:rsidRPr="00EE2521" w:rsidRDefault="00B551CB" w:rsidP="00B551CB">
      <w:r w:rsidRPr="00EE2521">
        <w:t>Теоретические сведения № 1</w:t>
      </w:r>
    </w:p>
    <w:p w14:paraId="47CEB80E" w14:textId="77777777" w:rsidR="00B551CB" w:rsidRPr="00EE2521" w:rsidRDefault="00B551CB" w:rsidP="00B551CB">
      <w:r w:rsidRPr="00EE2521">
        <w:t>Оценка сложности алгоритмов - это процесс определения примерного количества ресурсов, необходимых для выполнения алгоритма, таких как время и память. Это важно, потому что некоторые алгоритмы могут потребовать значительно больше ресурсов, чем другие, что может привести к проблемам с производительностью и эффективностью.</w:t>
      </w:r>
    </w:p>
    <w:p w14:paraId="6077C035" w14:textId="77777777" w:rsidR="00B551CB" w:rsidRPr="00EE2521" w:rsidRDefault="00B551CB" w:rsidP="00B551CB">
      <w:r w:rsidRPr="00EE2521">
        <w:t xml:space="preserve">Существует несколько способов оценки сложности алгоритмов в </w:t>
      </w:r>
      <w:r w:rsidRPr="00EE2521">
        <w:rPr>
          <w:lang w:val="en-US"/>
        </w:rPr>
        <w:t>C</w:t>
      </w:r>
      <w:r w:rsidRPr="00EE2521">
        <w:t xml:space="preserve">++. Один из наиболее распространенных методов - это использование "большого </w:t>
      </w:r>
      <w:r w:rsidRPr="00EE2521">
        <w:rPr>
          <w:lang w:val="en-US"/>
        </w:rPr>
        <w:t>O</w:t>
      </w:r>
      <w:r w:rsidRPr="00EE2521">
        <w:t>" нотации (</w:t>
      </w:r>
      <w:r w:rsidRPr="00EE2521">
        <w:rPr>
          <w:lang w:val="en-US"/>
        </w:rPr>
        <w:t>Big</w:t>
      </w:r>
      <w:r w:rsidRPr="00EE2521">
        <w:t xml:space="preserve"> </w:t>
      </w:r>
      <w:r w:rsidRPr="00EE2521">
        <w:rPr>
          <w:lang w:val="en-US"/>
        </w:rPr>
        <w:t>O</w:t>
      </w:r>
      <w:r w:rsidRPr="00EE2521">
        <w:t xml:space="preserve"> </w:t>
      </w:r>
      <w:r w:rsidRPr="00EE2521">
        <w:rPr>
          <w:lang w:val="en-US"/>
        </w:rPr>
        <w:t>notation</w:t>
      </w:r>
      <w:r w:rsidRPr="00EE2521">
        <w:t xml:space="preserve">). </w:t>
      </w:r>
      <w:r w:rsidRPr="00EE2521">
        <w:rPr>
          <w:lang w:val="en-US"/>
        </w:rPr>
        <w:t>Big</w:t>
      </w:r>
      <w:r w:rsidRPr="00EE2521">
        <w:t xml:space="preserve"> </w:t>
      </w:r>
      <w:r w:rsidRPr="00EE2521">
        <w:rPr>
          <w:lang w:val="en-US"/>
        </w:rPr>
        <w:t>O</w:t>
      </w:r>
      <w:r w:rsidRPr="00EE2521">
        <w:t xml:space="preserve"> - это математическое представление о том, как быстро растет время выполнения алгоритма от размера входных данных. </w:t>
      </w:r>
      <w:r w:rsidRPr="00EE2521">
        <w:rPr>
          <w:lang w:val="en-US"/>
        </w:rPr>
        <w:t>O</w:t>
      </w:r>
      <w:r w:rsidRPr="00EE2521">
        <w:t>-большое определяет верхнюю границу количества операций во время выполнения алгоритма для любых значений входных данных.</w:t>
      </w:r>
    </w:p>
    <w:p w14:paraId="6D15AA43" w14:textId="77777777" w:rsidR="00B551CB" w:rsidRPr="00EE2521" w:rsidRDefault="00B551CB" w:rsidP="00B551CB">
      <w:r w:rsidRPr="00EE2521">
        <w:t>Для определения временной сложности алгоритма, мы анализируем количество операций, которые алгоритм выполняет в зависимости от размера входных данных. Мы учитываем только наиболее значимые операции и игнорируем константы. Затем мы представляем количество выполняемых операций в зависимости от размера входных данных в терминах асимптотического роста.</w:t>
      </w:r>
    </w:p>
    <w:p w14:paraId="7331B397" w14:textId="77777777" w:rsidR="00B551CB" w:rsidRPr="00EE2521" w:rsidRDefault="00B551CB" w:rsidP="00B551CB">
      <w:r w:rsidRPr="00EE2521">
        <w:t xml:space="preserve">Например, если у нас есть функция, которая выполняет линейный поиск в массиве, то ее сложность может быть оценена как </w:t>
      </w:r>
      <w:r w:rsidRPr="00EE2521">
        <w:rPr>
          <w:lang w:val="en-US"/>
        </w:rPr>
        <w:t>O</w:t>
      </w:r>
      <w:r w:rsidRPr="00EE2521">
        <w:t>(</w:t>
      </w:r>
      <w:r w:rsidRPr="00EE2521">
        <w:rPr>
          <w:lang w:val="en-US"/>
        </w:rPr>
        <w:t>n</w:t>
      </w:r>
      <w:r w:rsidRPr="00EE2521">
        <w:t xml:space="preserve">), где </w:t>
      </w:r>
      <w:r w:rsidRPr="00EE2521">
        <w:rPr>
          <w:lang w:val="en-US"/>
        </w:rPr>
        <w:t>n</w:t>
      </w:r>
      <w:r w:rsidRPr="00EE2521">
        <w:t xml:space="preserve"> - это размер массива. Это означает, что время выполнения функции будет пропорционально количеству элементов в массиве.</w:t>
      </w:r>
    </w:p>
    <w:p w14:paraId="54C38D62" w14:textId="77777777" w:rsidR="00B551CB" w:rsidRPr="00EE2521" w:rsidRDefault="00B551CB" w:rsidP="00B551CB">
      <w:r w:rsidRPr="00EE2521">
        <w:t xml:space="preserve">С другой стороны, если у нас есть функция, которая выполняет сортировку массива с использованием алгоритма быстрой сортировки, ее сложность может быть оценена как </w:t>
      </w:r>
      <w:proofErr w:type="gramStart"/>
      <w:r w:rsidRPr="00EE2521">
        <w:rPr>
          <w:lang w:val="en-US"/>
        </w:rPr>
        <w:t>O</w:t>
      </w:r>
      <w:r w:rsidRPr="00EE2521">
        <w:t>(</w:t>
      </w:r>
      <w:proofErr w:type="gramEnd"/>
      <w:r w:rsidRPr="00EE2521">
        <w:rPr>
          <w:lang w:val="en-US"/>
        </w:rPr>
        <w:t>n</w:t>
      </w:r>
      <w:r w:rsidRPr="00EE2521">
        <w:t xml:space="preserve"> </w:t>
      </w:r>
      <w:r w:rsidRPr="00EE2521">
        <w:rPr>
          <w:lang w:val="en-US"/>
        </w:rPr>
        <w:t>log</w:t>
      </w:r>
      <w:r w:rsidRPr="00EE2521">
        <w:t xml:space="preserve"> </w:t>
      </w:r>
      <w:r w:rsidRPr="00EE2521">
        <w:rPr>
          <w:lang w:val="en-US"/>
        </w:rPr>
        <w:t>n</w:t>
      </w:r>
      <w:r w:rsidRPr="00EE2521">
        <w:t xml:space="preserve">), где </w:t>
      </w:r>
      <w:r w:rsidRPr="00EE2521">
        <w:rPr>
          <w:lang w:val="en-US"/>
        </w:rPr>
        <w:t>n</w:t>
      </w:r>
      <w:r w:rsidRPr="00EE2521">
        <w:t xml:space="preserve"> - это размер массива. Это означает, что время выполнения функции будет увеличиваться не так быстро, как размер массива, а пропорционально логарифму от размера массива.</w:t>
      </w:r>
    </w:p>
    <w:p w14:paraId="6D13C73C" w14:textId="77777777" w:rsidR="00B551CB" w:rsidRPr="00EE2521" w:rsidRDefault="00B551CB" w:rsidP="00B551CB">
      <w:r w:rsidRPr="00EE2521">
        <w:t>Оценка сложности алгоритмов важна, потому что позволяет выбирать наиболее эффективный алгоритм для конкретной задачи. Она также может помочь оптимизировать код, устраняя узкие места и улучшая производительность программы.</w:t>
      </w:r>
    </w:p>
    <w:p w14:paraId="2ACF3273" w14:textId="77777777" w:rsidR="00B551CB" w:rsidRPr="00EE2521" w:rsidRDefault="00B551CB" w:rsidP="00B551CB">
      <w:r w:rsidRPr="00EE2521">
        <w:t xml:space="preserve">Существуют различные типы сложности алгоритмов, которые определяются при помощи </w:t>
      </w:r>
      <w:r w:rsidRPr="00EE2521">
        <w:rPr>
          <w:lang w:val="en-US"/>
        </w:rPr>
        <w:t>Big</w:t>
      </w:r>
      <w:r w:rsidRPr="00EE2521">
        <w:t xml:space="preserve"> </w:t>
      </w:r>
      <w:r w:rsidRPr="00EE2521">
        <w:rPr>
          <w:lang w:val="en-US"/>
        </w:rPr>
        <w:t>O</w:t>
      </w:r>
      <w:r w:rsidRPr="00EE2521">
        <w:t>:</w:t>
      </w:r>
    </w:p>
    <w:p w14:paraId="69CF1DBF" w14:textId="77777777" w:rsidR="00B551CB" w:rsidRPr="00EE2521" w:rsidRDefault="00B551CB" w:rsidP="00B551CB">
      <w:r w:rsidRPr="00EE2521">
        <w:t>Константная сложность</w:t>
      </w:r>
    </w:p>
    <w:p w14:paraId="49B51C86" w14:textId="77777777" w:rsidR="00B551CB" w:rsidRPr="00EE2521" w:rsidRDefault="00B551CB" w:rsidP="00B551CB">
      <w:proofErr w:type="gramStart"/>
      <w:r w:rsidRPr="00EE2521">
        <w:rPr>
          <w:lang w:val="en-US"/>
        </w:rPr>
        <w:lastRenderedPageBreak/>
        <w:t>O</w:t>
      </w:r>
      <w:r w:rsidRPr="00EE2521">
        <w:t>(</w:t>
      </w:r>
      <w:proofErr w:type="gramEnd"/>
      <w:r w:rsidRPr="00EE2521">
        <w:t>1) - время выполнения алгоритма не зависит от размера входных данных, алгоритм выполняется за постоянное время;</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41C91218"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42F59" w14:textId="77777777" w:rsidR="00B551CB" w:rsidRPr="005A48B1" w:rsidRDefault="00B551CB" w:rsidP="00B551CB">
            <w:pPr>
              <w:rPr>
                <w:lang w:val="en-US"/>
              </w:rPr>
            </w:pPr>
            <w:r w:rsidRPr="005A48B1">
              <w:rPr>
                <w:color w:val="808080"/>
                <w:lang w:val="en-US"/>
              </w:rPr>
              <w:t>#include</w:t>
            </w:r>
            <w:r w:rsidRPr="005A48B1">
              <w:rPr>
                <w:color w:val="000000"/>
                <w:lang w:val="en-US"/>
              </w:rPr>
              <w:t xml:space="preserve"> </w:t>
            </w:r>
            <w:r w:rsidRPr="005A48B1">
              <w:rPr>
                <w:lang w:val="en-US"/>
              </w:rPr>
              <w:t>&lt;iostream&gt;</w:t>
            </w:r>
          </w:p>
          <w:p w14:paraId="55694E09" w14:textId="77777777" w:rsidR="00B551CB" w:rsidRPr="005A48B1" w:rsidRDefault="00B551CB" w:rsidP="00B551CB">
            <w:pPr>
              <w:rPr>
                <w:lang w:val="en-US"/>
              </w:rPr>
            </w:pPr>
            <w:r w:rsidRPr="005A48B1">
              <w:rPr>
                <w:lang w:val="en-US"/>
              </w:rPr>
              <w:t>using</w:t>
            </w:r>
            <w:r w:rsidRPr="005A48B1">
              <w:rPr>
                <w:color w:val="000000"/>
                <w:lang w:val="en-US"/>
              </w:rPr>
              <w:t xml:space="preserve"> </w:t>
            </w:r>
            <w:r w:rsidRPr="005A48B1">
              <w:rPr>
                <w:lang w:val="en-US"/>
              </w:rPr>
              <w:t>namespace</w:t>
            </w:r>
            <w:r w:rsidRPr="005A48B1">
              <w:rPr>
                <w:color w:val="000000"/>
                <w:lang w:val="en-US"/>
              </w:rPr>
              <w:t xml:space="preserve"> std;</w:t>
            </w:r>
          </w:p>
          <w:p w14:paraId="43E38DE7" w14:textId="77777777" w:rsidR="00B551CB" w:rsidRPr="005A48B1" w:rsidRDefault="00B551CB" w:rsidP="00B551CB">
            <w:pPr>
              <w:rPr>
                <w:lang w:val="en-US"/>
              </w:rPr>
            </w:pPr>
            <w:r w:rsidRPr="005A48B1">
              <w:rPr>
                <w:lang w:val="en-US"/>
              </w:rPr>
              <w:t> </w:t>
            </w:r>
          </w:p>
          <w:p w14:paraId="0BC7C092" w14:textId="77777777" w:rsidR="00B551CB" w:rsidRPr="005A48B1" w:rsidRDefault="00B551CB" w:rsidP="00B551CB">
            <w:pPr>
              <w:rPr>
                <w:lang w:val="en-US"/>
              </w:rPr>
            </w:pPr>
            <w:r w:rsidRPr="005A48B1">
              <w:rPr>
                <w:color w:val="0000FF"/>
                <w:lang w:val="en-US"/>
              </w:rPr>
              <w:t>int</w:t>
            </w:r>
            <w:r w:rsidRPr="005A48B1">
              <w:rPr>
                <w:lang w:val="en-US"/>
              </w:rPr>
              <w:t xml:space="preserve"> main() {</w:t>
            </w:r>
          </w:p>
          <w:p w14:paraId="093358DD" w14:textId="77777777" w:rsidR="00B551CB" w:rsidRPr="005A48B1" w:rsidRDefault="00B551CB" w:rsidP="00B551CB">
            <w:pPr>
              <w:rPr>
                <w:lang w:val="en-US"/>
              </w:rPr>
            </w:pPr>
            <w:r w:rsidRPr="005A48B1">
              <w:rPr>
                <w:lang w:val="en-US"/>
              </w:rPr>
              <w:tab/>
            </w:r>
            <w:proofErr w:type="spellStart"/>
            <w:r w:rsidRPr="005A48B1">
              <w:rPr>
                <w:lang w:val="en-US"/>
              </w:rPr>
              <w:t>setlocale</w:t>
            </w:r>
            <w:proofErr w:type="spellEnd"/>
            <w:r w:rsidRPr="005A48B1">
              <w:rPr>
                <w:lang w:val="en-US"/>
              </w:rPr>
              <w:t>(</w:t>
            </w:r>
            <w:r w:rsidRPr="005A48B1">
              <w:rPr>
                <w:color w:val="6F008A"/>
                <w:lang w:val="en-US"/>
              </w:rPr>
              <w:t>LC_CTYPE</w:t>
            </w:r>
            <w:r w:rsidRPr="005A48B1">
              <w:rPr>
                <w:lang w:val="en-US"/>
              </w:rPr>
              <w:t xml:space="preserve">, </w:t>
            </w:r>
            <w:r w:rsidRPr="005A48B1">
              <w:rPr>
                <w:color w:val="A31515"/>
                <w:lang w:val="en-US"/>
              </w:rPr>
              <w:t>"</w:t>
            </w:r>
            <w:proofErr w:type="spellStart"/>
            <w:r w:rsidRPr="005A48B1">
              <w:rPr>
                <w:color w:val="A31515"/>
                <w:lang w:val="en-US"/>
              </w:rPr>
              <w:t>rus</w:t>
            </w:r>
            <w:proofErr w:type="spellEnd"/>
            <w:r w:rsidRPr="005A48B1">
              <w:rPr>
                <w:color w:val="A31515"/>
                <w:lang w:val="en-US"/>
              </w:rPr>
              <w:t>"</w:t>
            </w:r>
            <w:r w:rsidRPr="005A48B1">
              <w:rPr>
                <w:lang w:val="en-US"/>
              </w:rPr>
              <w:t>);</w:t>
            </w:r>
          </w:p>
          <w:p w14:paraId="11E4D621" w14:textId="77777777" w:rsidR="00B551CB" w:rsidRPr="005A48B1" w:rsidRDefault="00B551CB" w:rsidP="00B551CB">
            <w:pPr>
              <w:rPr>
                <w:lang w:val="en-US"/>
              </w:rPr>
            </w:pPr>
            <w:r w:rsidRPr="005A48B1">
              <w:rPr>
                <w:lang w:val="en-US"/>
              </w:rPr>
              <w:tab/>
            </w:r>
            <w:r w:rsidRPr="005A48B1">
              <w:rPr>
                <w:color w:val="0000FF"/>
                <w:lang w:val="en-US"/>
              </w:rPr>
              <w:t>int</w:t>
            </w:r>
            <w:r w:rsidRPr="005A48B1">
              <w:rPr>
                <w:lang w:val="en-US"/>
              </w:rPr>
              <w:t xml:space="preserve"> x = 5, y = 10;</w:t>
            </w:r>
          </w:p>
          <w:p w14:paraId="12F75A2D" w14:textId="77777777" w:rsidR="00B551CB" w:rsidRPr="005A48B1" w:rsidRDefault="00B551CB" w:rsidP="00B551CB">
            <w:pPr>
              <w:rPr>
                <w:lang w:val="en-US"/>
              </w:rPr>
            </w:pPr>
            <w:r w:rsidRPr="005A48B1">
              <w:rPr>
                <w:lang w:val="en-US"/>
              </w:rPr>
              <w:tab/>
            </w:r>
            <w:r w:rsidRPr="005A48B1">
              <w:rPr>
                <w:color w:val="0000FF"/>
                <w:lang w:val="en-US"/>
              </w:rPr>
              <w:t>int</w:t>
            </w:r>
            <w:r w:rsidRPr="005A48B1">
              <w:rPr>
                <w:lang w:val="en-US"/>
              </w:rPr>
              <w:t xml:space="preserve"> sum = x + y;</w:t>
            </w:r>
          </w:p>
          <w:p w14:paraId="364B2DF1" w14:textId="77777777" w:rsidR="00B551CB" w:rsidRPr="005A48B1" w:rsidRDefault="00B551CB" w:rsidP="00B551CB">
            <w:r w:rsidRPr="005A48B1">
              <w:rPr>
                <w:lang w:val="en-US"/>
              </w:rPr>
              <w:tab/>
            </w:r>
            <w:proofErr w:type="spellStart"/>
            <w:r w:rsidRPr="005A48B1">
              <w:rPr>
                <w:lang w:val="en-US"/>
              </w:rPr>
              <w:t>cout</w:t>
            </w:r>
            <w:proofErr w:type="spellEnd"/>
            <w:r w:rsidRPr="005A48B1">
              <w:t xml:space="preserve"> </w:t>
            </w:r>
            <w:r w:rsidRPr="005A48B1">
              <w:rPr>
                <w:color w:val="008080"/>
              </w:rPr>
              <w:t>&lt;&lt;</w:t>
            </w:r>
            <w:r w:rsidRPr="005A48B1">
              <w:t xml:space="preserve"> </w:t>
            </w:r>
            <w:r w:rsidRPr="005A48B1">
              <w:rPr>
                <w:color w:val="A31515"/>
              </w:rPr>
              <w:t>"Сумма "</w:t>
            </w:r>
            <w:r w:rsidRPr="005A48B1">
              <w:t xml:space="preserve"> </w:t>
            </w:r>
            <w:r w:rsidRPr="005A48B1">
              <w:rPr>
                <w:color w:val="008080"/>
              </w:rPr>
              <w:t>&lt;&lt;</w:t>
            </w:r>
            <w:r w:rsidRPr="005A48B1">
              <w:t xml:space="preserve"> </w:t>
            </w:r>
            <w:r w:rsidRPr="005A48B1">
              <w:rPr>
                <w:lang w:val="en-US"/>
              </w:rPr>
              <w:t>x</w:t>
            </w:r>
            <w:r w:rsidRPr="005A48B1">
              <w:t xml:space="preserve"> </w:t>
            </w:r>
            <w:r w:rsidRPr="005A48B1">
              <w:rPr>
                <w:color w:val="008080"/>
              </w:rPr>
              <w:t>&lt;&lt;</w:t>
            </w:r>
            <w:r w:rsidRPr="005A48B1">
              <w:t xml:space="preserve"> </w:t>
            </w:r>
            <w:r w:rsidRPr="005A48B1">
              <w:rPr>
                <w:color w:val="A31515"/>
              </w:rPr>
              <w:t>" и "</w:t>
            </w:r>
            <w:r w:rsidRPr="005A48B1">
              <w:t xml:space="preserve"> </w:t>
            </w:r>
            <w:r w:rsidRPr="005A48B1">
              <w:rPr>
                <w:color w:val="008080"/>
              </w:rPr>
              <w:t>&lt;&lt;</w:t>
            </w:r>
            <w:r w:rsidRPr="005A48B1">
              <w:t xml:space="preserve"> </w:t>
            </w:r>
            <w:r w:rsidRPr="005A48B1">
              <w:rPr>
                <w:lang w:val="en-US"/>
              </w:rPr>
              <w:t>y</w:t>
            </w:r>
            <w:r w:rsidRPr="005A48B1">
              <w:t xml:space="preserve"> </w:t>
            </w:r>
            <w:r w:rsidRPr="005A48B1">
              <w:rPr>
                <w:color w:val="008080"/>
              </w:rPr>
              <w:t>&lt;&lt;</w:t>
            </w:r>
            <w:r w:rsidRPr="005A48B1">
              <w:t xml:space="preserve"> </w:t>
            </w:r>
            <w:r w:rsidRPr="005A48B1">
              <w:rPr>
                <w:color w:val="A31515"/>
              </w:rPr>
              <w:t>" равна "</w:t>
            </w:r>
            <w:r w:rsidRPr="005A48B1">
              <w:t xml:space="preserve"> </w:t>
            </w:r>
            <w:r w:rsidRPr="005A48B1">
              <w:rPr>
                <w:color w:val="008080"/>
              </w:rPr>
              <w:t>&lt;&lt;</w:t>
            </w:r>
            <w:r w:rsidRPr="005A48B1">
              <w:t xml:space="preserve"> </w:t>
            </w:r>
            <w:r w:rsidRPr="005A48B1">
              <w:rPr>
                <w:lang w:val="en-US"/>
              </w:rPr>
              <w:t>sum</w:t>
            </w:r>
            <w:r w:rsidRPr="005A48B1">
              <w:t xml:space="preserve"> </w:t>
            </w:r>
            <w:r w:rsidRPr="005A48B1">
              <w:rPr>
                <w:color w:val="008080"/>
              </w:rPr>
              <w:t>&lt;&lt;</w:t>
            </w:r>
            <w:r w:rsidRPr="005A48B1">
              <w:t xml:space="preserve"> </w:t>
            </w:r>
            <w:proofErr w:type="spellStart"/>
            <w:r w:rsidRPr="005A48B1">
              <w:rPr>
                <w:lang w:val="en-US"/>
              </w:rPr>
              <w:t>endl</w:t>
            </w:r>
            <w:proofErr w:type="spellEnd"/>
            <w:r w:rsidRPr="005A48B1">
              <w:t>;</w:t>
            </w:r>
          </w:p>
          <w:p w14:paraId="7D2E35DD" w14:textId="77777777" w:rsidR="00B551CB" w:rsidRPr="005A48B1" w:rsidRDefault="00B551CB" w:rsidP="00B551CB">
            <w:pPr>
              <w:rPr>
                <w:lang w:val="en-US"/>
              </w:rPr>
            </w:pPr>
            <w:r w:rsidRPr="005A48B1">
              <w:rPr>
                <w:color w:val="000000"/>
              </w:rPr>
              <w:tab/>
            </w:r>
            <w:r w:rsidRPr="005A48B1">
              <w:rPr>
                <w:lang w:val="en-US"/>
              </w:rPr>
              <w:t>return</w:t>
            </w:r>
            <w:r w:rsidRPr="005A48B1">
              <w:rPr>
                <w:color w:val="000000"/>
                <w:lang w:val="en-US"/>
              </w:rPr>
              <w:t xml:space="preserve"> 0;</w:t>
            </w:r>
          </w:p>
          <w:p w14:paraId="70D54BC7" w14:textId="77777777" w:rsidR="00B551CB" w:rsidRPr="00EE2521" w:rsidRDefault="00B551CB" w:rsidP="00B551CB">
            <w:pPr>
              <w:rPr>
                <w:lang w:val="en-US"/>
              </w:rPr>
            </w:pPr>
            <w:r w:rsidRPr="005A48B1">
              <w:rPr>
                <w:lang w:val="en-US"/>
              </w:rPr>
              <w:t>}</w:t>
            </w:r>
          </w:p>
        </w:tc>
      </w:tr>
    </w:tbl>
    <w:p w14:paraId="59C805D9" w14:textId="77777777" w:rsidR="00B551CB" w:rsidRPr="00EE2521" w:rsidRDefault="00B551CB" w:rsidP="00B551CB">
      <w:r w:rsidRPr="00EE2521">
        <w:t xml:space="preserve">Эта программа просто складывает два числа и выводит результат на экран. Время выполнения этой программы не зависит от количества элементов и остается постоянным, поэтому ее сложность составляет </w:t>
      </w:r>
      <w:proofErr w:type="gramStart"/>
      <w:r w:rsidRPr="00EE2521">
        <w:rPr>
          <w:lang w:val="en-US"/>
        </w:rPr>
        <w:t>O</w:t>
      </w:r>
      <w:r w:rsidRPr="00EE2521">
        <w:t>(</w:t>
      </w:r>
      <w:proofErr w:type="gramEnd"/>
      <w:r w:rsidRPr="00EE2521">
        <w:t>1).</w:t>
      </w:r>
    </w:p>
    <w:p w14:paraId="69953B95" w14:textId="77777777" w:rsidR="00B551CB" w:rsidRPr="00EE2521" w:rsidRDefault="00B551CB" w:rsidP="00B551CB">
      <w:r w:rsidRPr="00EE2521">
        <w:t>Логарифмическая сложность</w:t>
      </w:r>
    </w:p>
    <w:p w14:paraId="1D1BB699" w14:textId="77777777" w:rsidR="00B551CB" w:rsidRPr="00EE2521" w:rsidRDefault="00B551CB" w:rsidP="00B551CB">
      <w:proofErr w:type="gramStart"/>
      <w:r w:rsidRPr="00EE2521">
        <w:rPr>
          <w:lang w:val="en-US"/>
        </w:rPr>
        <w:t>O</w:t>
      </w:r>
      <w:r w:rsidRPr="00EE2521">
        <w:t>(</w:t>
      </w:r>
      <w:proofErr w:type="gramEnd"/>
      <w:r w:rsidRPr="00EE2521">
        <w:rPr>
          <w:lang w:val="en-US"/>
        </w:rPr>
        <w:t>log</w:t>
      </w:r>
      <w:r w:rsidRPr="00EE2521">
        <w:t xml:space="preserve"> </w:t>
      </w:r>
      <w:r w:rsidRPr="00EE2521">
        <w:rPr>
          <w:lang w:val="en-US"/>
        </w:rPr>
        <w:t>n</w:t>
      </w:r>
      <w:r w:rsidRPr="00EE2521">
        <w:t>) - время выполнения алгоритма растет медленнее, чем линейно, а именно, логарифмически от размера входных данных;</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1F22B9D4"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BB89" w14:textId="77777777" w:rsidR="00B551CB" w:rsidRPr="005A48B1" w:rsidRDefault="00B551CB" w:rsidP="00B551CB">
            <w:pPr>
              <w:rPr>
                <w:lang w:val="en-US"/>
              </w:rPr>
            </w:pPr>
            <w:r w:rsidRPr="005A48B1">
              <w:rPr>
                <w:color w:val="808080"/>
                <w:lang w:val="en-US"/>
              </w:rPr>
              <w:t>#include</w:t>
            </w:r>
            <w:r w:rsidRPr="005A48B1">
              <w:rPr>
                <w:color w:val="000000"/>
                <w:lang w:val="en-US"/>
              </w:rPr>
              <w:t xml:space="preserve"> </w:t>
            </w:r>
            <w:r w:rsidRPr="005A48B1">
              <w:rPr>
                <w:lang w:val="en-US"/>
              </w:rPr>
              <w:t>&lt;iostream&gt;</w:t>
            </w:r>
          </w:p>
          <w:p w14:paraId="5A7F5A33" w14:textId="77777777" w:rsidR="00B551CB" w:rsidRPr="005A48B1" w:rsidRDefault="00B551CB" w:rsidP="00B551CB">
            <w:pPr>
              <w:rPr>
                <w:lang w:val="en-US"/>
              </w:rPr>
            </w:pPr>
            <w:r w:rsidRPr="005A48B1">
              <w:rPr>
                <w:lang w:val="en-US"/>
              </w:rPr>
              <w:t>using</w:t>
            </w:r>
            <w:r w:rsidRPr="005A48B1">
              <w:rPr>
                <w:color w:val="000000"/>
                <w:lang w:val="en-US"/>
              </w:rPr>
              <w:t xml:space="preserve"> </w:t>
            </w:r>
            <w:r w:rsidRPr="005A48B1">
              <w:rPr>
                <w:lang w:val="en-US"/>
              </w:rPr>
              <w:t>namespace</w:t>
            </w:r>
            <w:r w:rsidRPr="005A48B1">
              <w:rPr>
                <w:color w:val="000000"/>
                <w:lang w:val="en-US"/>
              </w:rPr>
              <w:t xml:space="preserve"> std;</w:t>
            </w:r>
          </w:p>
          <w:p w14:paraId="62B431CA" w14:textId="77777777" w:rsidR="00B551CB" w:rsidRPr="005A48B1" w:rsidRDefault="00B551CB" w:rsidP="00B551CB">
            <w:pPr>
              <w:rPr>
                <w:lang w:val="en-US"/>
              </w:rPr>
            </w:pPr>
            <w:r w:rsidRPr="005A48B1">
              <w:rPr>
                <w:lang w:val="en-US"/>
              </w:rPr>
              <w:t> </w:t>
            </w:r>
          </w:p>
          <w:p w14:paraId="35E6F55D" w14:textId="77777777" w:rsidR="00B551CB" w:rsidRPr="005A48B1" w:rsidRDefault="00B551CB" w:rsidP="00B551CB">
            <w:pPr>
              <w:rPr>
                <w:lang w:val="en-US"/>
              </w:rPr>
            </w:pPr>
            <w:r w:rsidRPr="005A48B1">
              <w:rPr>
                <w:color w:val="0000FF"/>
                <w:lang w:val="en-US"/>
              </w:rPr>
              <w:t>int</w:t>
            </w:r>
            <w:r w:rsidRPr="005A48B1">
              <w:rPr>
                <w:lang w:val="en-US"/>
              </w:rPr>
              <w:t xml:space="preserve"> </w:t>
            </w:r>
            <w:proofErr w:type="spellStart"/>
            <w:r w:rsidRPr="005A48B1">
              <w:rPr>
                <w:lang w:val="en-US"/>
              </w:rPr>
              <w:t>binarySearch</w:t>
            </w:r>
            <w:proofErr w:type="spellEnd"/>
            <w:r w:rsidRPr="005A48B1">
              <w:rPr>
                <w:lang w:val="en-US"/>
              </w:rPr>
              <w:t>(</w:t>
            </w:r>
            <w:r w:rsidRPr="005A48B1">
              <w:rPr>
                <w:color w:val="0000FF"/>
                <w:lang w:val="en-US"/>
              </w:rPr>
              <w:t>int</w:t>
            </w:r>
            <w:r w:rsidRPr="005A48B1">
              <w:rPr>
                <w:lang w:val="en-US"/>
              </w:rPr>
              <w:t xml:space="preserve"> </w:t>
            </w:r>
            <w:proofErr w:type="spellStart"/>
            <w:r w:rsidRPr="005A48B1">
              <w:rPr>
                <w:color w:val="808080"/>
                <w:lang w:val="en-US"/>
              </w:rPr>
              <w:t>arr</w:t>
            </w:r>
            <w:proofErr w:type="spellEnd"/>
            <w:r w:rsidRPr="005A48B1">
              <w:rPr>
                <w:lang w:val="en-US"/>
              </w:rPr>
              <w:t xml:space="preserve">[], </w:t>
            </w:r>
            <w:r w:rsidRPr="005A48B1">
              <w:rPr>
                <w:color w:val="0000FF"/>
                <w:lang w:val="en-US"/>
              </w:rPr>
              <w:t>int</w:t>
            </w:r>
            <w:r w:rsidRPr="005A48B1">
              <w:rPr>
                <w:lang w:val="en-US"/>
              </w:rPr>
              <w:t xml:space="preserve"> </w:t>
            </w:r>
            <w:r w:rsidRPr="005A48B1">
              <w:rPr>
                <w:color w:val="808080"/>
                <w:lang w:val="en-US"/>
              </w:rPr>
              <w:t>left</w:t>
            </w:r>
            <w:r w:rsidRPr="005A48B1">
              <w:rPr>
                <w:lang w:val="en-US"/>
              </w:rPr>
              <w:t xml:space="preserve">, </w:t>
            </w:r>
            <w:r w:rsidRPr="005A48B1">
              <w:rPr>
                <w:color w:val="0000FF"/>
                <w:lang w:val="en-US"/>
              </w:rPr>
              <w:t>int</w:t>
            </w:r>
            <w:r w:rsidRPr="005A48B1">
              <w:rPr>
                <w:lang w:val="en-US"/>
              </w:rPr>
              <w:t xml:space="preserve"> </w:t>
            </w:r>
            <w:r w:rsidRPr="005A48B1">
              <w:rPr>
                <w:color w:val="808080"/>
                <w:lang w:val="en-US"/>
              </w:rPr>
              <w:t>right</w:t>
            </w:r>
            <w:r w:rsidRPr="005A48B1">
              <w:rPr>
                <w:lang w:val="en-US"/>
              </w:rPr>
              <w:t xml:space="preserve">, </w:t>
            </w:r>
            <w:r w:rsidRPr="005A48B1">
              <w:rPr>
                <w:color w:val="0000FF"/>
                <w:lang w:val="en-US"/>
              </w:rPr>
              <w:t>int</w:t>
            </w:r>
            <w:r w:rsidRPr="005A48B1">
              <w:rPr>
                <w:lang w:val="en-US"/>
              </w:rPr>
              <w:t xml:space="preserve"> </w:t>
            </w:r>
            <w:r w:rsidRPr="005A48B1">
              <w:rPr>
                <w:color w:val="808080"/>
                <w:lang w:val="en-US"/>
              </w:rPr>
              <w:t>x</w:t>
            </w:r>
            <w:r w:rsidRPr="005A48B1">
              <w:rPr>
                <w:lang w:val="en-US"/>
              </w:rPr>
              <w:t>) {</w:t>
            </w:r>
          </w:p>
          <w:p w14:paraId="785FC899" w14:textId="77777777" w:rsidR="00B551CB" w:rsidRPr="005A48B1" w:rsidRDefault="00B551CB" w:rsidP="00B551CB">
            <w:pPr>
              <w:rPr>
                <w:lang w:val="en-US"/>
              </w:rPr>
            </w:pPr>
            <w:r w:rsidRPr="005A48B1">
              <w:rPr>
                <w:lang w:val="en-US"/>
              </w:rPr>
              <w:tab/>
            </w:r>
            <w:r w:rsidRPr="005A48B1">
              <w:rPr>
                <w:color w:val="0000FF"/>
                <w:lang w:val="en-US"/>
              </w:rPr>
              <w:t>while</w:t>
            </w:r>
            <w:r w:rsidRPr="005A48B1">
              <w:rPr>
                <w:lang w:val="en-US"/>
              </w:rPr>
              <w:t xml:space="preserve"> (</w:t>
            </w:r>
            <w:r w:rsidRPr="005A48B1">
              <w:rPr>
                <w:color w:val="808080"/>
                <w:lang w:val="en-US"/>
              </w:rPr>
              <w:t>left</w:t>
            </w:r>
            <w:r w:rsidRPr="005A48B1">
              <w:rPr>
                <w:lang w:val="en-US"/>
              </w:rPr>
              <w:t xml:space="preserve"> &lt;= </w:t>
            </w:r>
            <w:r w:rsidRPr="005A48B1">
              <w:rPr>
                <w:color w:val="808080"/>
                <w:lang w:val="en-US"/>
              </w:rPr>
              <w:t>right</w:t>
            </w:r>
            <w:r w:rsidRPr="005A48B1">
              <w:rPr>
                <w:lang w:val="en-US"/>
              </w:rPr>
              <w:t>) {</w:t>
            </w:r>
          </w:p>
          <w:p w14:paraId="0D9F914B" w14:textId="77777777" w:rsidR="00B551CB" w:rsidRPr="005A48B1" w:rsidRDefault="00B551CB" w:rsidP="00B551CB">
            <w:pPr>
              <w:rPr>
                <w:lang w:val="en-US"/>
              </w:rPr>
            </w:pPr>
            <w:r w:rsidRPr="005A48B1">
              <w:rPr>
                <w:lang w:val="en-US"/>
              </w:rPr>
              <w:t>    </w:t>
            </w:r>
            <w:r w:rsidRPr="005A48B1">
              <w:rPr>
                <w:lang w:val="en-US"/>
              </w:rPr>
              <w:tab/>
            </w:r>
            <w:r w:rsidRPr="005A48B1">
              <w:rPr>
                <w:color w:val="0000FF"/>
                <w:lang w:val="en-US"/>
              </w:rPr>
              <w:t>int</w:t>
            </w:r>
            <w:r w:rsidRPr="005A48B1">
              <w:rPr>
                <w:lang w:val="en-US"/>
              </w:rPr>
              <w:t xml:space="preserve"> mid = </w:t>
            </w:r>
            <w:r w:rsidRPr="005A48B1">
              <w:rPr>
                <w:color w:val="808080"/>
                <w:lang w:val="en-US"/>
              </w:rPr>
              <w:t>left</w:t>
            </w:r>
            <w:r w:rsidRPr="005A48B1">
              <w:rPr>
                <w:lang w:val="en-US"/>
              </w:rPr>
              <w:t xml:space="preserve"> + (</w:t>
            </w:r>
            <w:r w:rsidRPr="005A48B1">
              <w:rPr>
                <w:color w:val="808080"/>
                <w:lang w:val="en-US"/>
              </w:rPr>
              <w:t>right</w:t>
            </w:r>
            <w:r w:rsidRPr="005A48B1">
              <w:rPr>
                <w:lang w:val="en-US"/>
              </w:rPr>
              <w:t xml:space="preserve"> - </w:t>
            </w:r>
            <w:r w:rsidRPr="005A48B1">
              <w:rPr>
                <w:color w:val="808080"/>
                <w:lang w:val="en-US"/>
              </w:rPr>
              <w:t>left</w:t>
            </w:r>
            <w:r w:rsidRPr="005A48B1">
              <w:rPr>
                <w:lang w:val="en-US"/>
              </w:rPr>
              <w:t>) / 2;</w:t>
            </w:r>
          </w:p>
          <w:p w14:paraId="3D959987" w14:textId="77777777" w:rsidR="00B551CB" w:rsidRPr="005A48B1" w:rsidRDefault="00B551CB" w:rsidP="00B551CB">
            <w:pPr>
              <w:rPr>
                <w:lang w:val="en-US"/>
              </w:rPr>
            </w:pPr>
            <w:r w:rsidRPr="005A48B1">
              <w:rPr>
                <w:lang w:val="en-US"/>
              </w:rPr>
              <w:t> </w:t>
            </w:r>
          </w:p>
          <w:p w14:paraId="2F2F9B1F" w14:textId="77777777" w:rsidR="00B551CB" w:rsidRPr="005A48B1" w:rsidRDefault="00B551CB" w:rsidP="00B551CB">
            <w:pPr>
              <w:rPr>
                <w:lang w:val="en-US"/>
              </w:rPr>
            </w:pPr>
            <w:r w:rsidRPr="005A48B1">
              <w:rPr>
                <w:lang w:val="en-US"/>
              </w:rPr>
              <w:t>    </w:t>
            </w:r>
            <w:r w:rsidRPr="005A48B1">
              <w:rPr>
                <w:lang w:val="en-US"/>
              </w:rPr>
              <w:tab/>
            </w:r>
            <w:r w:rsidRPr="005A48B1">
              <w:rPr>
                <w:color w:val="0000FF"/>
                <w:lang w:val="en-US"/>
              </w:rPr>
              <w:t>if</w:t>
            </w:r>
            <w:r w:rsidRPr="005A48B1">
              <w:rPr>
                <w:lang w:val="en-US"/>
              </w:rPr>
              <w:t xml:space="preserve"> (</w:t>
            </w:r>
            <w:proofErr w:type="spellStart"/>
            <w:r w:rsidRPr="005A48B1">
              <w:rPr>
                <w:color w:val="808080"/>
                <w:lang w:val="en-US"/>
              </w:rPr>
              <w:t>arr</w:t>
            </w:r>
            <w:proofErr w:type="spellEnd"/>
            <w:r w:rsidRPr="005A48B1">
              <w:rPr>
                <w:lang w:val="en-US"/>
              </w:rPr>
              <w:t xml:space="preserve">[mid] == </w:t>
            </w:r>
            <w:r w:rsidRPr="005A48B1">
              <w:rPr>
                <w:color w:val="808080"/>
                <w:lang w:val="en-US"/>
              </w:rPr>
              <w:t>x</w:t>
            </w:r>
            <w:r w:rsidRPr="005A48B1">
              <w:rPr>
                <w:lang w:val="en-US"/>
              </w:rPr>
              <w:t>)</w:t>
            </w:r>
          </w:p>
          <w:p w14:paraId="505ECE40" w14:textId="77777777" w:rsidR="00B551CB" w:rsidRPr="005A48B1" w:rsidRDefault="00B551CB" w:rsidP="00B551CB">
            <w:pPr>
              <w:rPr>
                <w:lang w:val="en-US"/>
              </w:rPr>
            </w:pPr>
            <w:r w:rsidRPr="005A48B1">
              <w:rPr>
                <w:lang w:val="en-US"/>
              </w:rPr>
              <w:t>        </w:t>
            </w:r>
            <w:r w:rsidRPr="005A48B1">
              <w:rPr>
                <w:lang w:val="en-US"/>
              </w:rPr>
              <w:tab/>
            </w:r>
            <w:r w:rsidRPr="005A48B1">
              <w:rPr>
                <w:color w:val="0000FF"/>
                <w:lang w:val="en-US"/>
              </w:rPr>
              <w:t>return</w:t>
            </w:r>
            <w:r w:rsidRPr="005A48B1">
              <w:rPr>
                <w:lang w:val="en-US"/>
              </w:rPr>
              <w:t xml:space="preserve"> mid;</w:t>
            </w:r>
          </w:p>
          <w:p w14:paraId="601B4CDB" w14:textId="77777777" w:rsidR="00B551CB" w:rsidRPr="005A48B1" w:rsidRDefault="00B551CB" w:rsidP="00B551CB">
            <w:pPr>
              <w:rPr>
                <w:lang w:val="en-US"/>
              </w:rPr>
            </w:pPr>
            <w:r w:rsidRPr="005A48B1">
              <w:rPr>
                <w:lang w:val="en-US"/>
              </w:rPr>
              <w:t> </w:t>
            </w:r>
          </w:p>
          <w:p w14:paraId="12606513" w14:textId="77777777" w:rsidR="00B551CB" w:rsidRPr="005A48B1" w:rsidRDefault="00B551CB" w:rsidP="00B551CB">
            <w:pPr>
              <w:rPr>
                <w:lang w:val="en-US"/>
              </w:rPr>
            </w:pPr>
            <w:r w:rsidRPr="005A48B1">
              <w:rPr>
                <w:lang w:val="en-US"/>
              </w:rPr>
              <w:t>    </w:t>
            </w:r>
            <w:r w:rsidRPr="005A48B1">
              <w:rPr>
                <w:lang w:val="en-US"/>
              </w:rPr>
              <w:tab/>
            </w:r>
            <w:r w:rsidRPr="005A48B1">
              <w:rPr>
                <w:color w:val="0000FF"/>
                <w:lang w:val="en-US"/>
              </w:rPr>
              <w:t>if</w:t>
            </w:r>
            <w:r w:rsidRPr="005A48B1">
              <w:rPr>
                <w:lang w:val="en-US"/>
              </w:rPr>
              <w:t xml:space="preserve"> (</w:t>
            </w:r>
            <w:proofErr w:type="spellStart"/>
            <w:r w:rsidRPr="005A48B1">
              <w:rPr>
                <w:color w:val="808080"/>
                <w:lang w:val="en-US"/>
              </w:rPr>
              <w:t>arr</w:t>
            </w:r>
            <w:proofErr w:type="spellEnd"/>
            <w:r w:rsidRPr="005A48B1">
              <w:rPr>
                <w:lang w:val="en-US"/>
              </w:rPr>
              <w:t xml:space="preserve">[mid] &lt; </w:t>
            </w:r>
            <w:r w:rsidRPr="005A48B1">
              <w:rPr>
                <w:color w:val="808080"/>
                <w:lang w:val="en-US"/>
              </w:rPr>
              <w:t>x</w:t>
            </w:r>
            <w:r w:rsidRPr="005A48B1">
              <w:rPr>
                <w:lang w:val="en-US"/>
              </w:rPr>
              <w:t>)</w:t>
            </w:r>
          </w:p>
          <w:p w14:paraId="17123284" w14:textId="77777777" w:rsidR="00B551CB" w:rsidRPr="005A48B1" w:rsidRDefault="00B551CB" w:rsidP="00B551CB">
            <w:pPr>
              <w:rPr>
                <w:lang w:val="en-US"/>
              </w:rPr>
            </w:pPr>
            <w:r w:rsidRPr="005A48B1">
              <w:rPr>
                <w:lang w:val="en-US"/>
              </w:rPr>
              <w:t>        </w:t>
            </w:r>
            <w:r w:rsidRPr="005A48B1">
              <w:rPr>
                <w:lang w:val="en-US"/>
              </w:rPr>
              <w:tab/>
            </w:r>
            <w:r w:rsidRPr="005A48B1">
              <w:rPr>
                <w:color w:val="808080"/>
                <w:lang w:val="en-US"/>
              </w:rPr>
              <w:t>left</w:t>
            </w:r>
            <w:r w:rsidRPr="005A48B1">
              <w:rPr>
                <w:lang w:val="en-US"/>
              </w:rPr>
              <w:t xml:space="preserve"> = mid + 1;</w:t>
            </w:r>
          </w:p>
          <w:p w14:paraId="3028B6AA" w14:textId="77777777" w:rsidR="00B551CB" w:rsidRPr="005A48B1" w:rsidRDefault="00B551CB" w:rsidP="00B551CB">
            <w:pPr>
              <w:rPr>
                <w:lang w:val="en-US"/>
              </w:rPr>
            </w:pPr>
            <w:r w:rsidRPr="005A48B1">
              <w:rPr>
                <w:lang w:val="en-US"/>
              </w:rPr>
              <w:t> </w:t>
            </w:r>
          </w:p>
          <w:p w14:paraId="24F460E4" w14:textId="77777777" w:rsidR="00B551CB" w:rsidRPr="005A48B1" w:rsidRDefault="00B551CB" w:rsidP="00B551CB">
            <w:pPr>
              <w:rPr>
                <w:lang w:val="en-US"/>
              </w:rPr>
            </w:pPr>
            <w:r w:rsidRPr="005A48B1">
              <w:rPr>
                <w:lang w:val="en-US"/>
              </w:rPr>
              <w:lastRenderedPageBreak/>
              <w:t>    </w:t>
            </w:r>
            <w:r w:rsidRPr="005A48B1">
              <w:rPr>
                <w:lang w:val="en-US"/>
              </w:rPr>
              <w:tab/>
            </w:r>
            <w:r w:rsidRPr="005A48B1">
              <w:rPr>
                <w:color w:val="0000FF"/>
                <w:lang w:val="en-US"/>
              </w:rPr>
              <w:t>else</w:t>
            </w:r>
          </w:p>
          <w:p w14:paraId="4E35C918" w14:textId="77777777" w:rsidR="00B551CB" w:rsidRPr="005A48B1" w:rsidRDefault="00B551CB" w:rsidP="00B551CB">
            <w:pPr>
              <w:rPr>
                <w:lang w:val="en-US"/>
              </w:rPr>
            </w:pPr>
            <w:r w:rsidRPr="005A48B1">
              <w:rPr>
                <w:lang w:val="en-US"/>
              </w:rPr>
              <w:t>        </w:t>
            </w:r>
            <w:r w:rsidRPr="005A48B1">
              <w:rPr>
                <w:lang w:val="en-US"/>
              </w:rPr>
              <w:tab/>
            </w:r>
            <w:r w:rsidRPr="005A48B1">
              <w:rPr>
                <w:color w:val="808080"/>
                <w:lang w:val="en-US"/>
              </w:rPr>
              <w:t>right</w:t>
            </w:r>
            <w:r w:rsidRPr="005A48B1">
              <w:rPr>
                <w:lang w:val="en-US"/>
              </w:rPr>
              <w:t xml:space="preserve"> = mid - 1;</w:t>
            </w:r>
          </w:p>
          <w:p w14:paraId="00707564" w14:textId="77777777" w:rsidR="00B551CB" w:rsidRPr="005A48B1" w:rsidRDefault="00B551CB" w:rsidP="00B551CB">
            <w:pPr>
              <w:rPr>
                <w:lang w:val="en-US"/>
              </w:rPr>
            </w:pPr>
            <w:r w:rsidRPr="005A48B1">
              <w:rPr>
                <w:lang w:val="en-US"/>
              </w:rPr>
              <w:tab/>
              <w:t>}</w:t>
            </w:r>
          </w:p>
          <w:p w14:paraId="75541E5E" w14:textId="77777777" w:rsidR="00B551CB" w:rsidRPr="005A48B1" w:rsidRDefault="00B551CB" w:rsidP="00B551CB">
            <w:pPr>
              <w:rPr>
                <w:lang w:val="en-US"/>
              </w:rPr>
            </w:pPr>
            <w:r w:rsidRPr="005A48B1">
              <w:rPr>
                <w:lang w:val="en-US"/>
              </w:rPr>
              <w:t> </w:t>
            </w:r>
          </w:p>
          <w:p w14:paraId="371E0053" w14:textId="77777777" w:rsidR="00B551CB" w:rsidRPr="005A48B1" w:rsidRDefault="00B551CB" w:rsidP="00B551CB">
            <w:pPr>
              <w:rPr>
                <w:lang w:val="en-US"/>
              </w:rPr>
            </w:pPr>
            <w:r w:rsidRPr="005A48B1">
              <w:rPr>
                <w:color w:val="000000"/>
                <w:lang w:val="en-US"/>
              </w:rPr>
              <w:tab/>
            </w:r>
            <w:r w:rsidRPr="005A48B1">
              <w:rPr>
                <w:lang w:val="en-US"/>
              </w:rPr>
              <w:t>return</w:t>
            </w:r>
            <w:r w:rsidRPr="005A48B1">
              <w:rPr>
                <w:color w:val="000000"/>
                <w:lang w:val="en-US"/>
              </w:rPr>
              <w:t xml:space="preserve"> -1;</w:t>
            </w:r>
          </w:p>
          <w:p w14:paraId="14FF3F0E" w14:textId="77777777" w:rsidR="00B551CB" w:rsidRPr="00EE2521" w:rsidRDefault="00B551CB" w:rsidP="00B551CB">
            <w:pPr>
              <w:rPr>
                <w:lang w:val="en-US"/>
              </w:rPr>
            </w:pPr>
            <w:r w:rsidRPr="005A48B1">
              <w:rPr>
                <w:lang w:val="en-US"/>
              </w:rPr>
              <w:t>}</w:t>
            </w:r>
          </w:p>
        </w:tc>
      </w:tr>
    </w:tbl>
    <w:p w14:paraId="123FC745" w14:textId="77777777" w:rsidR="00B551CB" w:rsidRPr="00EE2521" w:rsidRDefault="00B551CB" w:rsidP="00B551CB">
      <w:r w:rsidRPr="00EE2521">
        <w:lastRenderedPageBreak/>
        <w:t xml:space="preserve">Алгоритм бинарного поиска работает за время, пропорциональное логарифму от размера массива </w:t>
      </w:r>
      <w:r w:rsidRPr="00EE2521">
        <w:rPr>
          <w:lang w:val="en-US"/>
        </w:rPr>
        <w:t>n</w:t>
      </w:r>
      <w:r w:rsidRPr="00EE2521">
        <w:t xml:space="preserve">. Каждую итерацию цикла </w:t>
      </w:r>
      <w:r w:rsidRPr="00EE2521">
        <w:rPr>
          <w:lang w:val="en-US"/>
        </w:rPr>
        <w:t>while</w:t>
      </w:r>
      <w:r w:rsidRPr="00EE2521">
        <w:t xml:space="preserve"> мы уменьшаем диапазон поиска в два раза, пока не найдем значение </w:t>
      </w:r>
      <w:r w:rsidRPr="00EE2521">
        <w:rPr>
          <w:lang w:val="en-US"/>
        </w:rPr>
        <w:t>x</w:t>
      </w:r>
      <w:r w:rsidRPr="00EE2521">
        <w:t xml:space="preserve">, или не поймем, что оно не присутствует в массиве. Поскольку каждая итерация цикла уменьшает диапазон поиска вдвое, мы можем найти значение </w:t>
      </w:r>
      <w:r w:rsidRPr="00EE2521">
        <w:rPr>
          <w:lang w:val="en-US"/>
        </w:rPr>
        <w:t>x</w:t>
      </w:r>
      <w:r w:rsidRPr="00EE2521">
        <w:t xml:space="preserve"> за </w:t>
      </w:r>
      <w:r w:rsidRPr="00EE2521">
        <w:rPr>
          <w:lang w:val="en-US"/>
        </w:rPr>
        <w:t>log</w:t>
      </w:r>
      <w:r w:rsidRPr="00EE2521">
        <w:t xml:space="preserve"> </w:t>
      </w:r>
      <w:r w:rsidRPr="00EE2521">
        <w:rPr>
          <w:lang w:val="en-US"/>
        </w:rPr>
        <w:t>n</w:t>
      </w:r>
      <w:r w:rsidRPr="00EE2521">
        <w:t xml:space="preserve"> итераций цикла, где </w:t>
      </w:r>
      <w:r w:rsidRPr="00EE2521">
        <w:rPr>
          <w:lang w:val="en-US"/>
        </w:rPr>
        <w:t>n</w:t>
      </w:r>
      <w:r w:rsidRPr="00EE2521">
        <w:t xml:space="preserve"> - размер массива. Таким образом, сложность алгоритма бинарного поиска составляет </w:t>
      </w:r>
      <w:proofErr w:type="gramStart"/>
      <w:r w:rsidRPr="00EE2521">
        <w:rPr>
          <w:lang w:val="en-US"/>
        </w:rPr>
        <w:t>O</w:t>
      </w:r>
      <w:r w:rsidRPr="00EE2521">
        <w:t>(</w:t>
      </w:r>
      <w:proofErr w:type="gramEnd"/>
      <w:r w:rsidRPr="00EE2521">
        <w:rPr>
          <w:lang w:val="en-US"/>
        </w:rPr>
        <w:t>log</w:t>
      </w:r>
      <w:r w:rsidRPr="00EE2521">
        <w:t xml:space="preserve"> </w:t>
      </w:r>
      <w:r w:rsidRPr="00EE2521">
        <w:rPr>
          <w:lang w:val="en-US"/>
        </w:rPr>
        <w:t>n</w:t>
      </w:r>
      <w:r w:rsidRPr="00EE2521">
        <w:t>).</w:t>
      </w:r>
    </w:p>
    <w:p w14:paraId="33CC5FF5" w14:textId="77777777" w:rsidR="00B551CB" w:rsidRPr="00EE2521" w:rsidRDefault="00B551CB" w:rsidP="00B551CB">
      <w:r w:rsidRPr="00EE2521">
        <w:t>Линейная сложность</w:t>
      </w:r>
    </w:p>
    <w:p w14:paraId="428A1531" w14:textId="77777777" w:rsidR="00B551CB" w:rsidRPr="00EE2521" w:rsidRDefault="00B551CB" w:rsidP="00B551CB">
      <w:r w:rsidRPr="00EE2521">
        <w:rPr>
          <w:lang w:val="en-US"/>
        </w:rPr>
        <w:t>O</w:t>
      </w:r>
      <w:r w:rsidRPr="00EE2521">
        <w:t>(</w:t>
      </w:r>
      <w:r w:rsidRPr="00EE2521">
        <w:rPr>
          <w:lang w:val="en-US"/>
        </w:rPr>
        <w:t>n</w:t>
      </w:r>
      <w:r w:rsidRPr="00EE2521">
        <w:t>) - линейная сложность, время выполнения алгоритма пропорционально размеру входных данных;</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1D0F8657"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BD4D0" w14:textId="77777777" w:rsidR="00B551CB" w:rsidRPr="006F1BBF" w:rsidRDefault="00B551CB" w:rsidP="00B551CB">
            <w:pPr>
              <w:rPr>
                <w:lang w:val="en-US"/>
              </w:rPr>
            </w:pPr>
            <w:r w:rsidRPr="006F1BBF">
              <w:rPr>
                <w:color w:val="808080"/>
                <w:lang w:val="en-US"/>
              </w:rPr>
              <w:t>#include</w:t>
            </w:r>
            <w:r w:rsidRPr="006F1BBF">
              <w:rPr>
                <w:color w:val="000000"/>
                <w:lang w:val="en-US"/>
              </w:rPr>
              <w:t xml:space="preserve"> </w:t>
            </w:r>
            <w:r w:rsidRPr="006F1BBF">
              <w:rPr>
                <w:lang w:val="en-US"/>
              </w:rPr>
              <w:t>&lt;iostream&gt;</w:t>
            </w:r>
          </w:p>
          <w:p w14:paraId="4C000B80" w14:textId="77777777" w:rsidR="00B551CB" w:rsidRPr="006F1BBF" w:rsidRDefault="00B551CB" w:rsidP="00B551CB">
            <w:pPr>
              <w:rPr>
                <w:lang w:val="en-US"/>
              </w:rPr>
            </w:pPr>
            <w:r w:rsidRPr="006F1BBF">
              <w:rPr>
                <w:lang w:val="en-US"/>
              </w:rPr>
              <w:t>#include</w:t>
            </w:r>
            <w:r w:rsidRPr="006F1BBF">
              <w:rPr>
                <w:color w:val="000000"/>
                <w:lang w:val="en-US"/>
              </w:rPr>
              <w:t xml:space="preserve"> </w:t>
            </w:r>
            <w:r w:rsidRPr="006F1BBF">
              <w:rPr>
                <w:color w:val="A31515"/>
                <w:lang w:val="en-US"/>
              </w:rPr>
              <w:t>&lt;vector&gt;</w:t>
            </w:r>
          </w:p>
          <w:p w14:paraId="38C60278" w14:textId="77777777" w:rsidR="00B551CB" w:rsidRPr="006F1BBF" w:rsidRDefault="00B551CB" w:rsidP="00B551CB">
            <w:pPr>
              <w:rPr>
                <w:lang w:val="en-US"/>
              </w:rPr>
            </w:pPr>
            <w:r w:rsidRPr="006F1BBF">
              <w:rPr>
                <w:lang w:val="en-US"/>
              </w:rPr>
              <w:t>using</w:t>
            </w:r>
            <w:r w:rsidRPr="006F1BBF">
              <w:rPr>
                <w:color w:val="000000"/>
                <w:lang w:val="en-US"/>
              </w:rPr>
              <w:t xml:space="preserve"> </w:t>
            </w:r>
            <w:r w:rsidRPr="006F1BBF">
              <w:rPr>
                <w:lang w:val="en-US"/>
              </w:rPr>
              <w:t>namespace</w:t>
            </w:r>
            <w:r w:rsidRPr="006F1BBF">
              <w:rPr>
                <w:color w:val="000000"/>
                <w:lang w:val="en-US"/>
              </w:rPr>
              <w:t xml:space="preserve"> std;</w:t>
            </w:r>
          </w:p>
          <w:p w14:paraId="1F598EB0" w14:textId="77777777" w:rsidR="00B551CB" w:rsidRPr="006F1BBF" w:rsidRDefault="00B551CB" w:rsidP="00B551CB">
            <w:pPr>
              <w:rPr>
                <w:lang w:val="en-US"/>
              </w:rPr>
            </w:pPr>
            <w:r w:rsidRPr="006F1BBF">
              <w:rPr>
                <w:lang w:val="en-US"/>
              </w:rPr>
              <w:t> </w:t>
            </w:r>
          </w:p>
          <w:p w14:paraId="49C3A84A" w14:textId="77777777" w:rsidR="00B551CB" w:rsidRPr="006F1BBF" w:rsidRDefault="00B551CB" w:rsidP="00B551CB">
            <w:pPr>
              <w:rPr>
                <w:lang w:val="en-US"/>
              </w:rPr>
            </w:pPr>
            <w:r w:rsidRPr="006F1BBF">
              <w:rPr>
                <w:color w:val="0000FF"/>
                <w:lang w:val="en-US"/>
              </w:rPr>
              <w:t>int</w:t>
            </w:r>
            <w:r w:rsidRPr="006F1BBF">
              <w:rPr>
                <w:lang w:val="en-US"/>
              </w:rPr>
              <w:t xml:space="preserve"> main() {</w:t>
            </w:r>
          </w:p>
          <w:p w14:paraId="721BFB1E" w14:textId="77777777" w:rsidR="00B551CB" w:rsidRPr="006F1BBF" w:rsidRDefault="00B551CB" w:rsidP="00B551CB">
            <w:pPr>
              <w:rPr>
                <w:lang w:val="en-US"/>
              </w:rPr>
            </w:pPr>
            <w:r w:rsidRPr="006F1BBF">
              <w:rPr>
                <w:lang w:val="en-US"/>
              </w:rPr>
              <w:tab/>
            </w:r>
            <w:r w:rsidRPr="006F1BBF">
              <w:rPr>
                <w:color w:val="0000FF"/>
                <w:lang w:val="en-US"/>
              </w:rPr>
              <w:t>int</w:t>
            </w:r>
            <w:r w:rsidRPr="006F1BBF">
              <w:rPr>
                <w:lang w:val="en-US"/>
              </w:rPr>
              <w:t xml:space="preserve"> n, </w:t>
            </w:r>
            <w:proofErr w:type="spellStart"/>
            <w:r w:rsidRPr="006F1BBF">
              <w:rPr>
                <w:lang w:val="en-US"/>
              </w:rPr>
              <w:t>i</w:t>
            </w:r>
            <w:proofErr w:type="spellEnd"/>
            <w:r w:rsidRPr="006F1BBF">
              <w:rPr>
                <w:lang w:val="en-US"/>
              </w:rPr>
              <w:t>, sum = 0;</w:t>
            </w:r>
          </w:p>
          <w:p w14:paraId="367D9EBE" w14:textId="77777777" w:rsidR="00B551CB" w:rsidRPr="006F1BBF" w:rsidRDefault="00B551CB" w:rsidP="00B551CB">
            <w:r w:rsidRPr="006F1BBF">
              <w:rPr>
                <w:color w:val="000000"/>
                <w:lang w:val="en-US"/>
              </w:rPr>
              <w:tab/>
            </w:r>
            <w:proofErr w:type="spellStart"/>
            <w:r w:rsidRPr="006F1BBF">
              <w:rPr>
                <w:color w:val="000000"/>
                <w:lang w:val="en-US"/>
              </w:rPr>
              <w:t>cout</w:t>
            </w:r>
            <w:proofErr w:type="spellEnd"/>
            <w:r w:rsidRPr="006F1BBF">
              <w:rPr>
                <w:color w:val="000000"/>
              </w:rPr>
              <w:t xml:space="preserve"> </w:t>
            </w:r>
            <w:r w:rsidRPr="006F1BBF">
              <w:rPr>
                <w:color w:val="008080"/>
              </w:rPr>
              <w:t>&lt;&lt;</w:t>
            </w:r>
            <w:r w:rsidRPr="006F1BBF">
              <w:rPr>
                <w:color w:val="000000"/>
              </w:rPr>
              <w:t xml:space="preserve"> </w:t>
            </w:r>
            <w:r w:rsidRPr="006F1BBF">
              <w:t>"Введите количество элементов: "</w:t>
            </w:r>
            <w:r w:rsidRPr="006F1BBF">
              <w:rPr>
                <w:color w:val="000000"/>
              </w:rPr>
              <w:t>;</w:t>
            </w:r>
          </w:p>
          <w:p w14:paraId="0C3FA7C8" w14:textId="77777777" w:rsidR="00B551CB" w:rsidRPr="006F1BBF" w:rsidRDefault="00B551CB" w:rsidP="00B551CB">
            <w:r w:rsidRPr="006F1BBF">
              <w:tab/>
            </w:r>
            <w:proofErr w:type="spellStart"/>
            <w:r w:rsidRPr="006F1BBF">
              <w:rPr>
                <w:lang w:val="en-US"/>
              </w:rPr>
              <w:t>cin</w:t>
            </w:r>
            <w:proofErr w:type="spellEnd"/>
            <w:r w:rsidRPr="006F1BBF">
              <w:t xml:space="preserve"> </w:t>
            </w:r>
            <w:r w:rsidRPr="006F1BBF">
              <w:rPr>
                <w:color w:val="008080"/>
              </w:rPr>
              <w:t>&gt;&gt;</w:t>
            </w:r>
            <w:r w:rsidRPr="006F1BBF">
              <w:t xml:space="preserve"> </w:t>
            </w:r>
            <w:r w:rsidRPr="006F1BBF">
              <w:rPr>
                <w:lang w:val="en-US"/>
              </w:rPr>
              <w:t>n</w:t>
            </w:r>
            <w:r w:rsidRPr="006F1BBF">
              <w:t>;</w:t>
            </w:r>
          </w:p>
          <w:p w14:paraId="01146573" w14:textId="77777777" w:rsidR="00B551CB" w:rsidRPr="006F1BBF" w:rsidRDefault="00B551CB" w:rsidP="00B551CB">
            <w:pPr>
              <w:rPr>
                <w:lang w:val="en-US"/>
              </w:rPr>
            </w:pPr>
            <w:r w:rsidRPr="006F1BBF">
              <w:tab/>
            </w:r>
            <w:r w:rsidRPr="006F1BBF">
              <w:rPr>
                <w:color w:val="2B91AF"/>
                <w:lang w:val="en-US"/>
              </w:rPr>
              <w:t>vector</w:t>
            </w:r>
            <w:r w:rsidRPr="006F1BBF">
              <w:rPr>
                <w:lang w:val="en-US"/>
              </w:rPr>
              <w:t>&lt;</w:t>
            </w:r>
            <w:r w:rsidRPr="006F1BBF">
              <w:rPr>
                <w:color w:val="0000FF"/>
                <w:lang w:val="en-US"/>
              </w:rPr>
              <w:t>int</w:t>
            </w:r>
            <w:r w:rsidRPr="006F1BBF">
              <w:rPr>
                <w:lang w:val="en-US"/>
              </w:rPr>
              <w:t xml:space="preserve">&gt; </w:t>
            </w:r>
            <w:proofErr w:type="spellStart"/>
            <w:r w:rsidRPr="006F1BBF">
              <w:rPr>
                <w:lang w:val="en-US"/>
              </w:rPr>
              <w:t>arr</w:t>
            </w:r>
            <w:proofErr w:type="spellEnd"/>
            <w:r w:rsidRPr="006F1BBF">
              <w:rPr>
                <w:lang w:val="en-US"/>
              </w:rPr>
              <w:t>(n);</w:t>
            </w:r>
          </w:p>
          <w:p w14:paraId="06848C53" w14:textId="77777777" w:rsidR="00B551CB" w:rsidRPr="006F1BBF" w:rsidRDefault="00B551CB" w:rsidP="00B551CB">
            <w:pPr>
              <w:rPr>
                <w:lang w:val="en-US"/>
              </w:rPr>
            </w:pPr>
            <w:r w:rsidRPr="006F1BBF">
              <w:rPr>
                <w:color w:val="000000"/>
                <w:lang w:val="en-US"/>
              </w:rPr>
              <w:tab/>
            </w:r>
            <w:proofErr w:type="spellStart"/>
            <w:r w:rsidRPr="006F1BBF">
              <w:rPr>
                <w:color w:val="000000"/>
                <w:lang w:val="en-US"/>
              </w:rPr>
              <w:t>cout</w:t>
            </w:r>
            <w:proofErr w:type="spellEnd"/>
            <w:r w:rsidRPr="006F1BBF">
              <w:rPr>
                <w:color w:val="000000"/>
                <w:lang w:val="en-US"/>
              </w:rPr>
              <w:t xml:space="preserve"> </w:t>
            </w:r>
            <w:r w:rsidRPr="006F1BBF">
              <w:rPr>
                <w:color w:val="008080"/>
                <w:lang w:val="en-US"/>
              </w:rPr>
              <w:t>&lt;&lt;</w:t>
            </w:r>
            <w:r w:rsidRPr="006F1BBF">
              <w:rPr>
                <w:color w:val="000000"/>
                <w:lang w:val="en-US"/>
              </w:rPr>
              <w:t xml:space="preserve"> </w:t>
            </w:r>
            <w:r w:rsidRPr="006F1BBF">
              <w:rPr>
                <w:lang w:val="en-US"/>
              </w:rPr>
              <w:t>"</w:t>
            </w:r>
            <w:proofErr w:type="spellStart"/>
            <w:r w:rsidRPr="006F1BBF">
              <w:rPr>
                <w:lang w:val="en-US"/>
              </w:rPr>
              <w:t>Введите</w:t>
            </w:r>
            <w:proofErr w:type="spellEnd"/>
            <w:r w:rsidRPr="006F1BBF">
              <w:rPr>
                <w:lang w:val="en-US"/>
              </w:rPr>
              <w:t xml:space="preserve"> </w:t>
            </w:r>
            <w:proofErr w:type="spellStart"/>
            <w:r w:rsidRPr="006F1BBF">
              <w:rPr>
                <w:lang w:val="en-US"/>
              </w:rPr>
              <w:t>элементы</w:t>
            </w:r>
            <w:proofErr w:type="spellEnd"/>
            <w:r w:rsidRPr="006F1BBF">
              <w:rPr>
                <w:lang w:val="en-US"/>
              </w:rPr>
              <w:t>: "</w:t>
            </w:r>
            <w:r w:rsidRPr="006F1BBF">
              <w:rPr>
                <w:color w:val="000000"/>
                <w:lang w:val="en-US"/>
              </w:rPr>
              <w:t>;</w:t>
            </w:r>
          </w:p>
          <w:p w14:paraId="260811B0" w14:textId="77777777" w:rsidR="00B551CB" w:rsidRPr="006F1BBF" w:rsidRDefault="00B551CB" w:rsidP="00B551CB">
            <w:pPr>
              <w:rPr>
                <w:lang w:val="en-US"/>
              </w:rPr>
            </w:pPr>
            <w:r w:rsidRPr="006F1BBF">
              <w:rPr>
                <w:lang w:val="en-US"/>
              </w:rPr>
              <w:tab/>
            </w:r>
            <w:r w:rsidRPr="006F1BBF">
              <w:rPr>
                <w:color w:val="0000FF"/>
                <w:lang w:val="en-US"/>
              </w:rPr>
              <w:t>for</w:t>
            </w:r>
            <w:r w:rsidRPr="006F1BBF">
              <w:rPr>
                <w:lang w:val="en-US"/>
              </w:rPr>
              <w:t xml:space="preserve"> (</w:t>
            </w:r>
            <w:proofErr w:type="spellStart"/>
            <w:r w:rsidRPr="006F1BBF">
              <w:rPr>
                <w:lang w:val="en-US"/>
              </w:rPr>
              <w:t>i</w:t>
            </w:r>
            <w:proofErr w:type="spellEnd"/>
            <w:r w:rsidRPr="006F1BBF">
              <w:rPr>
                <w:lang w:val="en-US"/>
              </w:rPr>
              <w:t xml:space="preserve"> = 0; </w:t>
            </w:r>
            <w:proofErr w:type="spellStart"/>
            <w:r w:rsidRPr="006F1BBF">
              <w:rPr>
                <w:lang w:val="en-US"/>
              </w:rPr>
              <w:t>i</w:t>
            </w:r>
            <w:proofErr w:type="spellEnd"/>
            <w:r w:rsidRPr="006F1BBF">
              <w:rPr>
                <w:lang w:val="en-US"/>
              </w:rPr>
              <w:t xml:space="preserve"> &lt; n; </w:t>
            </w:r>
            <w:proofErr w:type="spellStart"/>
            <w:r w:rsidRPr="006F1BBF">
              <w:rPr>
                <w:lang w:val="en-US"/>
              </w:rPr>
              <w:t>i</w:t>
            </w:r>
            <w:proofErr w:type="spellEnd"/>
            <w:r w:rsidRPr="006F1BBF">
              <w:rPr>
                <w:lang w:val="en-US"/>
              </w:rPr>
              <w:t>++) {</w:t>
            </w:r>
          </w:p>
          <w:p w14:paraId="1E9B617E"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lang w:val="en-US"/>
              </w:rPr>
              <w:t>cin</w:t>
            </w:r>
            <w:proofErr w:type="spellEnd"/>
            <w:r w:rsidRPr="006F1BBF">
              <w:rPr>
                <w:lang w:val="en-US"/>
              </w:rPr>
              <w:t xml:space="preserve"> </w:t>
            </w:r>
            <w:r w:rsidRPr="006F1BBF">
              <w:rPr>
                <w:color w:val="008080"/>
                <w:lang w:val="en-US"/>
              </w:rPr>
              <w:t>&gt;&gt;</w:t>
            </w:r>
            <w:r w:rsidRPr="006F1BBF">
              <w:rPr>
                <w:lang w:val="en-US"/>
              </w:rPr>
              <w:t xml:space="preserve"> </w:t>
            </w:r>
            <w:proofErr w:type="spellStart"/>
            <w:r w:rsidRPr="006F1BBF">
              <w:rPr>
                <w:lang w:val="en-US"/>
              </w:rPr>
              <w:t>arr</w:t>
            </w:r>
            <w:proofErr w:type="spellEnd"/>
            <w:r w:rsidRPr="006F1BBF">
              <w:rPr>
                <w:color w:val="008080"/>
                <w:lang w:val="en-US"/>
              </w:rPr>
              <w:t>[</w:t>
            </w:r>
            <w:proofErr w:type="spellStart"/>
            <w:r w:rsidRPr="006F1BBF">
              <w:rPr>
                <w:lang w:val="en-US"/>
              </w:rPr>
              <w:t>i</w:t>
            </w:r>
            <w:proofErr w:type="spellEnd"/>
            <w:r w:rsidRPr="006F1BBF">
              <w:rPr>
                <w:color w:val="008080"/>
                <w:lang w:val="en-US"/>
              </w:rPr>
              <w:t>]</w:t>
            </w:r>
            <w:r w:rsidRPr="006F1BBF">
              <w:rPr>
                <w:lang w:val="en-US"/>
              </w:rPr>
              <w:t>;</w:t>
            </w:r>
          </w:p>
          <w:p w14:paraId="49F7DD13" w14:textId="77777777" w:rsidR="00B551CB" w:rsidRPr="006F1BBF" w:rsidRDefault="00B551CB" w:rsidP="00B551CB">
            <w:pPr>
              <w:rPr>
                <w:lang w:val="en-US"/>
              </w:rPr>
            </w:pPr>
            <w:r w:rsidRPr="006F1BBF">
              <w:rPr>
                <w:lang w:val="en-US"/>
              </w:rPr>
              <w:t>    </w:t>
            </w:r>
            <w:r w:rsidRPr="006F1BBF">
              <w:rPr>
                <w:lang w:val="en-US"/>
              </w:rPr>
              <w:tab/>
              <w:t xml:space="preserve">sum += </w:t>
            </w:r>
            <w:proofErr w:type="spellStart"/>
            <w:r w:rsidRPr="006F1BBF">
              <w:rPr>
                <w:lang w:val="en-US"/>
              </w:rPr>
              <w:t>arr</w:t>
            </w:r>
            <w:proofErr w:type="spellEnd"/>
            <w:r w:rsidRPr="006F1BBF">
              <w:rPr>
                <w:color w:val="008080"/>
                <w:lang w:val="en-US"/>
              </w:rPr>
              <w:t>[</w:t>
            </w:r>
            <w:proofErr w:type="spellStart"/>
            <w:r w:rsidRPr="006F1BBF">
              <w:rPr>
                <w:lang w:val="en-US"/>
              </w:rPr>
              <w:t>i</w:t>
            </w:r>
            <w:proofErr w:type="spellEnd"/>
            <w:r w:rsidRPr="006F1BBF">
              <w:rPr>
                <w:color w:val="008080"/>
                <w:lang w:val="en-US"/>
              </w:rPr>
              <w:t>]</w:t>
            </w:r>
            <w:r w:rsidRPr="006F1BBF">
              <w:rPr>
                <w:lang w:val="en-US"/>
              </w:rPr>
              <w:t>;</w:t>
            </w:r>
          </w:p>
          <w:p w14:paraId="44E9103C" w14:textId="77777777" w:rsidR="00B551CB" w:rsidRPr="006F1BBF" w:rsidRDefault="00B551CB" w:rsidP="00B551CB">
            <w:pPr>
              <w:rPr>
                <w:lang w:val="en-US"/>
              </w:rPr>
            </w:pPr>
            <w:r w:rsidRPr="006F1BBF">
              <w:rPr>
                <w:lang w:val="en-US"/>
              </w:rPr>
              <w:tab/>
              <w:t>}</w:t>
            </w:r>
          </w:p>
          <w:p w14:paraId="3C20A65D" w14:textId="77777777" w:rsidR="00B551CB" w:rsidRPr="006F1BBF" w:rsidRDefault="00B551CB" w:rsidP="00B551CB">
            <w:pPr>
              <w:rPr>
                <w:lang w:val="en-US"/>
              </w:rPr>
            </w:pPr>
            <w:r w:rsidRPr="006F1BBF">
              <w:rPr>
                <w:lang w:val="en-US"/>
              </w:rPr>
              <w:tab/>
            </w:r>
            <w:proofErr w:type="spellStart"/>
            <w:r w:rsidRPr="006F1BBF">
              <w:rPr>
                <w:lang w:val="en-US"/>
              </w:rPr>
              <w:t>cout</w:t>
            </w:r>
            <w:proofErr w:type="spellEnd"/>
            <w:r w:rsidRPr="006F1BBF">
              <w:rPr>
                <w:lang w:val="en-US"/>
              </w:rPr>
              <w:t xml:space="preserve"> </w:t>
            </w:r>
            <w:r w:rsidRPr="006F1BBF">
              <w:rPr>
                <w:color w:val="008080"/>
                <w:lang w:val="en-US"/>
              </w:rPr>
              <w:t>&lt;&lt;</w:t>
            </w:r>
            <w:r w:rsidRPr="006F1BBF">
              <w:rPr>
                <w:lang w:val="en-US"/>
              </w:rPr>
              <w:t xml:space="preserve"> </w:t>
            </w:r>
            <w:r w:rsidRPr="006F1BBF">
              <w:rPr>
                <w:color w:val="A31515"/>
                <w:lang w:val="en-US"/>
              </w:rPr>
              <w:t>"</w:t>
            </w:r>
            <w:proofErr w:type="spellStart"/>
            <w:r w:rsidRPr="006F1BBF">
              <w:rPr>
                <w:color w:val="A31515"/>
                <w:lang w:val="en-US"/>
              </w:rPr>
              <w:t>Сумма</w:t>
            </w:r>
            <w:proofErr w:type="spellEnd"/>
            <w:r w:rsidRPr="006F1BBF">
              <w:rPr>
                <w:color w:val="A31515"/>
                <w:lang w:val="en-US"/>
              </w:rPr>
              <w:t xml:space="preserve"> </w:t>
            </w:r>
            <w:proofErr w:type="spellStart"/>
            <w:r w:rsidRPr="006F1BBF">
              <w:rPr>
                <w:color w:val="A31515"/>
                <w:lang w:val="en-US"/>
              </w:rPr>
              <w:t>элементов</w:t>
            </w:r>
            <w:proofErr w:type="spellEnd"/>
            <w:r w:rsidRPr="006F1BBF">
              <w:rPr>
                <w:color w:val="A31515"/>
                <w:lang w:val="en-US"/>
              </w:rPr>
              <w:t xml:space="preserve"> "</w:t>
            </w:r>
            <w:r w:rsidRPr="006F1BBF">
              <w:rPr>
                <w:lang w:val="en-US"/>
              </w:rPr>
              <w:t xml:space="preserve"> </w:t>
            </w:r>
            <w:r w:rsidRPr="006F1BBF">
              <w:rPr>
                <w:color w:val="008080"/>
                <w:lang w:val="en-US"/>
              </w:rPr>
              <w:t>&lt;&lt;</w:t>
            </w:r>
            <w:r w:rsidRPr="006F1BBF">
              <w:rPr>
                <w:lang w:val="en-US"/>
              </w:rPr>
              <w:t xml:space="preserve"> sum </w:t>
            </w:r>
            <w:r w:rsidRPr="006F1BBF">
              <w:rPr>
                <w:color w:val="008080"/>
                <w:lang w:val="en-US"/>
              </w:rPr>
              <w:t>&lt;&lt;</w:t>
            </w:r>
            <w:r w:rsidRPr="006F1BBF">
              <w:rPr>
                <w:lang w:val="en-US"/>
              </w:rPr>
              <w:t xml:space="preserve"> </w:t>
            </w:r>
            <w:proofErr w:type="spellStart"/>
            <w:r w:rsidRPr="006F1BBF">
              <w:rPr>
                <w:lang w:val="en-US"/>
              </w:rPr>
              <w:t>endl</w:t>
            </w:r>
            <w:proofErr w:type="spellEnd"/>
            <w:r w:rsidRPr="006F1BBF">
              <w:rPr>
                <w:lang w:val="en-US"/>
              </w:rPr>
              <w:t>;</w:t>
            </w:r>
          </w:p>
          <w:p w14:paraId="4B9B0C16" w14:textId="77777777" w:rsidR="00B551CB" w:rsidRPr="006F1BBF" w:rsidRDefault="00B551CB" w:rsidP="00B551CB">
            <w:pPr>
              <w:rPr>
                <w:lang w:val="en-US"/>
              </w:rPr>
            </w:pPr>
            <w:r w:rsidRPr="006F1BBF">
              <w:rPr>
                <w:color w:val="000000"/>
                <w:lang w:val="en-US"/>
              </w:rPr>
              <w:tab/>
            </w:r>
            <w:r w:rsidRPr="006F1BBF">
              <w:rPr>
                <w:lang w:val="en-US"/>
              </w:rPr>
              <w:t>return</w:t>
            </w:r>
            <w:r w:rsidRPr="006F1BBF">
              <w:rPr>
                <w:color w:val="000000"/>
                <w:lang w:val="en-US"/>
              </w:rPr>
              <w:t xml:space="preserve"> 0;</w:t>
            </w:r>
          </w:p>
          <w:p w14:paraId="162B7AB7" w14:textId="77777777" w:rsidR="00B551CB" w:rsidRPr="00EE2521" w:rsidRDefault="00B551CB" w:rsidP="00B551CB">
            <w:pPr>
              <w:rPr>
                <w:lang w:val="en-US"/>
              </w:rPr>
            </w:pPr>
            <w:r w:rsidRPr="006F1BBF">
              <w:rPr>
                <w:lang w:val="en-US"/>
              </w:rPr>
              <w:lastRenderedPageBreak/>
              <w:t>}</w:t>
            </w:r>
          </w:p>
        </w:tc>
      </w:tr>
    </w:tbl>
    <w:p w14:paraId="77A1727F" w14:textId="77777777" w:rsidR="00B551CB" w:rsidRPr="00EE2521" w:rsidRDefault="00B551CB" w:rsidP="00B551CB">
      <w:r w:rsidRPr="00EE2521">
        <w:lastRenderedPageBreak/>
        <w:t xml:space="preserve">В данном примере цикл </w:t>
      </w:r>
      <w:r w:rsidRPr="00EE2521">
        <w:rPr>
          <w:lang w:val="en-US"/>
        </w:rPr>
        <w:t>for</w:t>
      </w:r>
      <w:r w:rsidRPr="00EE2521">
        <w:t xml:space="preserve"> с индексом </w:t>
      </w:r>
      <w:proofErr w:type="spellStart"/>
      <w:r w:rsidRPr="00EE2521">
        <w:rPr>
          <w:lang w:val="en-US"/>
        </w:rPr>
        <w:t>i</w:t>
      </w:r>
      <w:proofErr w:type="spellEnd"/>
      <w:r w:rsidRPr="00EE2521">
        <w:t xml:space="preserve"> проходит по всем элементам массива, выполняя операции чтения из консоли и сложения. Всего цикл выполняется </w:t>
      </w:r>
      <w:r w:rsidRPr="00EE2521">
        <w:rPr>
          <w:lang w:val="en-US"/>
        </w:rPr>
        <w:t>n</w:t>
      </w:r>
      <w:r w:rsidRPr="00EE2521">
        <w:t xml:space="preserve"> раз, поэтому время выполнения программы пропорционально </w:t>
      </w:r>
      <w:r w:rsidRPr="00EE2521">
        <w:rPr>
          <w:lang w:val="en-US"/>
        </w:rPr>
        <w:t>n</w:t>
      </w:r>
      <w:r w:rsidRPr="00EE2521">
        <w:t xml:space="preserve">, что соответствует линейной сложности </w:t>
      </w:r>
      <w:r w:rsidRPr="00EE2521">
        <w:rPr>
          <w:lang w:val="en-US"/>
        </w:rPr>
        <w:t>O</w:t>
      </w:r>
      <w:r w:rsidRPr="00EE2521">
        <w:t>(</w:t>
      </w:r>
      <w:r w:rsidRPr="00EE2521">
        <w:rPr>
          <w:lang w:val="en-US"/>
        </w:rPr>
        <w:t>n</w:t>
      </w:r>
      <w:r w:rsidRPr="00EE2521">
        <w:t>).</w:t>
      </w:r>
    </w:p>
    <w:p w14:paraId="07B26980" w14:textId="77777777" w:rsidR="00B551CB" w:rsidRPr="00EE2521" w:rsidRDefault="00B551CB" w:rsidP="00B551CB">
      <w:r w:rsidRPr="00EE2521">
        <w:t>Линеаризованная сложность</w:t>
      </w:r>
    </w:p>
    <w:p w14:paraId="6286149C" w14:textId="77777777" w:rsidR="00B551CB" w:rsidRPr="00EE2521" w:rsidRDefault="00B551CB" w:rsidP="00B551CB">
      <w:proofErr w:type="gramStart"/>
      <w:r w:rsidRPr="00EE2521">
        <w:rPr>
          <w:lang w:val="en-US"/>
        </w:rPr>
        <w:t>O</w:t>
      </w:r>
      <w:r w:rsidRPr="00EE2521">
        <w:t>(</w:t>
      </w:r>
      <w:proofErr w:type="gramEnd"/>
      <w:r w:rsidRPr="00EE2521">
        <w:rPr>
          <w:lang w:val="en-US"/>
        </w:rPr>
        <w:t>n</w:t>
      </w:r>
      <w:r w:rsidRPr="00EE2521">
        <w:t xml:space="preserve"> </w:t>
      </w:r>
      <w:r w:rsidRPr="00EE2521">
        <w:rPr>
          <w:lang w:val="en-US"/>
        </w:rPr>
        <w:t>log</w:t>
      </w:r>
      <w:r w:rsidRPr="00EE2521">
        <w:t xml:space="preserve"> </w:t>
      </w:r>
      <w:r w:rsidRPr="00EE2521">
        <w:rPr>
          <w:lang w:val="en-US"/>
        </w:rPr>
        <w:t>n</w:t>
      </w:r>
      <w:r w:rsidRPr="00EE2521">
        <w:t xml:space="preserve">) - более быстрый, чем линейный, рост времени выполнения, который характерен для многих сортировочных алгоритмов, таких как </w:t>
      </w:r>
      <w:r w:rsidRPr="00EE2521">
        <w:rPr>
          <w:lang w:val="en-US"/>
        </w:rPr>
        <w:t>quicksort</w:t>
      </w:r>
      <w:r w:rsidRPr="00EE2521">
        <w:t xml:space="preserve"> и </w:t>
      </w:r>
      <w:proofErr w:type="spellStart"/>
      <w:r w:rsidRPr="00EE2521">
        <w:rPr>
          <w:lang w:val="en-US"/>
        </w:rPr>
        <w:t>mergesort</w:t>
      </w:r>
      <w:proofErr w:type="spellEnd"/>
      <w:r w:rsidRPr="00EE2521">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1319C010"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19EF4" w14:textId="77777777" w:rsidR="00B551CB" w:rsidRPr="006F1BBF" w:rsidRDefault="00B551CB" w:rsidP="00B551CB">
            <w:pPr>
              <w:rPr>
                <w:lang w:val="en-US"/>
              </w:rPr>
            </w:pPr>
            <w:r w:rsidRPr="006F1BBF">
              <w:rPr>
                <w:color w:val="0000FF"/>
                <w:lang w:val="en-US"/>
              </w:rPr>
              <w:t>void</w:t>
            </w:r>
            <w:r w:rsidRPr="006F1BBF">
              <w:rPr>
                <w:lang w:val="en-US"/>
              </w:rPr>
              <w:t xml:space="preserve"> merge(</w:t>
            </w:r>
            <w:r w:rsidRPr="006F1BBF">
              <w:rPr>
                <w:color w:val="0000FF"/>
                <w:lang w:val="en-US"/>
              </w:rPr>
              <w:t>int</w:t>
            </w:r>
            <w:r w:rsidRPr="006F1BBF">
              <w:rPr>
                <w:lang w:val="en-US"/>
              </w:rPr>
              <w:t xml:space="preserve"> </w:t>
            </w:r>
            <w:proofErr w:type="spellStart"/>
            <w:r w:rsidRPr="006F1BBF">
              <w:rPr>
                <w:color w:val="808080"/>
                <w:lang w:val="en-US"/>
              </w:rPr>
              <w:t>arr</w:t>
            </w:r>
            <w:proofErr w:type="spellEnd"/>
            <w:r w:rsidRPr="006F1BBF">
              <w:rPr>
                <w:lang w:val="en-US"/>
              </w:rPr>
              <w:t xml:space="preserve">[], </w:t>
            </w:r>
            <w:r w:rsidRPr="006F1BBF">
              <w:rPr>
                <w:color w:val="0000FF"/>
                <w:lang w:val="en-US"/>
              </w:rPr>
              <w:t>int</w:t>
            </w:r>
            <w:r w:rsidRPr="006F1BBF">
              <w:rPr>
                <w:lang w:val="en-US"/>
              </w:rPr>
              <w:t xml:space="preserve"> </w:t>
            </w:r>
            <w:r w:rsidRPr="006F1BBF">
              <w:rPr>
                <w:color w:val="808080"/>
                <w:lang w:val="en-US"/>
              </w:rPr>
              <w:t>left</w:t>
            </w:r>
            <w:r w:rsidRPr="006F1BBF">
              <w:rPr>
                <w:lang w:val="en-US"/>
              </w:rPr>
              <w:t xml:space="preserve">, </w:t>
            </w:r>
            <w:r w:rsidRPr="006F1BBF">
              <w:rPr>
                <w:color w:val="0000FF"/>
                <w:lang w:val="en-US"/>
              </w:rPr>
              <w:t>int</w:t>
            </w:r>
            <w:r w:rsidRPr="006F1BBF">
              <w:rPr>
                <w:lang w:val="en-US"/>
              </w:rPr>
              <w:t xml:space="preserve"> </w:t>
            </w:r>
            <w:r w:rsidRPr="006F1BBF">
              <w:rPr>
                <w:color w:val="808080"/>
                <w:lang w:val="en-US"/>
              </w:rPr>
              <w:t>middle</w:t>
            </w:r>
            <w:r w:rsidRPr="006F1BBF">
              <w:rPr>
                <w:lang w:val="en-US"/>
              </w:rPr>
              <w:t xml:space="preserve">, </w:t>
            </w:r>
            <w:r w:rsidRPr="006F1BBF">
              <w:rPr>
                <w:color w:val="0000FF"/>
                <w:lang w:val="en-US"/>
              </w:rPr>
              <w:t>int</w:t>
            </w:r>
            <w:r w:rsidRPr="006F1BBF">
              <w:rPr>
                <w:lang w:val="en-US"/>
              </w:rPr>
              <w:t xml:space="preserve"> </w:t>
            </w:r>
            <w:r w:rsidRPr="006F1BBF">
              <w:rPr>
                <w:color w:val="808080"/>
                <w:lang w:val="en-US"/>
              </w:rPr>
              <w:t>right</w:t>
            </w:r>
            <w:r w:rsidRPr="006F1BBF">
              <w:rPr>
                <w:lang w:val="en-US"/>
              </w:rPr>
              <w:t>) {</w:t>
            </w:r>
          </w:p>
          <w:p w14:paraId="20CBE144" w14:textId="77777777" w:rsidR="00B551CB" w:rsidRPr="006F1BBF" w:rsidRDefault="00B551CB" w:rsidP="00B551CB">
            <w:pPr>
              <w:rPr>
                <w:lang w:val="en-US"/>
              </w:rPr>
            </w:pPr>
            <w:r w:rsidRPr="006F1BBF">
              <w:rPr>
                <w:lang w:val="en-US"/>
              </w:rPr>
              <w:tab/>
            </w:r>
            <w:r w:rsidRPr="006F1BBF">
              <w:rPr>
                <w:color w:val="0000FF"/>
                <w:lang w:val="en-US"/>
              </w:rPr>
              <w:t>int</w:t>
            </w:r>
            <w:r w:rsidRPr="006F1BBF">
              <w:rPr>
                <w:lang w:val="en-US"/>
              </w:rPr>
              <w:t xml:space="preserve"> </w:t>
            </w:r>
            <w:proofErr w:type="spellStart"/>
            <w:r w:rsidRPr="006F1BBF">
              <w:rPr>
                <w:lang w:val="en-US"/>
              </w:rPr>
              <w:t>size_left</w:t>
            </w:r>
            <w:proofErr w:type="spellEnd"/>
            <w:r w:rsidRPr="006F1BBF">
              <w:rPr>
                <w:lang w:val="en-US"/>
              </w:rPr>
              <w:t xml:space="preserve"> = </w:t>
            </w:r>
            <w:r w:rsidRPr="006F1BBF">
              <w:rPr>
                <w:color w:val="808080"/>
                <w:lang w:val="en-US"/>
              </w:rPr>
              <w:t>middle</w:t>
            </w:r>
            <w:r w:rsidRPr="006F1BBF">
              <w:rPr>
                <w:lang w:val="en-US"/>
              </w:rPr>
              <w:t xml:space="preserve"> - </w:t>
            </w:r>
            <w:r w:rsidRPr="006F1BBF">
              <w:rPr>
                <w:color w:val="808080"/>
                <w:lang w:val="en-US"/>
              </w:rPr>
              <w:t>left</w:t>
            </w:r>
            <w:r w:rsidRPr="006F1BBF">
              <w:rPr>
                <w:lang w:val="en-US"/>
              </w:rPr>
              <w:t xml:space="preserve"> + 1;</w:t>
            </w:r>
          </w:p>
          <w:p w14:paraId="488DB363" w14:textId="77777777" w:rsidR="00B551CB" w:rsidRPr="006F1BBF" w:rsidRDefault="00B551CB" w:rsidP="00B551CB">
            <w:pPr>
              <w:rPr>
                <w:lang w:val="en-US"/>
              </w:rPr>
            </w:pPr>
            <w:r w:rsidRPr="006F1BBF">
              <w:rPr>
                <w:lang w:val="en-US"/>
              </w:rPr>
              <w:tab/>
            </w:r>
            <w:r w:rsidRPr="006F1BBF">
              <w:rPr>
                <w:color w:val="0000FF"/>
                <w:lang w:val="en-US"/>
              </w:rPr>
              <w:t>int</w:t>
            </w:r>
            <w:r w:rsidRPr="006F1BBF">
              <w:rPr>
                <w:lang w:val="en-US"/>
              </w:rPr>
              <w:t xml:space="preserve"> </w:t>
            </w:r>
            <w:proofErr w:type="spellStart"/>
            <w:r w:rsidRPr="006F1BBF">
              <w:rPr>
                <w:lang w:val="en-US"/>
              </w:rPr>
              <w:t>size_right</w:t>
            </w:r>
            <w:proofErr w:type="spellEnd"/>
            <w:r w:rsidRPr="006F1BBF">
              <w:rPr>
                <w:lang w:val="en-US"/>
              </w:rPr>
              <w:t xml:space="preserve"> = </w:t>
            </w:r>
            <w:r w:rsidRPr="006F1BBF">
              <w:rPr>
                <w:color w:val="808080"/>
                <w:lang w:val="en-US"/>
              </w:rPr>
              <w:t>right</w:t>
            </w:r>
            <w:r w:rsidRPr="006F1BBF">
              <w:rPr>
                <w:lang w:val="en-US"/>
              </w:rPr>
              <w:t xml:space="preserve"> - </w:t>
            </w:r>
            <w:r w:rsidRPr="006F1BBF">
              <w:rPr>
                <w:color w:val="808080"/>
                <w:lang w:val="en-US"/>
              </w:rPr>
              <w:t>middle</w:t>
            </w:r>
            <w:r w:rsidRPr="006F1BBF">
              <w:rPr>
                <w:lang w:val="en-US"/>
              </w:rPr>
              <w:t>;</w:t>
            </w:r>
          </w:p>
          <w:p w14:paraId="7F27B3F4" w14:textId="77777777" w:rsidR="00B551CB" w:rsidRPr="006F1BBF" w:rsidRDefault="00B551CB" w:rsidP="00B551CB">
            <w:pPr>
              <w:rPr>
                <w:lang w:val="en-US"/>
              </w:rPr>
            </w:pPr>
            <w:r w:rsidRPr="006F1BBF">
              <w:rPr>
                <w:lang w:val="en-US"/>
              </w:rPr>
              <w:tab/>
            </w:r>
            <w:r w:rsidRPr="006F1BBF">
              <w:rPr>
                <w:color w:val="0000FF"/>
                <w:lang w:val="en-US"/>
              </w:rPr>
              <w:t>int</w:t>
            </w:r>
            <w:r w:rsidRPr="006F1BBF">
              <w:rPr>
                <w:lang w:val="en-US"/>
              </w:rPr>
              <w:t xml:space="preserve">* </w:t>
            </w:r>
            <w:proofErr w:type="spellStart"/>
            <w:r w:rsidRPr="006F1BBF">
              <w:rPr>
                <w:lang w:val="en-US"/>
              </w:rPr>
              <w:t>left_arr</w:t>
            </w:r>
            <w:proofErr w:type="spellEnd"/>
            <w:r w:rsidRPr="006F1BBF">
              <w:rPr>
                <w:lang w:val="en-US"/>
              </w:rPr>
              <w:t xml:space="preserve"> = </w:t>
            </w:r>
            <w:r w:rsidRPr="006F1BBF">
              <w:rPr>
                <w:color w:val="0000FF"/>
                <w:lang w:val="en-US"/>
              </w:rPr>
              <w:t>new</w:t>
            </w:r>
            <w:r w:rsidRPr="006F1BBF">
              <w:rPr>
                <w:lang w:val="en-US"/>
              </w:rPr>
              <w:t xml:space="preserve"> </w:t>
            </w:r>
            <w:r w:rsidRPr="006F1BBF">
              <w:rPr>
                <w:color w:val="0000FF"/>
                <w:lang w:val="en-US"/>
              </w:rPr>
              <w:t>int</w:t>
            </w:r>
            <w:r w:rsidRPr="006F1BBF">
              <w:rPr>
                <w:lang w:val="en-US"/>
              </w:rPr>
              <w:t>[</w:t>
            </w:r>
            <w:proofErr w:type="spellStart"/>
            <w:r w:rsidRPr="006F1BBF">
              <w:rPr>
                <w:lang w:val="en-US"/>
              </w:rPr>
              <w:t>size_left</w:t>
            </w:r>
            <w:proofErr w:type="spellEnd"/>
            <w:r w:rsidRPr="006F1BBF">
              <w:rPr>
                <w:lang w:val="en-US"/>
              </w:rPr>
              <w:t>];</w:t>
            </w:r>
          </w:p>
          <w:p w14:paraId="312F936C" w14:textId="77777777" w:rsidR="00B551CB" w:rsidRPr="006F1BBF" w:rsidRDefault="00B551CB" w:rsidP="00B551CB">
            <w:pPr>
              <w:rPr>
                <w:lang w:val="en-US"/>
              </w:rPr>
            </w:pPr>
            <w:r w:rsidRPr="006F1BBF">
              <w:rPr>
                <w:lang w:val="en-US"/>
              </w:rPr>
              <w:tab/>
            </w:r>
            <w:r w:rsidRPr="006F1BBF">
              <w:rPr>
                <w:color w:val="0000FF"/>
                <w:lang w:val="en-US"/>
              </w:rPr>
              <w:t>int</w:t>
            </w:r>
            <w:r w:rsidRPr="006F1BBF">
              <w:rPr>
                <w:lang w:val="en-US"/>
              </w:rPr>
              <w:t xml:space="preserve">* </w:t>
            </w:r>
            <w:proofErr w:type="spellStart"/>
            <w:r w:rsidRPr="006F1BBF">
              <w:rPr>
                <w:lang w:val="en-US"/>
              </w:rPr>
              <w:t>right_arr</w:t>
            </w:r>
            <w:proofErr w:type="spellEnd"/>
            <w:r w:rsidRPr="006F1BBF">
              <w:rPr>
                <w:lang w:val="en-US"/>
              </w:rPr>
              <w:t xml:space="preserve"> = </w:t>
            </w:r>
            <w:r w:rsidRPr="006F1BBF">
              <w:rPr>
                <w:color w:val="0000FF"/>
                <w:lang w:val="en-US"/>
              </w:rPr>
              <w:t>new</w:t>
            </w:r>
            <w:r w:rsidRPr="006F1BBF">
              <w:rPr>
                <w:lang w:val="en-US"/>
              </w:rPr>
              <w:t xml:space="preserve"> </w:t>
            </w:r>
            <w:r w:rsidRPr="006F1BBF">
              <w:rPr>
                <w:color w:val="0000FF"/>
                <w:lang w:val="en-US"/>
              </w:rPr>
              <w:t>int</w:t>
            </w:r>
            <w:r w:rsidRPr="006F1BBF">
              <w:rPr>
                <w:lang w:val="en-US"/>
              </w:rPr>
              <w:t>[</w:t>
            </w:r>
            <w:proofErr w:type="spellStart"/>
            <w:r w:rsidRPr="006F1BBF">
              <w:rPr>
                <w:lang w:val="en-US"/>
              </w:rPr>
              <w:t>size_right</w:t>
            </w:r>
            <w:proofErr w:type="spellEnd"/>
            <w:r w:rsidRPr="006F1BBF">
              <w:rPr>
                <w:lang w:val="en-US"/>
              </w:rPr>
              <w:t>];</w:t>
            </w:r>
          </w:p>
          <w:p w14:paraId="093772C6" w14:textId="77777777" w:rsidR="00B551CB" w:rsidRPr="006F1BBF" w:rsidRDefault="00B551CB" w:rsidP="00B551CB">
            <w:pPr>
              <w:rPr>
                <w:lang w:val="en-US"/>
              </w:rPr>
            </w:pPr>
            <w:r w:rsidRPr="006F1BBF">
              <w:rPr>
                <w:lang w:val="en-US"/>
              </w:rPr>
              <w:t> </w:t>
            </w:r>
          </w:p>
          <w:p w14:paraId="2F3AD5EB" w14:textId="77777777" w:rsidR="00B551CB" w:rsidRPr="006F1BBF" w:rsidRDefault="00B551CB" w:rsidP="00B551CB">
            <w:pPr>
              <w:rPr>
                <w:lang w:val="en-US"/>
              </w:rPr>
            </w:pPr>
            <w:r w:rsidRPr="006F1BBF">
              <w:rPr>
                <w:lang w:val="en-US"/>
              </w:rPr>
              <w:tab/>
            </w:r>
            <w:r w:rsidRPr="006F1BBF">
              <w:rPr>
                <w:color w:val="0000FF"/>
                <w:lang w:val="en-US"/>
              </w:rPr>
              <w:t>for</w:t>
            </w:r>
            <w:r w:rsidRPr="006F1BBF">
              <w:rPr>
                <w:lang w:val="en-US"/>
              </w:rPr>
              <w:t xml:space="preserve"> (</w:t>
            </w:r>
            <w:r w:rsidRPr="006F1BBF">
              <w:rPr>
                <w:color w:val="0000FF"/>
                <w:lang w:val="en-US"/>
              </w:rPr>
              <w:t>int</w:t>
            </w:r>
            <w:r w:rsidRPr="006F1BBF">
              <w:rPr>
                <w:lang w:val="en-US"/>
              </w:rPr>
              <w:t xml:space="preserve"> </w:t>
            </w:r>
            <w:proofErr w:type="spellStart"/>
            <w:r w:rsidRPr="006F1BBF">
              <w:rPr>
                <w:lang w:val="en-US"/>
              </w:rPr>
              <w:t>i</w:t>
            </w:r>
            <w:proofErr w:type="spellEnd"/>
            <w:r w:rsidRPr="006F1BBF">
              <w:rPr>
                <w:lang w:val="en-US"/>
              </w:rPr>
              <w:t xml:space="preserve"> = 0; </w:t>
            </w:r>
            <w:proofErr w:type="spellStart"/>
            <w:r w:rsidRPr="006F1BBF">
              <w:rPr>
                <w:lang w:val="en-US"/>
              </w:rPr>
              <w:t>i</w:t>
            </w:r>
            <w:proofErr w:type="spellEnd"/>
            <w:r w:rsidRPr="006F1BBF">
              <w:rPr>
                <w:lang w:val="en-US"/>
              </w:rPr>
              <w:t xml:space="preserve"> &lt; </w:t>
            </w:r>
            <w:proofErr w:type="spellStart"/>
            <w:r w:rsidRPr="006F1BBF">
              <w:rPr>
                <w:lang w:val="en-US"/>
              </w:rPr>
              <w:t>size_left</w:t>
            </w:r>
            <w:proofErr w:type="spellEnd"/>
            <w:r w:rsidRPr="006F1BBF">
              <w:rPr>
                <w:lang w:val="en-US"/>
              </w:rPr>
              <w:t xml:space="preserve">; </w:t>
            </w:r>
            <w:proofErr w:type="spellStart"/>
            <w:r w:rsidRPr="006F1BBF">
              <w:rPr>
                <w:lang w:val="en-US"/>
              </w:rPr>
              <w:t>i</w:t>
            </w:r>
            <w:proofErr w:type="spellEnd"/>
            <w:r w:rsidRPr="006F1BBF">
              <w:rPr>
                <w:lang w:val="en-US"/>
              </w:rPr>
              <w:t>++) {</w:t>
            </w:r>
          </w:p>
          <w:p w14:paraId="7F2D76DA"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lang w:val="en-US"/>
              </w:rPr>
              <w:t>left_arr</w:t>
            </w:r>
            <w:proofErr w:type="spellEnd"/>
            <w:r w:rsidRPr="006F1BBF">
              <w:rPr>
                <w:lang w:val="en-US"/>
              </w:rPr>
              <w:t>[</w:t>
            </w:r>
            <w:proofErr w:type="spellStart"/>
            <w:r w:rsidRPr="006F1BBF">
              <w:rPr>
                <w:lang w:val="en-US"/>
              </w:rPr>
              <w:t>i</w:t>
            </w:r>
            <w:proofErr w:type="spellEnd"/>
            <w:r w:rsidRPr="006F1BBF">
              <w:rPr>
                <w:lang w:val="en-US"/>
              </w:rPr>
              <w:t xml:space="preserve">] = </w:t>
            </w:r>
            <w:proofErr w:type="spellStart"/>
            <w:r w:rsidRPr="006F1BBF">
              <w:rPr>
                <w:color w:val="808080"/>
                <w:lang w:val="en-US"/>
              </w:rPr>
              <w:t>arr</w:t>
            </w:r>
            <w:proofErr w:type="spellEnd"/>
            <w:r w:rsidRPr="006F1BBF">
              <w:rPr>
                <w:lang w:val="en-US"/>
              </w:rPr>
              <w:t>[</w:t>
            </w:r>
            <w:r w:rsidRPr="006F1BBF">
              <w:rPr>
                <w:color w:val="808080"/>
                <w:lang w:val="en-US"/>
              </w:rPr>
              <w:t>left</w:t>
            </w:r>
            <w:r w:rsidRPr="006F1BBF">
              <w:rPr>
                <w:lang w:val="en-US"/>
              </w:rPr>
              <w:t xml:space="preserve"> + </w:t>
            </w:r>
            <w:proofErr w:type="spellStart"/>
            <w:r w:rsidRPr="006F1BBF">
              <w:rPr>
                <w:lang w:val="en-US"/>
              </w:rPr>
              <w:t>i</w:t>
            </w:r>
            <w:proofErr w:type="spellEnd"/>
            <w:r w:rsidRPr="006F1BBF">
              <w:rPr>
                <w:lang w:val="en-US"/>
              </w:rPr>
              <w:t>];</w:t>
            </w:r>
          </w:p>
          <w:p w14:paraId="0E358B46" w14:textId="77777777" w:rsidR="00B551CB" w:rsidRPr="006F1BBF" w:rsidRDefault="00B551CB" w:rsidP="00B551CB">
            <w:pPr>
              <w:rPr>
                <w:lang w:val="en-US"/>
              </w:rPr>
            </w:pPr>
            <w:r w:rsidRPr="006F1BBF">
              <w:rPr>
                <w:lang w:val="en-US"/>
              </w:rPr>
              <w:tab/>
              <w:t>}</w:t>
            </w:r>
          </w:p>
          <w:p w14:paraId="372CBC7F" w14:textId="77777777" w:rsidR="00B551CB" w:rsidRPr="006F1BBF" w:rsidRDefault="00B551CB" w:rsidP="00B551CB">
            <w:pPr>
              <w:rPr>
                <w:lang w:val="en-US"/>
              </w:rPr>
            </w:pPr>
            <w:r w:rsidRPr="006F1BBF">
              <w:rPr>
                <w:lang w:val="en-US"/>
              </w:rPr>
              <w:tab/>
            </w:r>
            <w:r w:rsidRPr="006F1BBF">
              <w:rPr>
                <w:color w:val="0000FF"/>
                <w:lang w:val="en-US"/>
              </w:rPr>
              <w:t>for</w:t>
            </w:r>
            <w:r w:rsidRPr="006F1BBF">
              <w:rPr>
                <w:lang w:val="en-US"/>
              </w:rPr>
              <w:t xml:space="preserve"> (</w:t>
            </w:r>
            <w:r w:rsidRPr="006F1BBF">
              <w:rPr>
                <w:color w:val="0000FF"/>
                <w:lang w:val="en-US"/>
              </w:rPr>
              <w:t>int</w:t>
            </w:r>
            <w:r w:rsidRPr="006F1BBF">
              <w:rPr>
                <w:lang w:val="en-US"/>
              </w:rPr>
              <w:t xml:space="preserve"> j = 0; j &lt; </w:t>
            </w:r>
            <w:proofErr w:type="spellStart"/>
            <w:r w:rsidRPr="006F1BBF">
              <w:rPr>
                <w:lang w:val="en-US"/>
              </w:rPr>
              <w:t>size_right</w:t>
            </w:r>
            <w:proofErr w:type="spellEnd"/>
            <w:r w:rsidRPr="006F1BBF">
              <w:rPr>
                <w:lang w:val="en-US"/>
              </w:rPr>
              <w:t xml:space="preserve">; </w:t>
            </w:r>
            <w:proofErr w:type="spellStart"/>
            <w:r w:rsidRPr="006F1BBF">
              <w:rPr>
                <w:lang w:val="en-US"/>
              </w:rPr>
              <w:t>j++</w:t>
            </w:r>
            <w:proofErr w:type="spellEnd"/>
            <w:r w:rsidRPr="006F1BBF">
              <w:rPr>
                <w:lang w:val="en-US"/>
              </w:rPr>
              <w:t>) {</w:t>
            </w:r>
          </w:p>
          <w:p w14:paraId="4A48133A"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lang w:val="en-US"/>
              </w:rPr>
              <w:t>right_arr</w:t>
            </w:r>
            <w:proofErr w:type="spellEnd"/>
            <w:r w:rsidRPr="006F1BBF">
              <w:rPr>
                <w:lang w:val="en-US"/>
              </w:rPr>
              <w:t xml:space="preserve">[j] = </w:t>
            </w:r>
            <w:proofErr w:type="spellStart"/>
            <w:r w:rsidRPr="006F1BBF">
              <w:rPr>
                <w:color w:val="808080"/>
                <w:lang w:val="en-US"/>
              </w:rPr>
              <w:t>arr</w:t>
            </w:r>
            <w:proofErr w:type="spellEnd"/>
            <w:r w:rsidRPr="006F1BBF">
              <w:rPr>
                <w:lang w:val="en-US"/>
              </w:rPr>
              <w:t>[</w:t>
            </w:r>
            <w:r w:rsidRPr="006F1BBF">
              <w:rPr>
                <w:color w:val="808080"/>
                <w:lang w:val="en-US"/>
              </w:rPr>
              <w:t>middle</w:t>
            </w:r>
            <w:r w:rsidRPr="006F1BBF">
              <w:rPr>
                <w:lang w:val="en-US"/>
              </w:rPr>
              <w:t xml:space="preserve"> + 1 + j];</w:t>
            </w:r>
          </w:p>
          <w:p w14:paraId="4A166FA9" w14:textId="77777777" w:rsidR="00B551CB" w:rsidRPr="006F1BBF" w:rsidRDefault="00B551CB" w:rsidP="00B551CB">
            <w:pPr>
              <w:rPr>
                <w:lang w:val="en-US"/>
              </w:rPr>
            </w:pPr>
            <w:r w:rsidRPr="006F1BBF">
              <w:rPr>
                <w:lang w:val="en-US"/>
              </w:rPr>
              <w:tab/>
              <w:t>}</w:t>
            </w:r>
          </w:p>
          <w:p w14:paraId="59C68D32" w14:textId="77777777" w:rsidR="00B551CB" w:rsidRPr="006F1BBF" w:rsidRDefault="00B551CB" w:rsidP="00B551CB">
            <w:pPr>
              <w:rPr>
                <w:lang w:val="en-US"/>
              </w:rPr>
            </w:pPr>
            <w:r w:rsidRPr="006F1BBF">
              <w:rPr>
                <w:lang w:val="en-US"/>
              </w:rPr>
              <w:t> </w:t>
            </w:r>
          </w:p>
          <w:p w14:paraId="31239919" w14:textId="77777777" w:rsidR="00B551CB" w:rsidRPr="006F1BBF" w:rsidRDefault="00B551CB" w:rsidP="00B551CB">
            <w:pPr>
              <w:rPr>
                <w:lang w:val="en-US"/>
              </w:rPr>
            </w:pPr>
            <w:r w:rsidRPr="006F1BBF">
              <w:rPr>
                <w:lang w:val="en-US"/>
              </w:rPr>
              <w:tab/>
            </w:r>
            <w:r w:rsidRPr="006F1BBF">
              <w:rPr>
                <w:color w:val="0000FF"/>
                <w:lang w:val="en-US"/>
              </w:rPr>
              <w:t>int</w:t>
            </w:r>
            <w:r w:rsidRPr="006F1BBF">
              <w:rPr>
                <w:lang w:val="en-US"/>
              </w:rPr>
              <w:t xml:space="preserve"> </w:t>
            </w:r>
            <w:proofErr w:type="spellStart"/>
            <w:r w:rsidRPr="006F1BBF">
              <w:rPr>
                <w:lang w:val="en-US"/>
              </w:rPr>
              <w:t>i</w:t>
            </w:r>
            <w:proofErr w:type="spellEnd"/>
            <w:r w:rsidRPr="006F1BBF">
              <w:rPr>
                <w:lang w:val="en-US"/>
              </w:rPr>
              <w:t xml:space="preserve"> = 0, j = 0, k = </w:t>
            </w:r>
            <w:r w:rsidRPr="006F1BBF">
              <w:rPr>
                <w:color w:val="808080"/>
                <w:lang w:val="en-US"/>
              </w:rPr>
              <w:t>left</w:t>
            </w:r>
            <w:r w:rsidRPr="006F1BBF">
              <w:rPr>
                <w:lang w:val="en-US"/>
              </w:rPr>
              <w:t>;</w:t>
            </w:r>
          </w:p>
          <w:p w14:paraId="3DB51712" w14:textId="77777777" w:rsidR="00B551CB" w:rsidRPr="006F1BBF" w:rsidRDefault="00B551CB" w:rsidP="00B551CB">
            <w:pPr>
              <w:rPr>
                <w:lang w:val="en-US"/>
              </w:rPr>
            </w:pPr>
            <w:r w:rsidRPr="006F1BBF">
              <w:rPr>
                <w:lang w:val="en-US"/>
              </w:rPr>
              <w:tab/>
            </w:r>
            <w:r w:rsidRPr="006F1BBF">
              <w:rPr>
                <w:color w:val="0000FF"/>
                <w:lang w:val="en-US"/>
              </w:rPr>
              <w:t>while</w:t>
            </w:r>
            <w:r w:rsidRPr="006F1BBF">
              <w:rPr>
                <w:lang w:val="en-US"/>
              </w:rPr>
              <w:t xml:space="preserve"> (</w:t>
            </w:r>
            <w:proofErr w:type="spellStart"/>
            <w:r w:rsidRPr="006F1BBF">
              <w:rPr>
                <w:lang w:val="en-US"/>
              </w:rPr>
              <w:t>i</w:t>
            </w:r>
            <w:proofErr w:type="spellEnd"/>
            <w:r w:rsidRPr="006F1BBF">
              <w:rPr>
                <w:lang w:val="en-US"/>
              </w:rPr>
              <w:t xml:space="preserve"> &lt; </w:t>
            </w:r>
            <w:proofErr w:type="spellStart"/>
            <w:r w:rsidRPr="006F1BBF">
              <w:rPr>
                <w:lang w:val="en-US"/>
              </w:rPr>
              <w:t>size_left</w:t>
            </w:r>
            <w:proofErr w:type="spellEnd"/>
            <w:r w:rsidRPr="006F1BBF">
              <w:rPr>
                <w:lang w:val="en-US"/>
              </w:rPr>
              <w:t xml:space="preserve"> &amp;&amp; j &lt; </w:t>
            </w:r>
            <w:proofErr w:type="spellStart"/>
            <w:r w:rsidRPr="006F1BBF">
              <w:rPr>
                <w:lang w:val="en-US"/>
              </w:rPr>
              <w:t>size_right</w:t>
            </w:r>
            <w:proofErr w:type="spellEnd"/>
            <w:r w:rsidRPr="006F1BBF">
              <w:rPr>
                <w:lang w:val="en-US"/>
              </w:rPr>
              <w:t>) {</w:t>
            </w:r>
          </w:p>
          <w:p w14:paraId="6742CFD9" w14:textId="77777777" w:rsidR="00B551CB" w:rsidRPr="006F1BBF" w:rsidRDefault="00B551CB" w:rsidP="00B551CB">
            <w:pPr>
              <w:rPr>
                <w:lang w:val="en-US"/>
              </w:rPr>
            </w:pPr>
            <w:r w:rsidRPr="006F1BBF">
              <w:rPr>
                <w:lang w:val="en-US"/>
              </w:rPr>
              <w:t>    </w:t>
            </w:r>
            <w:r w:rsidRPr="006F1BBF">
              <w:rPr>
                <w:lang w:val="en-US"/>
              </w:rPr>
              <w:tab/>
            </w:r>
            <w:r w:rsidRPr="006F1BBF">
              <w:rPr>
                <w:color w:val="0000FF"/>
                <w:lang w:val="en-US"/>
              </w:rPr>
              <w:t>if</w:t>
            </w:r>
            <w:r w:rsidRPr="006F1BBF">
              <w:rPr>
                <w:lang w:val="en-US"/>
              </w:rPr>
              <w:t xml:space="preserve"> (</w:t>
            </w:r>
            <w:proofErr w:type="spellStart"/>
            <w:r w:rsidRPr="006F1BBF">
              <w:rPr>
                <w:lang w:val="en-US"/>
              </w:rPr>
              <w:t>left_arr</w:t>
            </w:r>
            <w:proofErr w:type="spellEnd"/>
            <w:r w:rsidRPr="006F1BBF">
              <w:rPr>
                <w:lang w:val="en-US"/>
              </w:rPr>
              <w:t>[</w:t>
            </w:r>
            <w:proofErr w:type="spellStart"/>
            <w:r w:rsidRPr="006F1BBF">
              <w:rPr>
                <w:lang w:val="en-US"/>
              </w:rPr>
              <w:t>i</w:t>
            </w:r>
            <w:proofErr w:type="spellEnd"/>
            <w:r w:rsidRPr="006F1BBF">
              <w:rPr>
                <w:lang w:val="en-US"/>
              </w:rPr>
              <w:t xml:space="preserve">] &lt;= </w:t>
            </w:r>
            <w:proofErr w:type="spellStart"/>
            <w:r w:rsidRPr="006F1BBF">
              <w:rPr>
                <w:lang w:val="en-US"/>
              </w:rPr>
              <w:t>right_arr</w:t>
            </w:r>
            <w:proofErr w:type="spellEnd"/>
            <w:r w:rsidRPr="006F1BBF">
              <w:rPr>
                <w:lang w:val="en-US"/>
              </w:rPr>
              <w:t>[j]) {</w:t>
            </w:r>
          </w:p>
          <w:p w14:paraId="092CAE86"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color w:val="808080"/>
                <w:lang w:val="en-US"/>
              </w:rPr>
              <w:t>arr</w:t>
            </w:r>
            <w:proofErr w:type="spellEnd"/>
            <w:r w:rsidRPr="006F1BBF">
              <w:rPr>
                <w:lang w:val="en-US"/>
              </w:rPr>
              <w:t xml:space="preserve">[k] = </w:t>
            </w:r>
            <w:proofErr w:type="spellStart"/>
            <w:r w:rsidRPr="006F1BBF">
              <w:rPr>
                <w:lang w:val="en-US"/>
              </w:rPr>
              <w:t>left_arr</w:t>
            </w:r>
            <w:proofErr w:type="spellEnd"/>
            <w:r w:rsidRPr="006F1BBF">
              <w:rPr>
                <w:lang w:val="en-US"/>
              </w:rPr>
              <w:t>[</w:t>
            </w:r>
            <w:proofErr w:type="spellStart"/>
            <w:r w:rsidRPr="006F1BBF">
              <w:rPr>
                <w:lang w:val="en-US"/>
              </w:rPr>
              <w:t>i</w:t>
            </w:r>
            <w:proofErr w:type="spellEnd"/>
            <w:r w:rsidRPr="006F1BBF">
              <w:rPr>
                <w:lang w:val="en-US"/>
              </w:rPr>
              <w:t>];</w:t>
            </w:r>
          </w:p>
          <w:p w14:paraId="122FF35E"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lang w:val="en-US"/>
              </w:rPr>
              <w:t>i</w:t>
            </w:r>
            <w:proofErr w:type="spellEnd"/>
            <w:r w:rsidRPr="006F1BBF">
              <w:rPr>
                <w:lang w:val="en-US"/>
              </w:rPr>
              <w:t>++;</w:t>
            </w:r>
          </w:p>
          <w:p w14:paraId="549828D3" w14:textId="77777777" w:rsidR="00B551CB" w:rsidRPr="006F1BBF" w:rsidRDefault="00B551CB" w:rsidP="00B551CB">
            <w:pPr>
              <w:rPr>
                <w:lang w:val="en-US"/>
              </w:rPr>
            </w:pPr>
            <w:r w:rsidRPr="006F1BBF">
              <w:rPr>
                <w:lang w:val="en-US"/>
              </w:rPr>
              <w:t>    </w:t>
            </w:r>
            <w:r w:rsidRPr="006F1BBF">
              <w:rPr>
                <w:lang w:val="en-US"/>
              </w:rPr>
              <w:tab/>
              <w:t>}</w:t>
            </w:r>
          </w:p>
          <w:p w14:paraId="6C631206" w14:textId="77777777" w:rsidR="00B551CB" w:rsidRPr="006F1BBF" w:rsidRDefault="00B551CB" w:rsidP="00B551CB">
            <w:pPr>
              <w:rPr>
                <w:lang w:val="en-US"/>
              </w:rPr>
            </w:pPr>
            <w:r w:rsidRPr="006F1BBF">
              <w:rPr>
                <w:lang w:val="en-US"/>
              </w:rPr>
              <w:t>    </w:t>
            </w:r>
            <w:r w:rsidRPr="006F1BBF">
              <w:rPr>
                <w:lang w:val="en-US"/>
              </w:rPr>
              <w:tab/>
            </w:r>
            <w:r w:rsidRPr="006F1BBF">
              <w:rPr>
                <w:color w:val="0000FF"/>
                <w:lang w:val="en-US"/>
              </w:rPr>
              <w:t>else</w:t>
            </w:r>
            <w:r w:rsidRPr="006F1BBF">
              <w:rPr>
                <w:lang w:val="en-US"/>
              </w:rPr>
              <w:t xml:space="preserve"> {</w:t>
            </w:r>
          </w:p>
          <w:p w14:paraId="2FB7552F"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color w:val="808080"/>
                <w:lang w:val="en-US"/>
              </w:rPr>
              <w:t>arr</w:t>
            </w:r>
            <w:proofErr w:type="spellEnd"/>
            <w:r w:rsidRPr="006F1BBF">
              <w:rPr>
                <w:lang w:val="en-US"/>
              </w:rPr>
              <w:t xml:space="preserve">[k] = </w:t>
            </w:r>
            <w:proofErr w:type="spellStart"/>
            <w:r w:rsidRPr="006F1BBF">
              <w:rPr>
                <w:lang w:val="en-US"/>
              </w:rPr>
              <w:t>right_arr</w:t>
            </w:r>
            <w:proofErr w:type="spellEnd"/>
            <w:r w:rsidRPr="006F1BBF">
              <w:rPr>
                <w:lang w:val="en-US"/>
              </w:rPr>
              <w:t>[j];</w:t>
            </w:r>
          </w:p>
          <w:p w14:paraId="274BC038"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lang w:val="en-US"/>
              </w:rPr>
              <w:t>j++</w:t>
            </w:r>
            <w:proofErr w:type="spellEnd"/>
            <w:r w:rsidRPr="006F1BBF">
              <w:rPr>
                <w:lang w:val="en-US"/>
              </w:rPr>
              <w:t>;</w:t>
            </w:r>
          </w:p>
          <w:p w14:paraId="2019FD83" w14:textId="77777777" w:rsidR="00B551CB" w:rsidRPr="006F1BBF" w:rsidRDefault="00B551CB" w:rsidP="00B551CB">
            <w:pPr>
              <w:rPr>
                <w:lang w:val="en-US"/>
              </w:rPr>
            </w:pPr>
            <w:r w:rsidRPr="006F1BBF">
              <w:rPr>
                <w:lang w:val="en-US"/>
              </w:rPr>
              <w:t>    </w:t>
            </w:r>
            <w:r w:rsidRPr="006F1BBF">
              <w:rPr>
                <w:lang w:val="en-US"/>
              </w:rPr>
              <w:tab/>
              <w:t>}</w:t>
            </w:r>
          </w:p>
          <w:p w14:paraId="201F43EA" w14:textId="77777777" w:rsidR="00B551CB" w:rsidRPr="006F1BBF" w:rsidRDefault="00B551CB" w:rsidP="00B551CB">
            <w:pPr>
              <w:rPr>
                <w:lang w:val="en-US"/>
              </w:rPr>
            </w:pPr>
            <w:r w:rsidRPr="006F1BBF">
              <w:rPr>
                <w:lang w:val="en-US"/>
              </w:rPr>
              <w:lastRenderedPageBreak/>
              <w:t>    </w:t>
            </w:r>
            <w:r w:rsidRPr="006F1BBF">
              <w:rPr>
                <w:lang w:val="en-US"/>
              </w:rPr>
              <w:tab/>
              <w:t>k++;</w:t>
            </w:r>
          </w:p>
          <w:p w14:paraId="6A7D19C2" w14:textId="77777777" w:rsidR="00B551CB" w:rsidRPr="006F1BBF" w:rsidRDefault="00B551CB" w:rsidP="00B551CB">
            <w:pPr>
              <w:rPr>
                <w:lang w:val="en-US"/>
              </w:rPr>
            </w:pPr>
            <w:r w:rsidRPr="006F1BBF">
              <w:rPr>
                <w:lang w:val="en-US"/>
              </w:rPr>
              <w:tab/>
              <w:t>}</w:t>
            </w:r>
          </w:p>
          <w:p w14:paraId="5C5218B1" w14:textId="77777777" w:rsidR="00B551CB" w:rsidRPr="006F1BBF" w:rsidRDefault="00B551CB" w:rsidP="00B551CB">
            <w:pPr>
              <w:rPr>
                <w:lang w:val="en-US"/>
              </w:rPr>
            </w:pPr>
            <w:r w:rsidRPr="006F1BBF">
              <w:rPr>
                <w:lang w:val="en-US"/>
              </w:rPr>
              <w:t> </w:t>
            </w:r>
          </w:p>
          <w:p w14:paraId="548A29BF" w14:textId="77777777" w:rsidR="00B551CB" w:rsidRPr="006F1BBF" w:rsidRDefault="00B551CB" w:rsidP="00B551CB">
            <w:pPr>
              <w:rPr>
                <w:lang w:val="en-US"/>
              </w:rPr>
            </w:pPr>
            <w:r w:rsidRPr="006F1BBF">
              <w:rPr>
                <w:lang w:val="en-US"/>
              </w:rPr>
              <w:tab/>
            </w:r>
            <w:r w:rsidRPr="006F1BBF">
              <w:rPr>
                <w:color w:val="0000FF"/>
                <w:lang w:val="en-US"/>
              </w:rPr>
              <w:t>while</w:t>
            </w:r>
            <w:r w:rsidRPr="006F1BBF">
              <w:rPr>
                <w:lang w:val="en-US"/>
              </w:rPr>
              <w:t xml:space="preserve"> (</w:t>
            </w:r>
            <w:proofErr w:type="spellStart"/>
            <w:r w:rsidRPr="006F1BBF">
              <w:rPr>
                <w:lang w:val="en-US"/>
              </w:rPr>
              <w:t>i</w:t>
            </w:r>
            <w:proofErr w:type="spellEnd"/>
            <w:r w:rsidRPr="006F1BBF">
              <w:rPr>
                <w:lang w:val="en-US"/>
              </w:rPr>
              <w:t xml:space="preserve"> &lt; </w:t>
            </w:r>
            <w:proofErr w:type="spellStart"/>
            <w:r w:rsidRPr="006F1BBF">
              <w:rPr>
                <w:lang w:val="en-US"/>
              </w:rPr>
              <w:t>size_left</w:t>
            </w:r>
            <w:proofErr w:type="spellEnd"/>
            <w:r w:rsidRPr="006F1BBF">
              <w:rPr>
                <w:lang w:val="en-US"/>
              </w:rPr>
              <w:t>) {</w:t>
            </w:r>
          </w:p>
          <w:p w14:paraId="5370705C"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color w:val="808080"/>
                <w:lang w:val="en-US"/>
              </w:rPr>
              <w:t>arr</w:t>
            </w:r>
            <w:proofErr w:type="spellEnd"/>
            <w:r w:rsidRPr="006F1BBF">
              <w:rPr>
                <w:lang w:val="en-US"/>
              </w:rPr>
              <w:t xml:space="preserve">[k] = </w:t>
            </w:r>
            <w:proofErr w:type="spellStart"/>
            <w:r w:rsidRPr="006F1BBF">
              <w:rPr>
                <w:lang w:val="en-US"/>
              </w:rPr>
              <w:t>left_arr</w:t>
            </w:r>
            <w:proofErr w:type="spellEnd"/>
            <w:r w:rsidRPr="006F1BBF">
              <w:rPr>
                <w:lang w:val="en-US"/>
              </w:rPr>
              <w:t>[</w:t>
            </w:r>
            <w:proofErr w:type="spellStart"/>
            <w:r w:rsidRPr="006F1BBF">
              <w:rPr>
                <w:lang w:val="en-US"/>
              </w:rPr>
              <w:t>i</w:t>
            </w:r>
            <w:proofErr w:type="spellEnd"/>
            <w:r w:rsidRPr="006F1BBF">
              <w:rPr>
                <w:lang w:val="en-US"/>
              </w:rPr>
              <w:t>];</w:t>
            </w:r>
          </w:p>
          <w:p w14:paraId="1B934973"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lang w:val="en-US"/>
              </w:rPr>
              <w:t>i</w:t>
            </w:r>
            <w:proofErr w:type="spellEnd"/>
            <w:r w:rsidRPr="006F1BBF">
              <w:rPr>
                <w:lang w:val="en-US"/>
              </w:rPr>
              <w:t>++;</w:t>
            </w:r>
          </w:p>
          <w:p w14:paraId="7C7573F3" w14:textId="77777777" w:rsidR="00B551CB" w:rsidRPr="006F1BBF" w:rsidRDefault="00B551CB" w:rsidP="00B551CB">
            <w:pPr>
              <w:rPr>
                <w:lang w:val="en-US"/>
              </w:rPr>
            </w:pPr>
            <w:r w:rsidRPr="006F1BBF">
              <w:rPr>
                <w:lang w:val="en-US"/>
              </w:rPr>
              <w:t>    </w:t>
            </w:r>
            <w:r w:rsidRPr="006F1BBF">
              <w:rPr>
                <w:lang w:val="en-US"/>
              </w:rPr>
              <w:tab/>
              <w:t>k++;</w:t>
            </w:r>
          </w:p>
          <w:p w14:paraId="40EE33CD" w14:textId="77777777" w:rsidR="00B551CB" w:rsidRPr="006F1BBF" w:rsidRDefault="00B551CB" w:rsidP="00B551CB">
            <w:pPr>
              <w:rPr>
                <w:lang w:val="en-US"/>
              </w:rPr>
            </w:pPr>
            <w:r w:rsidRPr="006F1BBF">
              <w:rPr>
                <w:lang w:val="en-US"/>
              </w:rPr>
              <w:tab/>
              <w:t>}</w:t>
            </w:r>
          </w:p>
          <w:p w14:paraId="0D462980" w14:textId="77777777" w:rsidR="00B551CB" w:rsidRPr="006F1BBF" w:rsidRDefault="00B551CB" w:rsidP="00B551CB">
            <w:pPr>
              <w:rPr>
                <w:lang w:val="en-US"/>
              </w:rPr>
            </w:pPr>
            <w:r w:rsidRPr="006F1BBF">
              <w:rPr>
                <w:lang w:val="en-US"/>
              </w:rPr>
              <w:t> </w:t>
            </w:r>
          </w:p>
          <w:p w14:paraId="57B2C7CD" w14:textId="77777777" w:rsidR="00B551CB" w:rsidRPr="006F1BBF" w:rsidRDefault="00B551CB" w:rsidP="00B551CB">
            <w:pPr>
              <w:rPr>
                <w:lang w:val="en-US"/>
              </w:rPr>
            </w:pPr>
            <w:r w:rsidRPr="006F1BBF">
              <w:rPr>
                <w:lang w:val="en-US"/>
              </w:rPr>
              <w:tab/>
            </w:r>
            <w:r w:rsidRPr="006F1BBF">
              <w:rPr>
                <w:color w:val="0000FF"/>
                <w:lang w:val="en-US"/>
              </w:rPr>
              <w:t>while</w:t>
            </w:r>
            <w:r w:rsidRPr="006F1BBF">
              <w:rPr>
                <w:lang w:val="en-US"/>
              </w:rPr>
              <w:t xml:space="preserve"> (j &lt; </w:t>
            </w:r>
            <w:proofErr w:type="spellStart"/>
            <w:r w:rsidRPr="006F1BBF">
              <w:rPr>
                <w:lang w:val="en-US"/>
              </w:rPr>
              <w:t>size_right</w:t>
            </w:r>
            <w:proofErr w:type="spellEnd"/>
            <w:r w:rsidRPr="006F1BBF">
              <w:rPr>
                <w:lang w:val="en-US"/>
              </w:rPr>
              <w:t>) {</w:t>
            </w:r>
          </w:p>
          <w:p w14:paraId="00A7D513"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color w:val="808080"/>
                <w:lang w:val="en-US"/>
              </w:rPr>
              <w:t>arr</w:t>
            </w:r>
            <w:proofErr w:type="spellEnd"/>
            <w:r w:rsidRPr="006F1BBF">
              <w:rPr>
                <w:lang w:val="en-US"/>
              </w:rPr>
              <w:t xml:space="preserve">[k] = </w:t>
            </w:r>
            <w:proofErr w:type="spellStart"/>
            <w:r w:rsidRPr="006F1BBF">
              <w:rPr>
                <w:lang w:val="en-US"/>
              </w:rPr>
              <w:t>right_arr</w:t>
            </w:r>
            <w:proofErr w:type="spellEnd"/>
            <w:r w:rsidRPr="006F1BBF">
              <w:rPr>
                <w:lang w:val="en-US"/>
              </w:rPr>
              <w:t>[j];</w:t>
            </w:r>
          </w:p>
          <w:p w14:paraId="41A5E5F6"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lang w:val="en-US"/>
              </w:rPr>
              <w:t>j++</w:t>
            </w:r>
            <w:proofErr w:type="spellEnd"/>
            <w:r w:rsidRPr="006F1BBF">
              <w:rPr>
                <w:lang w:val="en-US"/>
              </w:rPr>
              <w:t>;</w:t>
            </w:r>
          </w:p>
          <w:p w14:paraId="1473E0B8" w14:textId="77777777" w:rsidR="00B551CB" w:rsidRPr="006F1BBF" w:rsidRDefault="00B551CB" w:rsidP="00B551CB">
            <w:pPr>
              <w:rPr>
                <w:lang w:val="en-US"/>
              </w:rPr>
            </w:pPr>
            <w:r w:rsidRPr="006F1BBF">
              <w:rPr>
                <w:lang w:val="en-US"/>
              </w:rPr>
              <w:t>    </w:t>
            </w:r>
            <w:r w:rsidRPr="006F1BBF">
              <w:rPr>
                <w:lang w:val="en-US"/>
              </w:rPr>
              <w:tab/>
              <w:t>k++;</w:t>
            </w:r>
          </w:p>
          <w:p w14:paraId="3C80A353" w14:textId="77777777" w:rsidR="00B551CB" w:rsidRPr="006F1BBF" w:rsidRDefault="00B551CB" w:rsidP="00B551CB">
            <w:pPr>
              <w:rPr>
                <w:lang w:val="en-US"/>
              </w:rPr>
            </w:pPr>
            <w:r w:rsidRPr="006F1BBF">
              <w:rPr>
                <w:lang w:val="en-US"/>
              </w:rPr>
              <w:tab/>
              <w:t>}</w:t>
            </w:r>
          </w:p>
          <w:p w14:paraId="2E066EA3" w14:textId="77777777" w:rsidR="00B551CB" w:rsidRPr="006F1BBF" w:rsidRDefault="00B551CB" w:rsidP="00B551CB">
            <w:pPr>
              <w:rPr>
                <w:lang w:val="en-US"/>
              </w:rPr>
            </w:pPr>
            <w:r w:rsidRPr="006F1BBF">
              <w:rPr>
                <w:lang w:val="en-US"/>
              </w:rPr>
              <w:t> </w:t>
            </w:r>
          </w:p>
          <w:p w14:paraId="47CF21A1" w14:textId="77777777" w:rsidR="00B551CB" w:rsidRPr="006F1BBF" w:rsidRDefault="00B551CB" w:rsidP="00B551CB">
            <w:pPr>
              <w:rPr>
                <w:lang w:val="en-US"/>
              </w:rPr>
            </w:pPr>
            <w:r w:rsidRPr="006F1BBF">
              <w:rPr>
                <w:lang w:val="en-US"/>
              </w:rPr>
              <w:tab/>
            </w:r>
            <w:r w:rsidRPr="006F1BBF">
              <w:rPr>
                <w:color w:val="0000FF"/>
                <w:lang w:val="en-US"/>
              </w:rPr>
              <w:t>delete[]</w:t>
            </w:r>
            <w:r w:rsidRPr="006F1BBF">
              <w:rPr>
                <w:lang w:val="en-US"/>
              </w:rPr>
              <w:t xml:space="preserve"> </w:t>
            </w:r>
            <w:proofErr w:type="spellStart"/>
            <w:r w:rsidRPr="006F1BBF">
              <w:rPr>
                <w:lang w:val="en-US"/>
              </w:rPr>
              <w:t>left_arr</w:t>
            </w:r>
            <w:proofErr w:type="spellEnd"/>
            <w:r w:rsidRPr="006F1BBF">
              <w:rPr>
                <w:lang w:val="en-US"/>
              </w:rPr>
              <w:t>;</w:t>
            </w:r>
          </w:p>
          <w:p w14:paraId="704A0317" w14:textId="77777777" w:rsidR="00B551CB" w:rsidRPr="006F1BBF" w:rsidRDefault="00B551CB" w:rsidP="00B551CB">
            <w:pPr>
              <w:rPr>
                <w:lang w:val="en-US"/>
              </w:rPr>
            </w:pPr>
            <w:r w:rsidRPr="006F1BBF">
              <w:rPr>
                <w:lang w:val="en-US"/>
              </w:rPr>
              <w:tab/>
            </w:r>
            <w:r w:rsidRPr="006F1BBF">
              <w:rPr>
                <w:color w:val="0000FF"/>
                <w:lang w:val="en-US"/>
              </w:rPr>
              <w:t>delete[]</w:t>
            </w:r>
            <w:r w:rsidRPr="006F1BBF">
              <w:rPr>
                <w:lang w:val="en-US"/>
              </w:rPr>
              <w:t xml:space="preserve"> </w:t>
            </w:r>
            <w:proofErr w:type="spellStart"/>
            <w:r w:rsidRPr="006F1BBF">
              <w:rPr>
                <w:lang w:val="en-US"/>
              </w:rPr>
              <w:t>right_arr</w:t>
            </w:r>
            <w:proofErr w:type="spellEnd"/>
            <w:r w:rsidRPr="006F1BBF">
              <w:rPr>
                <w:lang w:val="en-US"/>
              </w:rPr>
              <w:t>;</w:t>
            </w:r>
          </w:p>
          <w:p w14:paraId="62656EE2" w14:textId="77777777" w:rsidR="00B551CB" w:rsidRPr="006F1BBF" w:rsidRDefault="00B551CB" w:rsidP="00B551CB">
            <w:pPr>
              <w:rPr>
                <w:lang w:val="en-US"/>
              </w:rPr>
            </w:pPr>
            <w:r w:rsidRPr="006F1BBF">
              <w:rPr>
                <w:lang w:val="en-US"/>
              </w:rPr>
              <w:t>}</w:t>
            </w:r>
          </w:p>
          <w:p w14:paraId="685BB2BC" w14:textId="77777777" w:rsidR="00B551CB" w:rsidRPr="006F1BBF" w:rsidRDefault="00B551CB" w:rsidP="00B551CB">
            <w:pPr>
              <w:rPr>
                <w:lang w:val="en-US"/>
              </w:rPr>
            </w:pPr>
            <w:r w:rsidRPr="006F1BBF">
              <w:rPr>
                <w:lang w:val="en-US"/>
              </w:rPr>
              <w:t> </w:t>
            </w:r>
          </w:p>
          <w:p w14:paraId="20E4BFF3" w14:textId="77777777" w:rsidR="00B551CB" w:rsidRPr="006F1BBF" w:rsidRDefault="00B551CB" w:rsidP="00B551CB">
            <w:pPr>
              <w:rPr>
                <w:lang w:val="en-US"/>
              </w:rPr>
            </w:pPr>
            <w:r w:rsidRPr="006F1BBF">
              <w:rPr>
                <w:color w:val="0000FF"/>
                <w:lang w:val="en-US"/>
              </w:rPr>
              <w:t>void</w:t>
            </w:r>
            <w:r w:rsidRPr="006F1BBF">
              <w:rPr>
                <w:lang w:val="en-US"/>
              </w:rPr>
              <w:t xml:space="preserve"> </w:t>
            </w:r>
            <w:proofErr w:type="spellStart"/>
            <w:r w:rsidRPr="006F1BBF">
              <w:rPr>
                <w:lang w:val="en-US"/>
              </w:rPr>
              <w:t>mergeSort</w:t>
            </w:r>
            <w:proofErr w:type="spellEnd"/>
            <w:r w:rsidRPr="006F1BBF">
              <w:rPr>
                <w:lang w:val="en-US"/>
              </w:rPr>
              <w:t>(</w:t>
            </w:r>
            <w:r w:rsidRPr="006F1BBF">
              <w:rPr>
                <w:color w:val="0000FF"/>
                <w:lang w:val="en-US"/>
              </w:rPr>
              <w:t>int</w:t>
            </w:r>
            <w:r w:rsidRPr="006F1BBF">
              <w:rPr>
                <w:lang w:val="en-US"/>
              </w:rPr>
              <w:t xml:space="preserve"> </w:t>
            </w:r>
            <w:proofErr w:type="spellStart"/>
            <w:r w:rsidRPr="006F1BBF">
              <w:rPr>
                <w:color w:val="808080"/>
                <w:lang w:val="en-US"/>
              </w:rPr>
              <w:t>arr</w:t>
            </w:r>
            <w:proofErr w:type="spellEnd"/>
            <w:r w:rsidRPr="006F1BBF">
              <w:rPr>
                <w:lang w:val="en-US"/>
              </w:rPr>
              <w:t xml:space="preserve">[], </w:t>
            </w:r>
            <w:r w:rsidRPr="006F1BBF">
              <w:rPr>
                <w:color w:val="0000FF"/>
                <w:lang w:val="en-US"/>
              </w:rPr>
              <w:t>int</w:t>
            </w:r>
            <w:r w:rsidRPr="006F1BBF">
              <w:rPr>
                <w:lang w:val="en-US"/>
              </w:rPr>
              <w:t xml:space="preserve"> </w:t>
            </w:r>
            <w:r w:rsidRPr="006F1BBF">
              <w:rPr>
                <w:color w:val="808080"/>
                <w:lang w:val="en-US"/>
              </w:rPr>
              <w:t>left</w:t>
            </w:r>
            <w:r w:rsidRPr="006F1BBF">
              <w:rPr>
                <w:lang w:val="en-US"/>
              </w:rPr>
              <w:t xml:space="preserve">, </w:t>
            </w:r>
            <w:r w:rsidRPr="006F1BBF">
              <w:rPr>
                <w:color w:val="0000FF"/>
                <w:lang w:val="en-US"/>
              </w:rPr>
              <w:t>int</w:t>
            </w:r>
            <w:r w:rsidRPr="006F1BBF">
              <w:rPr>
                <w:lang w:val="en-US"/>
              </w:rPr>
              <w:t xml:space="preserve"> </w:t>
            </w:r>
            <w:r w:rsidRPr="006F1BBF">
              <w:rPr>
                <w:color w:val="808080"/>
                <w:lang w:val="en-US"/>
              </w:rPr>
              <w:t>right</w:t>
            </w:r>
            <w:r w:rsidRPr="006F1BBF">
              <w:rPr>
                <w:lang w:val="en-US"/>
              </w:rPr>
              <w:t>) {</w:t>
            </w:r>
          </w:p>
          <w:p w14:paraId="02A4851A" w14:textId="77777777" w:rsidR="00B551CB" w:rsidRPr="006F1BBF" w:rsidRDefault="00B551CB" w:rsidP="00B551CB">
            <w:pPr>
              <w:rPr>
                <w:lang w:val="en-US"/>
              </w:rPr>
            </w:pPr>
            <w:r w:rsidRPr="006F1BBF">
              <w:rPr>
                <w:lang w:val="en-US"/>
              </w:rPr>
              <w:tab/>
            </w:r>
            <w:r w:rsidRPr="006F1BBF">
              <w:rPr>
                <w:color w:val="0000FF"/>
                <w:lang w:val="en-US"/>
              </w:rPr>
              <w:t>if</w:t>
            </w:r>
            <w:r w:rsidRPr="006F1BBF">
              <w:rPr>
                <w:lang w:val="en-US"/>
              </w:rPr>
              <w:t xml:space="preserve"> (</w:t>
            </w:r>
            <w:r w:rsidRPr="006F1BBF">
              <w:rPr>
                <w:color w:val="808080"/>
                <w:lang w:val="en-US"/>
              </w:rPr>
              <w:t>left</w:t>
            </w:r>
            <w:r w:rsidRPr="006F1BBF">
              <w:rPr>
                <w:lang w:val="en-US"/>
              </w:rPr>
              <w:t xml:space="preserve"> &lt; </w:t>
            </w:r>
            <w:r w:rsidRPr="006F1BBF">
              <w:rPr>
                <w:color w:val="808080"/>
                <w:lang w:val="en-US"/>
              </w:rPr>
              <w:t>right</w:t>
            </w:r>
            <w:r w:rsidRPr="006F1BBF">
              <w:rPr>
                <w:lang w:val="en-US"/>
              </w:rPr>
              <w:t>) {</w:t>
            </w:r>
          </w:p>
          <w:p w14:paraId="7C92F648" w14:textId="77777777" w:rsidR="00B551CB" w:rsidRPr="006F1BBF" w:rsidRDefault="00B551CB" w:rsidP="00B551CB">
            <w:pPr>
              <w:rPr>
                <w:lang w:val="en-US"/>
              </w:rPr>
            </w:pPr>
            <w:r w:rsidRPr="006F1BBF">
              <w:rPr>
                <w:lang w:val="en-US"/>
              </w:rPr>
              <w:t>    </w:t>
            </w:r>
            <w:r w:rsidRPr="006F1BBF">
              <w:rPr>
                <w:lang w:val="en-US"/>
              </w:rPr>
              <w:tab/>
            </w:r>
            <w:r w:rsidRPr="006F1BBF">
              <w:rPr>
                <w:color w:val="0000FF"/>
                <w:lang w:val="en-US"/>
              </w:rPr>
              <w:t>int</w:t>
            </w:r>
            <w:r w:rsidRPr="006F1BBF">
              <w:rPr>
                <w:lang w:val="en-US"/>
              </w:rPr>
              <w:t xml:space="preserve"> middle = (</w:t>
            </w:r>
            <w:r w:rsidRPr="006F1BBF">
              <w:rPr>
                <w:color w:val="808080"/>
                <w:lang w:val="en-US"/>
              </w:rPr>
              <w:t>left</w:t>
            </w:r>
            <w:r w:rsidRPr="006F1BBF">
              <w:rPr>
                <w:lang w:val="en-US"/>
              </w:rPr>
              <w:t xml:space="preserve"> + </w:t>
            </w:r>
            <w:r w:rsidRPr="006F1BBF">
              <w:rPr>
                <w:color w:val="808080"/>
                <w:lang w:val="en-US"/>
              </w:rPr>
              <w:t>right</w:t>
            </w:r>
            <w:r w:rsidRPr="006F1BBF">
              <w:rPr>
                <w:lang w:val="en-US"/>
              </w:rPr>
              <w:t>) / 2;</w:t>
            </w:r>
          </w:p>
          <w:p w14:paraId="2CFF1F12"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lang w:val="en-US"/>
              </w:rPr>
              <w:t>mergeSort</w:t>
            </w:r>
            <w:proofErr w:type="spellEnd"/>
            <w:r w:rsidRPr="006F1BBF">
              <w:rPr>
                <w:lang w:val="en-US"/>
              </w:rPr>
              <w:t>(</w:t>
            </w:r>
            <w:proofErr w:type="spellStart"/>
            <w:r w:rsidRPr="006F1BBF">
              <w:rPr>
                <w:color w:val="808080"/>
                <w:lang w:val="en-US"/>
              </w:rPr>
              <w:t>arr</w:t>
            </w:r>
            <w:proofErr w:type="spellEnd"/>
            <w:r w:rsidRPr="006F1BBF">
              <w:rPr>
                <w:lang w:val="en-US"/>
              </w:rPr>
              <w:t xml:space="preserve">, </w:t>
            </w:r>
            <w:r w:rsidRPr="006F1BBF">
              <w:rPr>
                <w:color w:val="808080"/>
                <w:lang w:val="en-US"/>
              </w:rPr>
              <w:t>left</w:t>
            </w:r>
            <w:r w:rsidRPr="006F1BBF">
              <w:rPr>
                <w:lang w:val="en-US"/>
              </w:rPr>
              <w:t>, middle);</w:t>
            </w:r>
          </w:p>
          <w:p w14:paraId="5257CA22" w14:textId="77777777" w:rsidR="00B551CB" w:rsidRPr="006F1BBF" w:rsidRDefault="00B551CB" w:rsidP="00B551CB">
            <w:pPr>
              <w:rPr>
                <w:lang w:val="en-US"/>
              </w:rPr>
            </w:pPr>
            <w:r w:rsidRPr="006F1BBF">
              <w:rPr>
                <w:lang w:val="en-US"/>
              </w:rPr>
              <w:t>    </w:t>
            </w:r>
            <w:r w:rsidRPr="006F1BBF">
              <w:rPr>
                <w:lang w:val="en-US"/>
              </w:rPr>
              <w:tab/>
            </w:r>
            <w:proofErr w:type="spellStart"/>
            <w:r w:rsidRPr="006F1BBF">
              <w:rPr>
                <w:lang w:val="en-US"/>
              </w:rPr>
              <w:t>mergeSort</w:t>
            </w:r>
            <w:proofErr w:type="spellEnd"/>
            <w:r w:rsidRPr="006F1BBF">
              <w:rPr>
                <w:lang w:val="en-US"/>
              </w:rPr>
              <w:t>(</w:t>
            </w:r>
            <w:proofErr w:type="spellStart"/>
            <w:r w:rsidRPr="006F1BBF">
              <w:rPr>
                <w:color w:val="808080"/>
                <w:lang w:val="en-US"/>
              </w:rPr>
              <w:t>arr</w:t>
            </w:r>
            <w:proofErr w:type="spellEnd"/>
            <w:r w:rsidRPr="006F1BBF">
              <w:rPr>
                <w:lang w:val="en-US"/>
              </w:rPr>
              <w:t xml:space="preserve">, middle + 1, </w:t>
            </w:r>
            <w:r w:rsidRPr="006F1BBF">
              <w:rPr>
                <w:color w:val="808080"/>
                <w:lang w:val="en-US"/>
              </w:rPr>
              <w:t>right</w:t>
            </w:r>
            <w:r w:rsidRPr="006F1BBF">
              <w:rPr>
                <w:lang w:val="en-US"/>
              </w:rPr>
              <w:t>);</w:t>
            </w:r>
          </w:p>
          <w:p w14:paraId="0CF256F7" w14:textId="77777777" w:rsidR="00B551CB" w:rsidRPr="006F1BBF" w:rsidRDefault="00B551CB" w:rsidP="00B551CB">
            <w:pPr>
              <w:rPr>
                <w:lang w:val="en-US"/>
              </w:rPr>
            </w:pPr>
            <w:r w:rsidRPr="006F1BBF">
              <w:rPr>
                <w:lang w:val="en-US"/>
              </w:rPr>
              <w:t>    </w:t>
            </w:r>
            <w:r w:rsidRPr="006F1BBF">
              <w:rPr>
                <w:lang w:val="en-US"/>
              </w:rPr>
              <w:tab/>
              <w:t>merge(</w:t>
            </w:r>
            <w:proofErr w:type="spellStart"/>
            <w:r w:rsidRPr="006F1BBF">
              <w:rPr>
                <w:color w:val="808080"/>
                <w:lang w:val="en-US"/>
              </w:rPr>
              <w:t>arr</w:t>
            </w:r>
            <w:proofErr w:type="spellEnd"/>
            <w:r w:rsidRPr="006F1BBF">
              <w:rPr>
                <w:lang w:val="en-US"/>
              </w:rPr>
              <w:t xml:space="preserve">, </w:t>
            </w:r>
            <w:r w:rsidRPr="006F1BBF">
              <w:rPr>
                <w:color w:val="808080"/>
                <w:lang w:val="en-US"/>
              </w:rPr>
              <w:t>left</w:t>
            </w:r>
            <w:r w:rsidRPr="006F1BBF">
              <w:rPr>
                <w:lang w:val="en-US"/>
              </w:rPr>
              <w:t xml:space="preserve">, middle, </w:t>
            </w:r>
            <w:r w:rsidRPr="006F1BBF">
              <w:rPr>
                <w:color w:val="808080"/>
                <w:lang w:val="en-US"/>
              </w:rPr>
              <w:t>right</w:t>
            </w:r>
            <w:r w:rsidRPr="006F1BBF">
              <w:rPr>
                <w:lang w:val="en-US"/>
              </w:rPr>
              <w:t>);</w:t>
            </w:r>
          </w:p>
          <w:p w14:paraId="47FF08B0" w14:textId="77777777" w:rsidR="00B551CB" w:rsidRPr="006F1BBF" w:rsidRDefault="00B551CB" w:rsidP="00B551CB">
            <w:pPr>
              <w:rPr>
                <w:lang w:val="en-US"/>
              </w:rPr>
            </w:pPr>
            <w:r w:rsidRPr="006F1BBF">
              <w:rPr>
                <w:lang w:val="en-US"/>
              </w:rPr>
              <w:tab/>
              <w:t>}</w:t>
            </w:r>
          </w:p>
          <w:p w14:paraId="1DFD224E" w14:textId="77777777" w:rsidR="00B551CB" w:rsidRPr="00EE2521" w:rsidRDefault="00B551CB" w:rsidP="00B551CB">
            <w:pPr>
              <w:rPr>
                <w:lang w:val="en-US"/>
              </w:rPr>
            </w:pPr>
            <w:r w:rsidRPr="006F1BBF">
              <w:rPr>
                <w:lang w:val="en-US"/>
              </w:rPr>
              <w:t>}</w:t>
            </w:r>
          </w:p>
        </w:tc>
      </w:tr>
    </w:tbl>
    <w:p w14:paraId="5DE9E25A" w14:textId="77777777" w:rsidR="00B551CB" w:rsidRPr="00EE2521" w:rsidRDefault="00B551CB" w:rsidP="00B551CB">
      <w:r w:rsidRPr="00EE2521">
        <w:lastRenderedPageBreak/>
        <w:t xml:space="preserve">Алгоритм сортировки слиянием работает за время, пропорциональное произведению </w:t>
      </w:r>
      <w:r w:rsidRPr="00EE2521">
        <w:rPr>
          <w:lang w:val="en-US"/>
        </w:rPr>
        <w:t>n</w:t>
      </w:r>
      <w:r w:rsidRPr="00EE2521">
        <w:t xml:space="preserve"> на логарифм от </w:t>
      </w:r>
      <w:r w:rsidRPr="00EE2521">
        <w:rPr>
          <w:lang w:val="en-US"/>
        </w:rPr>
        <w:t>n</w:t>
      </w:r>
      <w:r w:rsidRPr="00EE2521">
        <w:t xml:space="preserve">. Каждый шаг алгоритма сортировки слиянием делит массив пополам, и каждая половина сортируется рекурсивно. Затем две отсортированные половины объединяются в один отсортированный массив путем сравнения элементов каждой половины в порядке возрастания. Сравнение каждого </w:t>
      </w:r>
      <w:r w:rsidRPr="00EE2521">
        <w:lastRenderedPageBreak/>
        <w:t xml:space="preserve">элемента занимает время </w:t>
      </w:r>
      <w:proofErr w:type="gramStart"/>
      <w:r w:rsidRPr="00EE2521">
        <w:rPr>
          <w:lang w:val="en-US"/>
        </w:rPr>
        <w:t>O</w:t>
      </w:r>
      <w:r w:rsidRPr="00EE2521">
        <w:t>(</w:t>
      </w:r>
      <w:proofErr w:type="gramEnd"/>
      <w:r w:rsidRPr="00EE2521">
        <w:t xml:space="preserve">1), а объединение двух половин занимает время, пропорциональное их размеру. Таким образом, общее время работы алгоритма сортировки слиянием составляет </w:t>
      </w:r>
      <w:proofErr w:type="gramStart"/>
      <w:r w:rsidRPr="00EE2521">
        <w:rPr>
          <w:lang w:val="en-US"/>
        </w:rPr>
        <w:t>O</w:t>
      </w:r>
      <w:r w:rsidRPr="00EE2521">
        <w:t>(</w:t>
      </w:r>
      <w:proofErr w:type="gramEnd"/>
      <w:r w:rsidRPr="00EE2521">
        <w:rPr>
          <w:lang w:val="en-US"/>
        </w:rPr>
        <w:t>n</w:t>
      </w:r>
      <w:r w:rsidRPr="00EE2521">
        <w:t xml:space="preserve"> </w:t>
      </w:r>
      <w:r w:rsidRPr="00EE2521">
        <w:rPr>
          <w:lang w:val="en-US"/>
        </w:rPr>
        <w:t>log</w:t>
      </w:r>
      <w:r w:rsidRPr="00EE2521">
        <w:t xml:space="preserve"> </w:t>
      </w:r>
      <w:r w:rsidRPr="00EE2521">
        <w:rPr>
          <w:lang w:val="en-US"/>
        </w:rPr>
        <w:t>n</w:t>
      </w:r>
      <w:r w:rsidRPr="00EE2521">
        <w:t>).</w:t>
      </w:r>
    </w:p>
    <w:p w14:paraId="709D8DE7" w14:textId="77777777" w:rsidR="00B551CB" w:rsidRPr="00EE2521" w:rsidRDefault="00B551CB" w:rsidP="00B551CB">
      <w:r w:rsidRPr="00EE2521">
        <w:t>Квадратичная сложность</w:t>
      </w:r>
    </w:p>
    <w:p w14:paraId="6759D6BE" w14:textId="77777777" w:rsidR="00B551CB" w:rsidRPr="00EE2521" w:rsidRDefault="00B551CB" w:rsidP="00B551CB">
      <w:r w:rsidRPr="00EE2521">
        <w:rPr>
          <w:lang w:val="en-US"/>
        </w:rPr>
        <w:t>O</w:t>
      </w:r>
      <w:r w:rsidRPr="00EE2521">
        <w:t>(</w:t>
      </w:r>
      <w:r w:rsidRPr="00EE2521">
        <w:rPr>
          <w:lang w:val="en-US"/>
        </w:rPr>
        <w:t>n</w:t>
      </w:r>
      <w:r w:rsidRPr="00EE2521">
        <w:t>^2) - квадратичная сложность, время выполнения алгоритма пропорционально квадрату размера входных данных, что характерно для алгоритмов, которые используют вложенные циклы;</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255F5069"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032BA" w14:textId="77777777" w:rsidR="00B551CB" w:rsidRPr="006F1BBF" w:rsidRDefault="00B551CB" w:rsidP="00B551CB">
            <w:pPr>
              <w:rPr>
                <w:lang w:val="en-US"/>
              </w:rPr>
            </w:pPr>
            <w:r w:rsidRPr="006F1BBF">
              <w:rPr>
                <w:color w:val="0000FF"/>
                <w:lang w:val="en-US"/>
              </w:rPr>
              <w:t>void</w:t>
            </w:r>
            <w:r w:rsidRPr="006F1BBF">
              <w:rPr>
                <w:lang w:val="en-US"/>
              </w:rPr>
              <w:t xml:space="preserve"> </w:t>
            </w:r>
            <w:proofErr w:type="spellStart"/>
            <w:r w:rsidRPr="006F1BBF">
              <w:rPr>
                <w:lang w:val="en-US"/>
              </w:rPr>
              <w:t>bubbleSort</w:t>
            </w:r>
            <w:proofErr w:type="spellEnd"/>
            <w:r w:rsidRPr="006F1BBF">
              <w:rPr>
                <w:lang w:val="en-US"/>
              </w:rPr>
              <w:t>(</w:t>
            </w:r>
            <w:r w:rsidRPr="006F1BBF">
              <w:rPr>
                <w:color w:val="0000FF"/>
                <w:lang w:val="en-US"/>
              </w:rPr>
              <w:t>int</w:t>
            </w:r>
            <w:r w:rsidRPr="006F1BBF">
              <w:rPr>
                <w:lang w:val="en-US"/>
              </w:rPr>
              <w:t xml:space="preserve"> </w:t>
            </w:r>
            <w:proofErr w:type="spellStart"/>
            <w:r w:rsidRPr="006F1BBF">
              <w:rPr>
                <w:color w:val="808080"/>
                <w:lang w:val="en-US"/>
              </w:rPr>
              <w:t>arr</w:t>
            </w:r>
            <w:proofErr w:type="spellEnd"/>
            <w:r w:rsidRPr="006F1BBF">
              <w:rPr>
                <w:lang w:val="en-US"/>
              </w:rPr>
              <w:t xml:space="preserve">[], </w:t>
            </w:r>
            <w:r w:rsidRPr="006F1BBF">
              <w:rPr>
                <w:color w:val="0000FF"/>
                <w:lang w:val="en-US"/>
              </w:rPr>
              <w:t>int</w:t>
            </w:r>
            <w:r w:rsidRPr="006F1BBF">
              <w:rPr>
                <w:lang w:val="en-US"/>
              </w:rPr>
              <w:t xml:space="preserve"> </w:t>
            </w:r>
            <w:r w:rsidRPr="006F1BBF">
              <w:rPr>
                <w:color w:val="808080"/>
                <w:lang w:val="en-US"/>
              </w:rPr>
              <w:t>n</w:t>
            </w:r>
            <w:r w:rsidRPr="006F1BBF">
              <w:rPr>
                <w:lang w:val="en-US"/>
              </w:rPr>
              <w:t>) {</w:t>
            </w:r>
          </w:p>
          <w:p w14:paraId="42F70580" w14:textId="77777777" w:rsidR="00B551CB" w:rsidRPr="006F1BBF" w:rsidRDefault="00B551CB" w:rsidP="00B551CB">
            <w:pPr>
              <w:rPr>
                <w:lang w:val="en-US"/>
              </w:rPr>
            </w:pPr>
            <w:r w:rsidRPr="006F1BBF">
              <w:rPr>
                <w:lang w:val="en-US"/>
              </w:rPr>
              <w:tab/>
            </w:r>
            <w:r w:rsidRPr="006F1BBF">
              <w:rPr>
                <w:color w:val="0000FF"/>
                <w:lang w:val="en-US"/>
              </w:rPr>
              <w:t>for</w:t>
            </w:r>
            <w:r w:rsidRPr="006F1BBF">
              <w:rPr>
                <w:lang w:val="en-US"/>
              </w:rPr>
              <w:t xml:space="preserve"> (</w:t>
            </w:r>
            <w:r w:rsidRPr="006F1BBF">
              <w:rPr>
                <w:color w:val="0000FF"/>
                <w:lang w:val="en-US"/>
              </w:rPr>
              <w:t>int</w:t>
            </w:r>
            <w:r w:rsidRPr="006F1BBF">
              <w:rPr>
                <w:lang w:val="en-US"/>
              </w:rPr>
              <w:t xml:space="preserve"> </w:t>
            </w:r>
            <w:proofErr w:type="spellStart"/>
            <w:r w:rsidRPr="006F1BBF">
              <w:rPr>
                <w:lang w:val="en-US"/>
              </w:rPr>
              <w:t>i</w:t>
            </w:r>
            <w:proofErr w:type="spellEnd"/>
            <w:r w:rsidRPr="006F1BBF">
              <w:rPr>
                <w:lang w:val="en-US"/>
              </w:rPr>
              <w:t xml:space="preserve"> = 0; </w:t>
            </w:r>
            <w:proofErr w:type="spellStart"/>
            <w:r w:rsidRPr="006F1BBF">
              <w:rPr>
                <w:lang w:val="en-US"/>
              </w:rPr>
              <w:t>i</w:t>
            </w:r>
            <w:proofErr w:type="spellEnd"/>
            <w:r w:rsidRPr="006F1BBF">
              <w:rPr>
                <w:lang w:val="en-US"/>
              </w:rPr>
              <w:t xml:space="preserve"> &lt; </w:t>
            </w:r>
            <w:r w:rsidRPr="006F1BBF">
              <w:rPr>
                <w:color w:val="808080"/>
                <w:lang w:val="en-US"/>
              </w:rPr>
              <w:t>n</w:t>
            </w:r>
            <w:r w:rsidRPr="006F1BBF">
              <w:rPr>
                <w:lang w:val="en-US"/>
              </w:rPr>
              <w:t xml:space="preserve"> - 1; </w:t>
            </w:r>
            <w:proofErr w:type="spellStart"/>
            <w:r w:rsidRPr="006F1BBF">
              <w:rPr>
                <w:lang w:val="en-US"/>
              </w:rPr>
              <w:t>i</w:t>
            </w:r>
            <w:proofErr w:type="spellEnd"/>
            <w:r w:rsidRPr="006F1BBF">
              <w:rPr>
                <w:lang w:val="en-US"/>
              </w:rPr>
              <w:t>++) {</w:t>
            </w:r>
          </w:p>
          <w:p w14:paraId="199AEA20" w14:textId="77777777" w:rsidR="00B551CB" w:rsidRPr="006F1BBF" w:rsidRDefault="00B551CB" w:rsidP="00B551CB">
            <w:pPr>
              <w:rPr>
                <w:lang w:val="en-US"/>
              </w:rPr>
            </w:pPr>
            <w:r w:rsidRPr="006F1BBF">
              <w:rPr>
                <w:lang w:val="en-US"/>
              </w:rPr>
              <w:t>    </w:t>
            </w:r>
            <w:r w:rsidRPr="006F1BBF">
              <w:rPr>
                <w:lang w:val="en-US"/>
              </w:rPr>
              <w:tab/>
            </w:r>
            <w:r w:rsidRPr="006F1BBF">
              <w:rPr>
                <w:lang w:val="en-US"/>
              </w:rPr>
              <w:tab/>
            </w:r>
            <w:r w:rsidRPr="006F1BBF">
              <w:rPr>
                <w:color w:val="0000FF"/>
                <w:lang w:val="en-US"/>
              </w:rPr>
              <w:t>for</w:t>
            </w:r>
            <w:r w:rsidRPr="006F1BBF">
              <w:rPr>
                <w:lang w:val="en-US"/>
              </w:rPr>
              <w:t xml:space="preserve"> (</w:t>
            </w:r>
            <w:r w:rsidRPr="006F1BBF">
              <w:rPr>
                <w:color w:val="0000FF"/>
                <w:lang w:val="en-US"/>
              </w:rPr>
              <w:t>int</w:t>
            </w:r>
            <w:r w:rsidRPr="006F1BBF">
              <w:rPr>
                <w:lang w:val="en-US"/>
              </w:rPr>
              <w:t xml:space="preserve"> j = 0; j &lt; </w:t>
            </w:r>
            <w:r w:rsidRPr="006F1BBF">
              <w:rPr>
                <w:color w:val="808080"/>
                <w:lang w:val="en-US"/>
              </w:rPr>
              <w:t>n</w:t>
            </w:r>
            <w:r w:rsidRPr="006F1BBF">
              <w:rPr>
                <w:lang w:val="en-US"/>
              </w:rPr>
              <w:t xml:space="preserve"> - </w:t>
            </w:r>
            <w:proofErr w:type="spellStart"/>
            <w:r w:rsidRPr="006F1BBF">
              <w:rPr>
                <w:lang w:val="en-US"/>
              </w:rPr>
              <w:t>i</w:t>
            </w:r>
            <w:proofErr w:type="spellEnd"/>
            <w:r w:rsidRPr="006F1BBF">
              <w:rPr>
                <w:lang w:val="en-US"/>
              </w:rPr>
              <w:t xml:space="preserve"> - 1; </w:t>
            </w:r>
            <w:proofErr w:type="spellStart"/>
            <w:r w:rsidRPr="006F1BBF">
              <w:rPr>
                <w:lang w:val="en-US"/>
              </w:rPr>
              <w:t>j++</w:t>
            </w:r>
            <w:proofErr w:type="spellEnd"/>
            <w:r w:rsidRPr="006F1BBF">
              <w:rPr>
                <w:lang w:val="en-US"/>
              </w:rPr>
              <w:t>) {</w:t>
            </w:r>
          </w:p>
          <w:p w14:paraId="6714934E" w14:textId="77777777" w:rsidR="00B551CB" w:rsidRPr="006F1BBF" w:rsidRDefault="00B551CB" w:rsidP="00B551CB">
            <w:pPr>
              <w:rPr>
                <w:lang w:val="en-US"/>
              </w:rPr>
            </w:pPr>
            <w:r w:rsidRPr="006F1BBF">
              <w:rPr>
                <w:lang w:val="en-US"/>
              </w:rPr>
              <w:t>        </w:t>
            </w:r>
            <w:r w:rsidRPr="006F1BBF">
              <w:rPr>
                <w:lang w:val="en-US"/>
              </w:rPr>
              <w:tab/>
            </w:r>
            <w:r w:rsidRPr="006F1BBF">
              <w:rPr>
                <w:lang w:val="en-US"/>
              </w:rPr>
              <w:tab/>
            </w:r>
            <w:r w:rsidRPr="006F1BBF">
              <w:rPr>
                <w:lang w:val="en-US"/>
              </w:rPr>
              <w:tab/>
            </w:r>
            <w:r w:rsidRPr="006F1BBF">
              <w:rPr>
                <w:color w:val="0000FF"/>
                <w:lang w:val="en-US"/>
              </w:rPr>
              <w:t>if</w:t>
            </w:r>
            <w:r w:rsidRPr="006F1BBF">
              <w:rPr>
                <w:lang w:val="en-US"/>
              </w:rPr>
              <w:t xml:space="preserve"> (</w:t>
            </w:r>
            <w:proofErr w:type="spellStart"/>
            <w:r w:rsidRPr="006F1BBF">
              <w:rPr>
                <w:color w:val="808080"/>
                <w:lang w:val="en-US"/>
              </w:rPr>
              <w:t>arr</w:t>
            </w:r>
            <w:proofErr w:type="spellEnd"/>
            <w:r w:rsidRPr="006F1BBF">
              <w:rPr>
                <w:lang w:val="en-US"/>
              </w:rPr>
              <w:t xml:space="preserve">[j] &gt; </w:t>
            </w:r>
            <w:proofErr w:type="spellStart"/>
            <w:r w:rsidRPr="006F1BBF">
              <w:rPr>
                <w:color w:val="808080"/>
                <w:lang w:val="en-US"/>
              </w:rPr>
              <w:t>arr</w:t>
            </w:r>
            <w:proofErr w:type="spellEnd"/>
            <w:r w:rsidRPr="006F1BBF">
              <w:rPr>
                <w:lang w:val="en-US"/>
              </w:rPr>
              <w:t>[j + 1]) {</w:t>
            </w:r>
          </w:p>
          <w:p w14:paraId="1B6414B2" w14:textId="77777777" w:rsidR="00B551CB" w:rsidRPr="006F1BBF" w:rsidRDefault="00B551CB" w:rsidP="00B551CB">
            <w:pPr>
              <w:rPr>
                <w:lang w:val="en-US"/>
              </w:rPr>
            </w:pPr>
            <w:r w:rsidRPr="006F1BBF">
              <w:rPr>
                <w:lang w:val="en-US"/>
              </w:rPr>
              <w:t>            </w:t>
            </w:r>
            <w:r w:rsidRPr="006F1BBF">
              <w:rPr>
                <w:lang w:val="en-US"/>
              </w:rPr>
              <w:tab/>
            </w:r>
            <w:r w:rsidRPr="006F1BBF">
              <w:rPr>
                <w:lang w:val="en-US"/>
              </w:rPr>
              <w:tab/>
            </w:r>
            <w:r w:rsidRPr="006F1BBF">
              <w:rPr>
                <w:lang w:val="en-US"/>
              </w:rPr>
              <w:tab/>
            </w:r>
            <w:r w:rsidRPr="006F1BBF">
              <w:rPr>
                <w:lang w:val="en-US"/>
              </w:rPr>
              <w:tab/>
            </w:r>
            <w:r w:rsidRPr="006F1BBF">
              <w:rPr>
                <w:color w:val="0000FF"/>
                <w:lang w:val="en-US"/>
              </w:rPr>
              <w:t>int</w:t>
            </w:r>
            <w:r w:rsidRPr="006F1BBF">
              <w:rPr>
                <w:lang w:val="en-US"/>
              </w:rPr>
              <w:t xml:space="preserve"> temp = </w:t>
            </w:r>
            <w:proofErr w:type="spellStart"/>
            <w:r w:rsidRPr="006F1BBF">
              <w:rPr>
                <w:color w:val="808080"/>
                <w:lang w:val="en-US"/>
              </w:rPr>
              <w:t>arr</w:t>
            </w:r>
            <w:proofErr w:type="spellEnd"/>
            <w:r w:rsidRPr="006F1BBF">
              <w:rPr>
                <w:lang w:val="en-US"/>
              </w:rPr>
              <w:t>[j];</w:t>
            </w:r>
          </w:p>
          <w:p w14:paraId="697A9FB8" w14:textId="77777777" w:rsidR="00B551CB" w:rsidRPr="006F1BBF" w:rsidRDefault="00B551CB" w:rsidP="00B551CB">
            <w:pPr>
              <w:rPr>
                <w:lang w:val="en-US"/>
              </w:rPr>
            </w:pPr>
            <w:r w:rsidRPr="006F1BBF">
              <w:rPr>
                <w:lang w:val="en-US"/>
              </w:rPr>
              <w:t>            </w:t>
            </w:r>
            <w:r w:rsidRPr="006F1BBF">
              <w:rPr>
                <w:lang w:val="en-US"/>
              </w:rPr>
              <w:tab/>
            </w:r>
            <w:r w:rsidRPr="006F1BBF">
              <w:rPr>
                <w:lang w:val="en-US"/>
              </w:rPr>
              <w:tab/>
            </w:r>
            <w:r w:rsidRPr="006F1BBF">
              <w:rPr>
                <w:lang w:val="en-US"/>
              </w:rPr>
              <w:tab/>
            </w:r>
            <w:r w:rsidRPr="006F1BBF">
              <w:rPr>
                <w:lang w:val="en-US"/>
              </w:rPr>
              <w:tab/>
            </w:r>
            <w:proofErr w:type="spellStart"/>
            <w:r w:rsidRPr="006F1BBF">
              <w:rPr>
                <w:color w:val="808080"/>
                <w:lang w:val="en-US"/>
              </w:rPr>
              <w:t>arr</w:t>
            </w:r>
            <w:proofErr w:type="spellEnd"/>
            <w:r w:rsidRPr="006F1BBF">
              <w:rPr>
                <w:lang w:val="en-US"/>
              </w:rPr>
              <w:t xml:space="preserve">[j] = </w:t>
            </w:r>
            <w:proofErr w:type="spellStart"/>
            <w:r w:rsidRPr="006F1BBF">
              <w:rPr>
                <w:color w:val="808080"/>
                <w:lang w:val="en-US"/>
              </w:rPr>
              <w:t>arr</w:t>
            </w:r>
            <w:proofErr w:type="spellEnd"/>
            <w:r w:rsidRPr="006F1BBF">
              <w:rPr>
                <w:lang w:val="en-US"/>
              </w:rPr>
              <w:t>[j + 1];</w:t>
            </w:r>
          </w:p>
          <w:p w14:paraId="204E3262" w14:textId="77777777" w:rsidR="00B551CB" w:rsidRPr="006F1BBF" w:rsidRDefault="00B551CB" w:rsidP="00B551CB">
            <w:pPr>
              <w:rPr>
                <w:lang w:val="en-US"/>
              </w:rPr>
            </w:pPr>
            <w:r w:rsidRPr="006F1BBF">
              <w:rPr>
                <w:lang w:val="en-US"/>
              </w:rPr>
              <w:t>            </w:t>
            </w:r>
            <w:r w:rsidRPr="006F1BBF">
              <w:rPr>
                <w:lang w:val="en-US"/>
              </w:rPr>
              <w:tab/>
            </w:r>
            <w:r w:rsidRPr="006F1BBF">
              <w:rPr>
                <w:lang w:val="en-US"/>
              </w:rPr>
              <w:tab/>
            </w:r>
            <w:r w:rsidRPr="006F1BBF">
              <w:rPr>
                <w:lang w:val="en-US"/>
              </w:rPr>
              <w:tab/>
            </w:r>
            <w:r w:rsidRPr="006F1BBF">
              <w:rPr>
                <w:lang w:val="en-US"/>
              </w:rPr>
              <w:tab/>
            </w:r>
            <w:proofErr w:type="spellStart"/>
            <w:r w:rsidRPr="006F1BBF">
              <w:rPr>
                <w:color w:val="808080"/>
                <w:lang w:val="en-US"/>
              </w:rPr>
              <w:t>arr</w:t>
            </w:r>
            <w:proofErr w:type="spellEnd"/>
            <w:r w:rsidRPr="006F1BBF">
              <w:rPr>
                <w:lang w:val="en-US"/>
              </w:rPr>
              <w:t>[j + 1] = temp;</w:t>
            </w:r>
          </w:p>
          <w:p w14:paraId="72EF9996" w14:textId="77777777" w:rsidR="00B551CB" w:rsidRPr="006F1BBF" w:rsidRDefault="00B551CB" w:rsidP="00B551CB">
            <w:pPr>
              <w:rPr>
                <w:lang w:val="en-US"/>
              </w:rPr>
            </w:pPr>
            <w:r w:rsidRPr="006F1BBF">
              <w:rPr>
                <w:lang w:val="en-US"/>
              </w:rPr>
              <w:t>        </w:t>
            </w:r>
            <w:r w:rsidRPr="006F1BBF">
              <w:rPr>
                <w:lang w:val="en-US"/>
              </w:rPr>
              <w:tab/>
            </w:r>
            <w:r w:rsidRPr="006F1BBF">
              <w:rPr>
                <w:lang w:val="en-US"/>
              </w:rPr>
              <w:tab/>
            </w:r>
            <w:r w:rsidRPr="006F1BBF">
              <w:rPr>
                <w:lang w:val="en-US"/>
              </w:rPr>
              <w:tab/>
              <w:t>}</w:t>
            </w:r>
          </w:p>
          <w:p w14:paraId="6CE41456" w14:textId="77777777" w:rsidR="00B551CB" w:rsidRPr="006F1BBF" w:rsidRDefault="00B551CB" w:rsidP="00B551CB">
            <w:pPr>
              <w:rPr>
                <w:lang w:val="en-US"/>
              </w:rPr>
            </w:pPr>
            <w:r w:rsidRPr="006F1BBF">
              <w:rPr>
                <w:lang w:val="en-US"/>
              </w:rPr>
              <w:t>    </w:t>
            </w:r>
            <w:r w:rsidRPr="006F1BBF">
              <w:rPr>
                <w:lang w:val="en-US"/>
              </w:rPr>
              <w:tab/>
            </w:r>
            <w:r w:rsidRPr="006F1BBF">
              <w:rPr>
                <w:lang w:val="en-US"/>
              </w:rPr>
              <w:tab/>
              <w:t>}</w:t>
            </w:r>
          </w:p>
          <w:p w14:paraId="04ED2966" w14:textId="77777777" w:rsidR="00B551CB" w:rsidRPr="006F1BBF" w:rsidRDefault="00B551CB" w:rsidP="00B551CB">
            <w:pPr>
              <w:rPr>
                <w:lang w:val="en-US"/>
              </w:rPr>
            </w:pPr>
            <w:r w:rsidRPr="006F1BBF">
              <w:rPr>
                <w:lang w:val="en-US"/>
              </w:rPr>
              <w:tab/>
              <w:t>}</w:t>
            </w:r>
          </w:p>
          <w:p w14:paraId="1959CECD" w14:textId="77777777" w:rsidR="00B551CB" w:rsidRPr="00EE2521" w:rsidRDefault="00B551CB" w:rsidP="00B551CB">
            <w:pPr>
              <w:rPr>
                <w:lang w:val="en-US"/>
              </w:rPr>
            </w:pPr>
            <w:r w:rsidRPr="006F1BBF">
              <w:rPr>
                <w:lang w:val="en-US"/>
              </w:rPr>
              <w:t>}</w:t>
            </w:r>
          </w:p>
        </w:tc>
      </w:tr>
    </w:tbl>
    <w:p w14:paraId="549C9FFD" w14:textId="77777777" w:rsidR="00B551CB" w:rsidRPr="00EE2521" w:rsidRDefault="00B551CB" w:rsidP="00B551CB">
      <w:r w:rsidRPr="00EE2521">
        <w:t xml:space="preserve">Алгоритм сортировки пузырьком работает за время, пропорциональное квадрату от размера массива </w:t>
      </w:r>
      <w:r w:rsidRPr="00EE2521">
        <w:rPr>
          <w:lang w:val="en-US"/>
        </w:rPr>
        <w:t>n</w:t>
      </w:r>
      <w:r w:rsidRPr="00EE2521">
        <w:t xml:space="preserve">. Каждый проход алгоритма сравнивает каждую пару соседних элементов и переставляет их местами, если они находятся в неправильном порядке. Каждый проход алгоритма гарантирует, что самый большой элемент массива перемещается в конец. Поскольку мы выполняем </w:t>
      </w:r>
      <w:r w:rsidRPr="00EE2521">
        <w:rPr>
          <w:lang w:val="en-US"/>
        </w:rPr>
        <w:t>n</w:t>
      </w:r>
      <w:r w:rsidRPr="00EE2521">
        <w:t xml:space="preserve"> проходов по массиву, каждый из которых требует </w:t>
      </w:r>
      <w:r w:rsidRPr="00EE2521">
        <w:rPr>
          <w:lang w:val="en-US"/>
        </w:rPr>
        <w:t>n</w:t>
      </w:r>
      <w:r w:rsidRPr="00EE2521">
        <w:t xml:space="preserve"> сравнений и, возможно, </w:t>
      </w:r>
      <w:r w:rsidRPr="00EE2521">
        <w:rPr>
          <w:lang w:val="en-US"/>
        </w:rPr>
        <w:t>n</w:t>
      </w:r>
      <w:r w:rsidRPr="00EE2521">
        <w:t xml:space="preserve"> перестановок, общее время работы алгоритма сортировки пузырьком составляет </w:t>
      </w:r>
      <w:r w:rsidRPr="00EE2521">
        <w:rPr>
          <w:lang w:val="en-US"/>
        </w:rPr>
        <w:t>O</w:t>
      </w:r>
      <w:r w:rsidRPr="00EE2521">
        <w:t>(</w:t>
      </w:r>
      <w:r w:rsidRPr="00EE2521">
        <w:rPr>
          <w:lang w:val="en-US"/>
        </w:rPr>
        <w:t>n</w:t>
      </w:r>
      <w:r w:rsidRPr="00EE2521">
        <w:t>^2).</w:t>
      </w:r>
    </w:p>
    <w:p w14:paraId="17B29091" w14:textId="77777777" w:rsidR="00B551CB" w:rsidRPr="00EE2521" w:rsidRDefault="00B551CB" w:rsidP="00B551CB">
      <w:r w:rsidRPr="00EE2521">
        <w:t>Экспоненциальная сложность</w:t>
      </w:r>
    </w:p>
    <w:p w14:paraId="3860D47B" w14:textId="77777777" w:rsidR="00B551CB" w:rsidRPr="00EE2521" w:rsidRDefault="00B551CB" w:rsidP="00B551CB">
      <w:r w:rsidRPr="00EE2521">
        <w:rPr>
          <w:lang w:val="en-US"/>
        </w:rPr>
        <w:t>O</w:t>
      </w:r>
      <w:r w:rsidRPr="00EE2521">
        <w:t>(2^</w:t>
      </w:r>
      <w:r w:rsidRPr="00EE2521">
        <w:rPr>
          <w:lang w:val="en-US"/>
        </w:rPr>
        <w:t>n</w:t>
      </w:r>
      <w:r w:rsidRPr="00EE2521">
        <w:t>) - экспоненциальная сложность, время выполнения алгоритма быстро растет с увеличением размера входных данных;</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5722FB6A"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4494C" w14:textId="77777777" w:rsidR="00B551CB" w:rsidRPr="006F1BBF" w:rsidRDefault="00B551CB" w:rsidP="00B551CB">
            <w:pPr>
              <w:rPr>
                <w:lang w:val="en-US"/>
              </w:rPr>
            </w:pPr>
            <w:r w:rsidRPr="006F1BBF">
              <w:rPr>
                <w:color w:val="808080"/>
                <w:lang w:val="en-US"/>
              </w:rPr>
              <w:t>#include</w:t>
            </w:r>
            <w:r w:rsidRPr="006F1BBF">
              <w:rPr>
                <w:color w:val="000000"/>
                <w:lang w:val="en-US"/>
              </w:rPr>
              <w:t xml:space="preserve"> </w:t>
            </w:r>
            <w:r w:rsidRPr="006F1BBF">
              <w:rPr>
                <w:lang w:val="en-US"/>
              </w:rPr>
              <w:t>&lt;iostream&gt;</w:t>
            </w:r>
          </w:p>
          <w:p w14:paraId="063CE7EB" w14:textId="77777777" w:rsidR="00B551CB" w:rsidRPr="006F1BBF" w:rsidRDefault="00B551CB" w:rsidP="00B551CB">
            <w:pPr>
              <w:rPr>
                <w:lang w:val="en-US"/>
              </w:rPr>
            </w:pPr>
            <w:r w:rsidRPr="006F1BBF">
              <w:rPr>
                <w:lang w:val="en-US"/>
              </w:rPr>
              <w:t>using</w:t>
            </w:r>
            <w:r w:rsidRPr="006F1BBF">
              <w:rPr>
                <w:color w:val="000000"/>
                <w:lang w:val="en-US"/>
              </w:rPr>
              <w:t xml:space="preserve"> </w:t>
            </w:r>
            <w:r w:rsidRPr="006F1BBF">
              <w:rPr>
                <w:lang w:val="en-US"/>
              </w:rPr>
              <w:t>namespace</w:t>
            </w:r>
            <w:r w:rsidRPr="006F1BBF">
              <w:rPr>
                <w:color w:val="000000"/>
                <w:lang w:val="en-US"/>
              </w:rPr>
              <w:t xml:space="preserve"> std;</w:t>
            </w:r>
          </w:p>
          <w:p w14:paraId="6999C6DC" w14:textId="77777777" w:rsidR="00B551CB" w:rsidRPr="006F1BBF" w:rsidRDefault="00B551CB" w:rsidP="00B551CB">
            <w:pPr>
              <w:rPr>
                <w:lang w:val="en-US"/>
              </w:rPr>
            </w:pPr>
            <w:r w:rsidRPr="006F1BBF">
              <w:rPr>
                <w:lang w:val="en-US"/>
              </w:rPr>
              <w:t> </w:t>
            </w:r>
          </w:p>
          <w:p w14:paraId="4B6ED15E" w14:textId="77777777" w:rsidR="00B551CB" w:rsidRPr="006F1BBF" w:rsidRDefault="00B551CB" w:rsidP="00B551CB">
            <w:pPr>
              <w:rPr>
                <w:lang w:val="en-US"/>
              </w:rPr>
            </w:pPr>
            <w:r w:rsidRPr="006F1BBF">
              <w:rPr>
                <w:color w:val="0000FF"/>
                <w:lang w:val="en-US"/>
              </w:rPr>
              <w:t>int</w:t>
            </w:r>
            <w:r w:rsidRPr="006F1BBF">
              <w:rPr>
                <w:lang w:val="en-US"/>
              </w:rPr>
              <w:t xml:space="preserve"> fib(</w:t>
            </w:r>
            <w:r w:rsidRPr="006F1BBF">
              <w:rPr>
                <w:color w:val="0000FF"/>
                <w:lang w:val="en-US"/>
              </w:rPr>
              <w:t>int</w:t>
            </w:r>
            <w:r w:rsidRPr="006F1BBF">
              <w:rPr>
                <w:lang w:val="en-US"/>
              </w:rPr>
              <w:t xml:space="preserve"> </w:t>
            </w:r>
            <w:r w:rsidRPr="006F1BBF">
              <w:rPr>
                <w:color w:val="808080"/>
                <w:lang w:val="en-US"/>
              </w:rPr>
              <w:t>n</w:t>
            </w:r>
            <w:r w:rsidRPr="006F1BBF">
              <w:rPr>
                <w:lang w:val="en-US"/>
              </w:rPr>
              <w:t>) {</w:t>
            </w:r>
          </w:p>
          <w:p w14:paraId="7562EF1E" w14:textId="77777777" w:rsidR="00B551CB" w:rsidRPr="006F1BBF" w:rsidRDefault="00B551CB" w:rsidP="00B551CB">
            <w:pPr>
              <w:rPr>
                <w:lang w:val="en-US"/>
              </w:rPr>
            </w:pPr>
            <w:r w:rsidRPr="006F1BBF">
              <w:rPr>
                <w:lang w:val="en-US"/>
              </w:rPr>
              <w:tab/>
            </w:r>
            <w:r w:rsidRPr="006F1BBF">
              <w:rPr>
                <w:color w:val="0000FF"/>
                <w:lang w:val="en-US"/>
              </w:rPr>
              <w:t>if</w:t>
            </w:r>
            <w:r w:rsidRPr="006F1BBF">
              <w:rPr>
                <w:lang w:val="en-US"/>
              </w:rPr>
              <w:t xml:space="preserve"> (</w:t>
            </w:r>
            <w:r w:rsidRPr="006F1BBF">
              <w:rPr>
                <w:color w:val="808080"/>
                <w:lang w:val="en-US"/>
              </w:rPr>
              <w:t>n</w:t>
            </w:r>
            <w:r w:rsidRPr="006F1BBF">
              <w:rPr>
                <w:lang w:val="en-US"/>
              </w:rPr>
              <w:t xml:space="preserve"> &lt;= 1)</w:t>
            </w:r>
          </w:p>
          <w:p w14:paraId="6F7C4848" w14:textId="77777777" w:rsidR="00B551CB" w:rsidRPr="006F1BBF" w:rsidRDefault="00B551CB" w:rsidP="00B551CB">
            <w:pPr>
              <w:rPr>
                <w:lang w:val="en-US"/>
              </w:rPr>
            </w:pPr>
            <w:r w:rsidRPr="006F1BBF">
              <w:rPr>
                <w:lang w:val="en-US"/>
              </w:rPr>
              <w:lastRenderedPageBreak/>
              <w:t>    </w:t>
            </w:r>
            <w:r w:rsidRPr="006F1BBF">
              <w:rPr>
                <w:lang w:val="en-US"/>
              </w:rPr>
              <w:tab/>
            </w:r>
            <w:r w:rsidRPr="006F1BBF">
              <w:rPr>
                <w:color w:val="0000FF"/>
                <w:lang w:val="en-US"/>
              </w:rPr>
              <w:t>return</w:t>
            </w:r>
            <w:r w:rsidRPr="006F1BBF">
              <w:rPr>
                <w:lang w:val="en-US"/>
              </w:rPr>
              <w:t xml:space="preserve"> </w:t>
            </w:r>
            <w:r w:rsidRPr="006F1BBF">
              <w:rPr>
                <w:color w:val="808080"/>
                <w:lang w:val="en-US"/>
              </w:rPr>
              <w:t>n</w:t>
            </w:r>
            <w:r w:rsidRPr="006F1BBF">
              <w:rPr>
                <w:lang w:val="en-US"/>
              </w:rPr>
              <w:t>;</w:t>
            </w:r>
          </w:p>
          <w:p w14:paraId="0DEDF210" w14:textId="77777777" w:rsidR="00B551CB" w:rsidRPr="006F1BBF" w:rsidRDefault="00B551CB" w:rsidP="00B551CB">
            <w:pPr>
              <w:rPr>
                <w:lang w:val="en-US"/>
              </w:rPr>
            </w:pPr>
            <w:r w:rsidRPr="006F1BBF">
              <w:rPr>
                <w:lang w:val="en-US"/>
              </w:rPr>
              <w:tab/>
            </w:r>
            <w:r w:rsidRPr="006F1BBF">
              <w:rPr>
                <w:color w:val="0000FF"/>
                <w:lang w:val="en-US"/>
              </w:rPr>
              <w:t>return</w:t>
            </w:r>
            <w:r w:rsidRPr="006F1BBF">
              <w:rPr>
                <w:lang w:val="en-US"/>
              </w:rPr>
              <w:t xml:space="preserve"> fib(</w:t>
            </w:r>
            <w:r w:rsidRPr="006F1BBF">
              <w:rPr>
                <w:color w:val="808080"/>
                <w:lang w:val="en-US"/>
              </w:rPr>
              <w:t>n</w:t>
            </w:r>
            <w:r w:rsidRPr="006F1BBF">
              <w:rPr>
                <w:lang w:val="en-US"/>
              </w:rPr>
              <w:t xml:space="preserve"> - 1) + fib(</w:t>
            </w:r>
            <w:r w:rsidRPr="006F1BBF">
              <w:rPr>
                <w:color w:val="808080"/>
                <w:lang w:val="en-US"/>
              </w:rPr>
              <w:t>n</w:t>
            </w:r>
            <w:r w:rsidRPr="006F1BBF">
              <w:rPr>
                <w:lang w:val="en-US"/>
              </w:rPr>
              <w:t xml:space="preserve"> - 2);</w:t>
            </w:r>
          </w:p>
          <w:p w14:paraId="7C6C05AF" w14:textId="77777777" w:rsidR="00B551CB" w:rsidRPr="00EE2521" w:rsidRDefault="00B551CB" w:rsidP="00B551CB">
            <w:pPr>
              <w:rPr>
                <w:lang w:val="en-US"/>
              </w:rPr>
            </w:pPr>
            <w:r w:rsidRPr="006F1BBF">
              <w:rPr>
                <w:lang w:val="en-US"/>
              </w:rPr>
              <w:t>}</w:t>
            </w:r>
          </w:p>
        </w:tc>
      </w:tr>
    </w:tbl>
    <w:p w14:paraId="741400A0" w14:textId="77777777" w:rsidR="00B551CB" w:rsidRPr="00EE2521" w:rsidRDefault="00B551CB" w:rsidP="00B551CB">
      <w:r w:rsidRPr="00EE2521">
        <w:lastRenderedPageBreak/>
        <w:t xml:space="preserve">Этот код реализует рекурсивную функцию для вычисления </w:t>
      </w:r>
      <w:r w:rsidRPr="00EE2521">
        <w:rPr>
          <w:lang w:val="en-US"/>
        </w:rPr>
        <w:t>n</w:t>
      </w:r>
      <w:r w:rsidRPr="00EE2521">
        <w:t>-го числа Фибоначчи, которое определяется как сумма двух предыдущих чисел Фибоначчи.</w:t>
      </w:r>
      <w:r w:rsidRPr="00EE2521">
        <w:rPr>
          <w:lang w:val="en-US"/>
        </w:rPr>
        <w:t> </w:t>
      </w:r>
    </w:p>
    <w:p w14:paraId="3E68E247" w14:textId="77777777" w:rsidR="00B551CB" w:rsidRPr="00EE2521" w:rsidRDefault="00B551CB" w:rsidP="00B551CB">
      <w:r w:rsidRPr="00EE2521">
        <w:t xml:space="preserve">Алгоритм вычисления чисел Фибоначчи рекурсивным методом работает за время, пропорциональное 2 в степени </w:t>
      </w:r>
      <w:r w:rsidRPr="00EE2521">
        <w:rPr>
          <w:lang w:val="en-US"/>
        </w:rPr>
        <w:t>n</w:t>
      </w:r>
      <w:r w:rsidRPr="00EE2521">
        <w:t xml:space="preserve">. Каждый вызов функции </w:t>
      </w:r>
      <w:r w:rsidRPr="00EE2521">
        <w:rPr>
          <w:lang w:val="en-US"/>
        </w:rPr>
        <w:t>fib</w:t>
      </w:r>
      <w:r w:rsidRPr="00EE2521">
        <w:t xml:space="preserve"> вызывает два дополнительных вызова функции </w:t>
      </w:r>
      <w:r w:rsidRPr="00EE2521">
        <w:rPr>
          <w:lang w:val="en-US"/>
        </w:rPr>
        <w:t>fib</w:t>
      </w:r>
      <w:r w:rsidRPr="00EE2521">
        <w:t xml:space="preserve">, за исключением базовых случаев, когда </w:t>
      </w:r>
      <w:r w:rsidRPr="00EE2521">
        <w:rPr>
          <w:lang w:val="en-US"/>
        </w:rPr>
        <w:t>n</w:t>
      </w:r>
      <w:r w:rsidRPr="00EE2521">
        <w:t xml:space="preserve"> меньше или равно 1. Таким образом, количество вызовов функции </w:t>
      </w:r>
      <w:r w:rsidRPr="00EE2521">
        <w:rPr>
          <w:lang w:val="en-US"/>
        </w:rPr>
        <w:t>fib</w:t>
      </w:r>
      <w:r w:rsidRPr="00EE2521">
        <w:t xml:space="preserve"> экспоненциально возрастает с ростом </w:t>
      </w:r>
      <w:r w:rsidRPr="00EE2521">
        <w:rPr>
          <w:lang w:val="en-US"/>
        </w:rPr>
        <w:t>n</w:t>
      </w:r>
      <w:r w:rsidRPr="00EE2521">
        <w:t xml:space="preserve">, и общее время работы алгоритма составляет </w:t>
      </w:r>
      <w:r w:rsidRPr="00EE2521">
        <w:rPr>
          <w:lang w:val="en-US"/>
        </w:rPr>
        <w:t>O</w:t>
      </w:r>
      <w:r w:rsidRPr="00EE2521">
        <w:t>(2^</w:t>
      </w:r>
      <w:r w:rsidRPr="00EE2521">
        <w:rPr>
          <w:lang w:val="en-US"/>
        </w:rPr>
        <w:t>n</w:t>
      </w:r>
      <w:r w:rsidRPr="00EE2521">
        <w:t>).</w:t>
      </w:r>
    </w:p>
    <w:p w14:paraId="58BD83DA" w14:textId="77777777" w:rsidR="00B551CB" w:rsidRPr="00EE2521" w:rsidRDefault="00B551CB" w:rsidP="00B551CB">
      <w:r w:rsidRPr="00EE2521">
        <w:t>Факториальная сложность</w:t>
      </w:r>
    </w:p>
    <w:p w14:paraId="797815AA" w14:textId="77777777" w:rsidR="00B551CB" w:rsidRPr="00EE2521" w:rsidRDefault="00B551CB" w:rsidP="00B551CB">
      <w:r w:rsidRPr="00EE2521">
        <w:rPr>
          <w:lang w:val="en-US"/>
        </w:rPr>
        <w:t>O</w:t>
      </w:r>
      <w:r w:rsidRPr="00EE2521">
        <w:t>(</w:t>
      </w:r>
      <w:r w:rsidRPr="00EE2521">
        <w:rPr>
          <w:lang w:val="en-US"/>
        </w:rPr>
        <w:t>n</w:t>
      </w:r>
      <w:r w:rsidRPr="00EE2521">
        <w:t>!) - факториальная сложность, что означает, что время выполнения алгоритма возрастает очень быстро с ростом количества входных данных.</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77E301B8"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01F0" w14:textId="77777777" w:rsidR="00B551CB" w:rsidRPr="006F1BBF" w:rsidRDefault="00B551CB" w:rsidP="00B551CB">
            <w:pPr>
              <w:rPr>
                <w:lang w:val="en-US"/>
              </w:rPr>
            </w:pPr>
            <w:r w:rsidRPr="006F1BBF">
              <w:rPr>
                <w:color w:val="808080"/>
                <w:lang w:val="en-US"/>
              </w:rPr>
              <w:t>#include</w:t>
            </w:r>
            <w:r w:rsidRPr="006F1BBF">
              <w:rPr>
                <w:color w:val="000000"/>
                <w:lang w:val="en-US"/>
              </w:rPr>
              <w:t xml:space="preserve"> </w:t>
            </w:r>
            <w:r w:rsidRPr="006F1BBF">
              <w:rPr>
                <w:lang w:val="en-US"/>
              </w:rPr>
              <w:t>&lt;iostream&gt;</w:t>
            </w:r>
          </w:p>
          <w:p w14:paraId="5C2B0C4F" w14:textId="77777777" w:rsidR="00B551CB" w:rsidRPr="006F1BBF" w:rsidRDefault="00B551CB" w:rsidP="00B551CB">
            <w:pPr>
              <w:rPr>
                <w:lang w:val="en-US"/>
              </w:rPr>
            </w:pPr>
            <w:r w:rsidRPr="006F1BBF">
              <w:rPr>
                <w:color w:val="808080"/>
                <w:lang w:val="en-US"/>
              </w:rPr>
              <w:t>#include</w:t>
            </w:r>
            <w:r w:rsidRPr="006F1BBF">
              <w:rPr>
                <w:color w:val="000000"/>
                <w:lang w:val="en-US"/>
              </w:rPr>
              <w:t xml:space="preserve"> </w:t>
            </w:r>
            <w:r w:rsidRPr="006F1BBF">
              <w:rPr>
                <w:lang w:val="en-US"/>
              </w:rPr>
              <w:t>&lt;algorithm&gt;</w:t>
            </w:r>
          </w:p>
          <w:p w14:paraId="7A840E68" w14:textId="77777777" w:rsidR="00B551CB" w:rsidRPr="006F1BBF" w:rsidRDefault="00B551CB" w:rsidP="00B551CB">
            <w:pPr>
              <w:rPr>
                <w:lang w:val="en-US"/>
              </w:rPr>
            </w:pPr>
            <w:r w:rsidRPr="006F1BBF">
              <w:rPr>
                <w:lang w:val="en-US"/>
              </w:rPr>
              <w:t>#include</w:t>
            </w:r>
            <w:r w:rsidRPr="006F1BBF">
              <w:rPr>
                <w:color w:val="000000"/>
                <w:lang w:val="en-US"/>
              </w:rPr>
              <w:t xml:space="preserve"> </w:t>
            </w:r>
            <w:r w:rsidRPr="006F1BBF">
              <w:rPr>
                <w:color w:val="A31515"/>
                <w:lang w:val="en-US"/>
              </w:rPr>
              <w:t>&lt;vector&gt;</w:t>
            </w:r>
          </w:p>
          <w:p w14:paraId="3729B893" w14:textId="77777777" w:rsidR="00B551CB" w:rsidRPr="006F1BBF" w:rsidRDefault="00B551CB" w:rsidP="00B551CB">
            <w:pPr>
              <w:rPr>
                <w:lang w:val="en-US"/>
              </w:rPr>
            </w:pPr>
            <w:r w:rsidRPr="006F1BBF">
              <w:rPr>
                <w:lang w:val="en-US"/>
              </w:rPr>
              <w:t> </w:t>
            </w:r>
          </w:p>
          <w:p w14:paraId="569A9E91" w14:textId="77777777" w:rsidR="00B551CB" w:rsidRPr="006F1BBF" w:rsidRDefault="00B551CB" w:rsidP="00B551CB">
            <w:pPr>
              <w:rPr>
                <w:lang w:val="en-US"/>
              </w:rPr>
            </w:pPr>
            <w:r w:rsidRPr="006F1BBF">
              <w:rPr>
                <w:color w:val="0000FF"/>
                <w:lang w:val="en-US"/>
              </w:rPr>
              <w:t>int</w:t>
            </w:r>
            <w:r w:rsidRPr="006F1BBF">
              <w:rPr>
                <w:lang w:val="en-US"/>
              </w:rPr>
              <w:t xml:space="preserve"> main() {</w:t>
            </w:r>
          </w:p>
          <w:p w14:paraId="04C1FF3D" w14:textId="77777777" w:rsidR="00B551CB" w:rsidRPr="006F1BBF" w:rsidRDefault="00B551CB" w:rsidP="00B551CB">
            <w:pPr>
              <w:rPr>
                <w:lang w:val="en-US"/>
              </w:rPr>
            </w:pPr>
            <w:r w:rsidRPr="006F1BBF">
              <w:rPr>
                <w:lang w:val="en-US"/>
              </w:rPr>
              <w:tab/>
            </w:r>
            <w:r w:rsidRPr="006F1BBF">
              <w:rPr>
                <w:color w:val="0000FF"/>
                <w:lang w:val="en-US"/>
              </w:rPr>
              <w:t>int</w:t>
            </w:r>
            <w:r w:rsidRPr="006F1BBF">
              <w:rPr>
                <w:lang w:val="en-US"/>
              </w:rPr>
              <w:t xml:space="preserve"> n = 4;</w:t>
            </w:r>
          </w:p>
          <w:p w14:paraId="2169837B" w14:textId="77777777" w:rsidR="00B551CB" w:rsidRPr="006F1BBF" w:rsidRDefault="00B551CB" w:rsidP="00B551CB">
            <w:pPr>
              <w:rPr>
                <w:lang w:val="en-US"/>
              </w:rPr>
            </w:pPr>
            <w:r w:rsidRPr="006F1BBF">
              <w:rPr>
                <w:lang w:val="en-US"/>
              </w:rPr>
              <w:tab/>
              <w:t>std::</w:t>
            </w:r>
            <w:r w:rsidRPr="006F1BBF">
              <w:rPr>
                <w:color w:val="2B91AF"/>
                <w:lang w:val="en-US"/>
              </w:rPr>
              <w:t>vector</w:t>
            </w:r>
            <w:r w:rsidRPr="006F1BBF">
              <w:rPr>
                <w:lang w:val="en-US"/>
              </w:rPr>
              <w:t>&lt;</w:t>
            </w:r>
            <w:r w:rsidRPr="006F1BBF">
              <w:rPr>
                <w:color w:val="0000FF"/>
                <w:lang w:val="en-US"/>
              </w:rPr>
              <w:t>int</w:t>
            </w:r>
            <w:r w:rsidRPr="006F1BBF">
              <w:rPr>
                <w:lang w:val="en-US"/>
              </w:rPr>
              <w:t>&gt; v(n);</w:t>
            </w:r>
          </w:p>
          <w:p w14:paraId="67E5C1A0" w14:textId="77777777" w:rsidR="00B551CB" w:rsidRPr="006F1BBF" w:rsidRDefault="00B551CB" w:rsidP="00B551CB">
            <w:pPr>
              <w:rPr>
                <w:lang w:val="en-US"/>
              </w:rPr>
            </w:pPr>
            <w:r w:rsidRPr="006F1BBF">
              <w:rPr>
                <w:lang w:val="en-US"/>
              </w:rPr>
              <w:tab/>
            </w:r>
            <w:r w:rsidRPr="006F1BBF">
              <w:rPr>
                <w:color w:val="0000FF"/>
                <w:lang w:val="en-US"/>
              </w:rPr>
              <w:t>for</w:t>
            </w:r>
            <w:r w:rsidRPr="006F1BBF">
              <w:rPr>
                <w:lang w:val="en-US"/>
              </w:rPr>
              <w:t xml:space="preserve"> (</w:t>
            </w:r>
            <w:r w:rsidRPr="006F1BBF">
              <w:rPr>
                <w:color w:val="0000FF"/>
                <w:lang w:val="en-US"/>
              </w:rPr>
              <w:t>int</w:t>
            </w:r>
            <w:r w:rsidRPr="006F1BBF">
              <w:rPr>
                <w:lang w:val="en-US"/>
              </w:rPr>
              <w:t xml:space="preserve"> </w:t>
            </w:r>
            <w:proofErr w:type="spellStart"/>
            <w:r w:rsidRPr="006F1BBF">
              <w:rPr>
                <w:lang w:val="en-US"/>
              </w:rPr>
              <w:t>i</w:t>
            </w:r>
            <w:proofErr w:type="spellEnd"/>
            <w:r w:rsidRPr="006F1BBF">
              <w:rPr>
                <w:lang w:val="en-US"/>
              </w:rPr>
              <w:t xml:space="preserve"> = 0; </w:t>
            </w:r>
            <w:proofErr w:type="spellStart"/>
            <w:r w:rsidRPr="006F1BBF">
              <w:rPr>
                <w:lang w:val="en-US"/>
              </w:rPr>
              <w:t>i</w:t>
            </w:r>
            <w:proofErr w:type="spellEnd"/>
            <w:r w:rsidRPr="006F1BBF">
              <w:rPr>
                <w:lang w:val="en-US"/>
              </w:rPr>
              <w:t xml:space="preserve"> &lt; n; ++</w:t>
            </w:r>
            <w:proofErr w:type="spellStart"/>
            <w:r w:rsidRPr="006F1BBF">
              <w:rPr>
                <w:lang w:val="en-US"/>
              </w:rPr>
              <w:t>i</w:t>
            </w:r>
            <w:proofErr w:type="spellEnd"/>
            <w:r w:rsidRPr="006F1BBF">
              <w:rPr>
                <w:lang w:val="en-US"/>
              </w:rPr>
              <w:t>) {</w:t>
            </w:r>
          </w:p>
          <w:p w14:paraId="7441FCF3" w14:textId="77777777" w:rsidR="00B551CB" w:rsidRPr="006F1BBF" w:rsidRDefault="00B551CB" w:rsidP="00B551CB">
            <w:pPr>
              <w:rPr>
                <w:lang w:val="pl-PL"/>
              </w:rPr>
            </w:pPr>
            <w:r w:rsidRPr="006F1BBF">
              <w:rPr>
                <w:lang w:val="en-US"/>
              </w:rPr>
              <w:t>    </w:t>
            </w:r>
            <w:r w:rsidRPr="006F1BBF">
              <w:rPr>
                <w:lang w:val="en-US"/>
              </w:rPr>
              <w:tab/>
            </w:r>
            <w:r w:rsidRPr="006F1BBF">
              <w:rPr>
                <w:lang w:val="pl-PL"/>
              </w:rPr>
              <w:t>v</w:t>
            </w:r>
            <w:r w:rsidRPr="006F1BBF">
              <w:rPr>
                <w:color w:val="008080"/>
                <w:lang w:val="pl-PL"/>
              </w:rPr>
              <w:t>[</w:t>
            </w:r>
            <w:r w:rsidRPr="006F1BBF">
              <w:rPr>
                <w:lang w:val="pl-PL"/>
              </w:rPr>
              <w:t>i</w:t>
            </w:r>
            <w:r w:rsidRPr="006F1BBF">
              <w:rPr>
                <w:color w:val="008080"/>
                <w:lang w:val="pl-PL"/>
              </w:rPr>
              <w:t>]</w:t>
            </w:r>
            <w:r w:rsidRPr="006F1BBF">
              <w:rPr>
                <w:lang w:val="pl-PL"/>
              </w:rPr>
              <w:t xml:space="preserve"> = i + 1;</w:t>
            </w:r>
          </w:p>
          <w:p w14:paraId="2291F0B6" w14:textId="77777777" w:rsidR="00B551CB" w:rsidRPr="006F1BBF" w:rsidRDefault="00B551CB" w:rsidP="00B551CB">
            <w:pPr>
              <w:rPr>
                <w:lang w:val="pl-PL"/>
              </w:rPr>
            </w:pPr>
            <w:r w:rsidRPr="006F1BBF">
              <w:rPr>
                <w:lang w:val="pl-PL"/>
              </w:rPr>
              <w:tab/>
              <w:t>}</w:t>
            </w:r>
          </w:p>
          <w:p w14:paraId="53CC4876" w14:textId="77777777" w:rsidR="00B551CB" w:rsidRPr="006F1BBF" w:rsidRDefault="00B551CB" w:rsidP="00B551CB">
            <w:pPr>
              <w:rPr>
                <w:lang w:val="pl-PL"/>
              </w:rPr>
            </w:pPr>
            <w:r w:rsidRPr="006F1BBF">
              <w:rPr>
                <w:lang w:val="pl-PL"/>
              </w:rPr>
              <w:tab/>
            </w:r>
            <w:r w:rsidRPr="006F1BBF">
              <w:rPr>
                <w:color w:val="0000FF"/>
                <w:lang w:val="pl-PL"/>
              </w:rPr>
              <w:t>do</w:t>
            </w:r>
            <w:r w:rsidRPr="006F1BBF">
              <w:rPr>
                <w:lang w:val="pl-PL"/>
              </w:rPr>
              <w:t xml:space="preserve"> {</w:t>
            </w:r>
          </w:p>
          <w:p w14:paraId="5F04C89B" w14:textId="77777777" w:rsidR="00B551CB" w:rsidRPr="005837F3" w:rsidRDefault="00B551CB" w:rsidP="00B551CB">
            <w:pPr>
              <w:rPr>
                <w:lang w:val="pl-PL"/>
              </w:rPr>
            </w:pPr>
            <w:r w:rsidRPr="005837F3">
              <w:rPr>
                <w:lang w:val="pl-PL"/>
              </w:rPr>
              <w:t>    </w:t>
            </w:r>
            <w:r w:rsidRPr="005837F3">
              <w:rPr>
                <w:lang w:val="pl-PL"/>
              </w:rPr>
              <w:tab/>
            </w:r>
            <w:r w:rsidRPr="005837F3">
              <w:rPr>
                <w:color w:val="0000FF"/>
                <w:lang w:val="pl-PL"/>
              </w:rPr>
              <w:t>for</w:t>
            </w:r>
            <w:r w:rsidRPr="005837F3">
              <w:rPr>
                <w:lang w:val="pl-PL"/>
              </w:rPr>
              <w:t xml:space="preserve"> (</w:t>
            </w:r>
            <w:r w:rsidRPr="005837F3">
              <w:rPr>
                <w:color w:val="0000FF"/>
                <w:lang w:val="pl-PL"/>
              </w:rPr>
              <w:t>int</w:t>
            </w:r>
            <w:r w:rsidRPr="005837F3">
              <w:rPr>
                <w:lang w:val="pl-PL"/>
              </w:rPr>
              <w:t xml:space="preserve"> i = 0; i &lt; n; ++i) {</w:t>
            </w:r>
          </w:p>
          <w:p w14:paraId="5590D82B" w14:textId="77777777" w:rsidR="00B551CB" w:rsidRPr="006F1BBF" w:rsidRDefault="00B551CB" w:rsidP="00B551CB">
            <w:pPr>
              <w:rPr>
                <w:lang w:val="en-US"/>
              </w:rPr>
            </w:pPr>
            <w:r w:rsidRPr="005837F3">
              <w:rPr>
                <w:lang w:val="pl-PL"/>
              </w:rPr>
              <w:t>        </w:t>
            </w:r>
            <w:r w:rsidRPr="005837F3">
              <w:rPr>
                <w:lang w:val="pl-PL"/>
              </w:rPr>
              <w:tab/>
            </w:r>
            <w:r w:rsidRPr="006F1BBF">
              <w:rPr>
                <w:lang w:val="en-US"/>
              </w:rPr>
              <w:t>std::</w:t>
            </w:r>
            <w:proofErr w:type="spellStart"/>
            <w:r w:rsidRPr="006F1BBF">
              <w:rPr>
                <w:lang w:val="en-US"/>
              </w:rPr>
              <w:t>cout</w:t>
            </w:r>
            <w:proofErr w:type="spellEnd"/>
            <w:r w:rsidRPr="006F1BBF">
              <w:rPr>
                <w:lang w:val="en-US"/>
              </w:rPr>
              <w:t xml:space="preserve"> </w:t>
            </w:r>
            <w:r w:rsidRPr="006F1BBF">
              <w:rPr>
                <w:color w:val="008080"/>
                <w:lang w:val="en-US"/>
              </w:rPr>
              <w:t>&lt;&lt;</w:t>
            </w:r>
            <w:r w:rsidRPr="006F1BBF">
              <w:rPr>
                <w:lang w:val="en-US"/>
              </w:rPr>
              <w:t xml:space="preserve"> v</w:t>
            </w:r>
            <w:r w:rsidRPr="006F1BBF">
              <w:rPr>
                <w:color w:val="008080"/>
                <w:lang w:val="en-US"/>
              </w:rPr>
              <w:t>[</w:t>
            </w:r>
            <w:proofErr w:type="spellStart"/>
            <w:r w:rsidRPr="006F1BBF">
              <w:rPr>
                <w:lang w:val="en-US"/>
              </w:rPr>
              <w:t>i</w:t>
            </w:r>
            <w:proofErr w:type="spellEnd"/>
            <w:r w:rsidRPr="006F1BBF">
              <w:rPr>
                <w:color w:val="008080"/>
                <w:lang w:val="en-US"/>
              </w:rPr>
              <w:t>]</w:t>
            </w:r>
            <w:r w:rsidRPr="006F1BBF">
              <w:rPr>
                <w:lang w:val="en-US"/>
              </w:rPr>
              <w:t xml:space="preserve"> </w:t>
            </w:r>
            <w:r w:rsidRPr="006F1BBF">
              <w:rPr>
                <w:color w:val="008080"/>
                <w:lang w:val="en-US"/>
              </w:rPr>
              <w:t>&lt;&lt;</w:t>
            </w:r>
            <w:r w:rsidRPr="006F1BBF">
              <w:rPr>
                <w:lang w:val="en-US"/>
              </w:rPr>
              <w:t xml:space="preserve"> </w:t>
            </w:r>
            <w:r w:rsidRPr="006F1BBF">
              <w:rPr>
                <w:color w:val="A31515"/>
                <w:lang w:val="en-US"/>
              </w:rPr>
              <w:t>" "</w:t>
            </w:r>
            <w:r w:rsidRPr="006F1BBF">
              <w:rPr>
                <w:lang w:val="en-US"/>
              </w:rPr>
              <w:t>;</w:t>
            </w:r>
          </w:p>
          <w:p w14:paraId="30C1DF1C" w14:textId="77777777" w:rsidR="00B551CB" w:rsidRPr="006F1BBF" w:rsidRDefault="00B551CB" w:rsidP="00B551CB">
            <w:pPr>
              <w:rPr>
                <w:lang w:val="en-US"/>
              </w:rPr>
            </w:pPr>
            <w:r w:rsidRPr="006F1BBF">
              <w:rPr>
                <w:lang w:val="en-US"/>
              </w:rPr>
              <w:t>    </w:t>
            </w:r>
            <w:r w:rsidRPr="006F1BBF">
              <w:rPr>
                <w:lang w:val="en-US"/>
              </w:rPr>
              <w:tab/>
              <w:t>}</w:t>
            </w:r>
          </w:p>
          <w:p w14:paraId="189907D2" w14:textId="77777777" w:rsidR="00B551CB" w:rsidRPr="006F1BBF" w:rsidRDefault="00B551CB" w:rsidP="00B551CB">
            <w:pPr>
              <w:rPr>
                <w:lang w:val="en-US"/>
              </w:rPr>
            </w:pPr>
            <w:r w:rsidRPr="006F1BBF">
              <w:rPr>
                <w:lang w:val="en-US"/>
              </w:rPr>
              <w:t>    </w:t>
            </w:r>
            <w:r w:rsidRPr="006F1BBF">
              <w:rPr>
                <w:lang w:val="en-US"/>
              </w:rPr>
              <w:tab/>
              <w:t>std::</w:t>
            </w:r>
            <w:proofErr w:type="spellStart"/>
            <w:r w:rsidRPr="006F1BBF">
              <w:rPr>
                <w:lang w:val="en-US"/>
              </w:rPr>
              <w:t>cout</w:t>
            </w:r>
            <w:proofErr w:type="spellEnd"/>
            <w:r w:rsidRPr="006F1BBF">
              <w:rPr>
                <w:lang w:val="en-US"/>
              </w:rPr>
              <w:t xml:space="preserve"> </w:t>
            </w:r>
            <w:r w:rsidRPr="006F1BBF">
              <w:rPr>
                <w:color w:val="008080"/>
                <w:lang w:val="en-US"/>
              </w:rPr>
              <w:t>&lt;&lt;</w:t>
            </w:r>
            <w:r w:rsidRPr="006F1BBF">
              <w:rPr>
                <w:lang w:val="en-US"/>
              </w:rPr>
              <w:t xml:space="preserve"> std::</w:t>
            </w:r>
            <w:proofErr w:type="spellStart"/>
            <w:r w:rsidRPr="006F1BBF">
              <w:rPr>
                <w:lang w:val="en-US"/>
              </w:rPr>
              <w:t>endl</w:t>
            </w:r>
            <w:proofErr w:type="spellEnd"/>
            <w:r w:rsidRPr="006F1BBF">
              <w:rPr>
                <w:lang w:val="en-US"/>
              </w:rPr>
              <w:t>;</w:t>
            </w:r>
          </w:p>
          <w:p w14:paraId="41CDC42D" w14:textId="77777777" w:rsidR="00B551CB" w:rsidRPr="006F1BBF" w:rsidRDefault="00B551CB" w:rsidP="00B551CB">
            <w:pPr>
              <w:rPr>
                <w:lang w:val="en-US"/>
              </w:rPr>
            </w:pPr>
            <w:r w:rsidRPr="006F1BBF">
              <w:rPr>
                <w:lang w:val="en-US"/>
              </w:rPr>
              <w:tab/>
              <w:t xml:space="preserve">} </w:t>
            </w:r>
            <w:r w:rsidRPr="006F1BBF">
              <w:rPr>
                <w:color w:val="0000FF"/>
                <w:lang w:val="en-US"/>
              </w:rPr>
              <w:t>while</w:t>
            </w:r>
            <w:r w:rsidRPr="006F1BBF">
              <w:rPr>
                <w:lang w:val="en-US"/>
              </w:rPr>
              <w:t xml:space="preserve"> (std::</w:t>
            </w:r>
            <w:proofErr w:type="spellStart"/>
            <w:r w:rsidRPr="006F1BBF">
              <w:rPr>
                <w:lang w:val="en-US"/>
              </w:rPr>
              <w:t>next_permutation</w:t>
            </w:r>
            <w:proofErr w:type="spellEnd"/>
            <w:r w:rsidRPr="006F1BBF">
              <w:rPr>
                <w:lang w:val="en-US"/>
              </w:rPr>
              <w:t>(</w:t>
            </w:r>
            <w:proofErr w:type="spellStart"/>
            <w:r w:rsidRPr="006F1BBF">
              <w:rPr>
                <w:lang w:val="en-US"/>
              </w:rPr>
              <w:t>v.begin</w:t>
            </w:r>
            <w:proofErr w:type="spellEnd"/>
            <w:r w:rsidRPr="006F1BBF">
              <w:rPr>
                <w:lang w:val="en-US"/>
              </w:rPr>
              <w:t xml:space="preserve">(), </w:t>
            </w:r>
            <w:proofErr w:type="spellStart"/>
            <w:r w:rsidRPr="006F1BBF">
              <w:rPr>
                <w:lang w:val="en-US"/>
              </w:rPr>
              <w:t>v.end</w:t>
            </w:r>
            <w:proofErr w:type="spellEnd"/>
            <w:r w:rsidRPr="006F1BBF">
              <w:rPr>
                <w:lang w:val="en-US"/>
              </w:rPr>
              <w:t>()));</w:t>
            </w:r>
          </w:p>
          <w:p w14:paraId="0DEBD7BB" w14:textId="77777777" w:rsidR="00B551CB" w:rsidRPr="006F1BBF" w:rsidRDefault="00B551CB" w:rsidP="00B551CB">
            <w:pPr>
              <w:rPr>
                <w:lang w:val="en-US"/>
              </w:rPr>
            </w:pPr>
            <w:r w:rsidRPr="006F1BBF">
              <w:rPr>
                <w:color w:val="000000"/>
                <w:lang w:val="en-US"/>
              </w:rPr>
              <w:tab/>
            </w:r>
            <w:r w:rsidRPr="006F1BBF">
              <w:rPr>
                <w:lang w:val="en-US"/>
              </w:rPr>
              <w:t>return</w:t>
            </w:r>
            <w:r w:rsidRPr="006F1BBF">
              <w:rPr>
                <w:color w:val="000000"/>
                <w:lang w:val="en-US"/>
              </w:rPr>
              <w:t xml:space="preserve"> 0;</w:t>
            </w:r>
          </w:p>
          <w:p w14:paraId="2BBFCB32" w14:textId="77777777" w:rsidR="00B551CB" w:rsidRPr="00EE2521" w:rsidRDefault="00B551CB" w:rsidP="00B551CB">
            <w:pPr>
              <w:rPr>
                <w:lang w:val="en-US"/>
              </w:rPr>
            </w:pPr>
            <w:r w:rsidRPr="006F1BBF">
              <w:rPr>
                <w:lang w:val="en-US"/>
              </w:rPr>
              <w:t>}</w:t>
            </w:r>
          </w:p>
        </w:tc>
      </w:tr>
    </w:tbl>
    <w:p w14:paraId="5AC5F7C3" w14:textId="77777777" w:rsidR="00B551CB" w:rsidRPr="00EE2521" w:rsidRDefault="00B551CB" w:rsidP="00B551CB">
      <w:r w:rsidRPr="00EE2521">
        <w:lastRenderedPageBreak/>
        <w:t xml:space="preserve">Сложность </w:t>
      </w:r>
      <w:r w:rsidRPr="00EE2521">
        <w:rPr>
          <w:lang w:val="en-US"/>
        </w:rPr>
        <w:t>O</w:t>
      </w:r>
      <w:r w:rsidRPr="00EE2521">
        <w:t>(</w:t>
      </w:r>
      <w:r w:rsidRPr="00EE2521">
        <w:rPr>
          <w:lang w:val="en-US"/>
        </w:rPr>
        <w:t>n</w:t>
      </w:r>
      <w:r w:rsidRPr="00EE2521">
        <w:t xml:space="preserve">!) обычно возникает в алгоритмах с перебором всех возможных перестановок элементов. В этом примере мы создаем вектор из </w:t>
      </w:r>
      <w:r w:rsidRPr="00EE2521">
        <w:rPr>
          <w:lang w:val="en-US"/>
        </w:rPr>
        <w:t>n</w:t>
      </w:r>
      <w:r w:rsidRPr="00EE2521">
        <w:t xml:space="preserve"> элементов, заполненный числами от 1 до </w:t>
      </w:r>
      <w:r w:rsidRPr="00EE2521">
        <w:rPr>
          <w:lang w:val="en-US"/>
        </w:rPr>
        <w:t>n</w:t>
      </w:r>
      <w:r w:rsidRPr="00EE2521">
        <w:t xml:space="preserve">. Затем мы вызываем функцию </w:t>
      </w:r>
      <w:proofErr w:type="gramStart"/>
      <w:r w:rsidRPr="00EE2521">
        <w:rPr>
          <w:lang w:val="en-US"/>
        </w:rPr>
        <w:t>std</w:t>
      </w:r>
      <w:r w:rsidRPr="00EE2521">
        <w:t>::</w:t>
      </w:r>
      <w:proofErr w:type="gramEnd"/>
      <w:r w:rsidRPr="00EE2521">
        <w:rPr>
          <w:lang w:val="en-US"/>
        </w:rPr>
        <w:t>next</w:t>
      </w:r>
      <w:r w:rsidRPr="00EE2521">
        <w:t>_</w:t>
      </w:r>
      <w:r w:rsidRPr="00EE2521">
        <w:rPr>
          <w:lang w:val="en-US"/>
        </w:rPr>
        <w:t>permutation</w:t>
      </w:r>
      <w:r w:rsidRPr="00EE2521">
        <w:t xml:space="preserve">, которая перебирает все возможные перестановки элементов вектора. Внутри цикла мы выводим каждую перестановку на экран. Количество перестановок для </w:t>
      </w:r>
      <w:r w:rsidRPr="00EE2521">
        <w:rPr>
          <w:lang w:val="en-US"/>
        </w:rPr>
        <w:t>n</w:t>
      </w:r>
      <w:r w:rsidRPr="00EE2521">
        <w:t xml:space="preserve"> элементов равно </w:t>
      </w:r>
      <w:proofErr w:type="gramStart"/>
      <w:r w:rsidRPr="00EE2521">
        <w:rPr>
          <w:lang w:val="en-US"/>
        </w:rPr>
        <w:t>n</w:t>
      </w:r>
      <w:r w:rsidRPr="00EE2521">
        <w:t>!,</w:t>
      </w:r>
      <w:proofErr w:type="gramEnd"/>
      <w:r w:rsidRPr="00EE2521">
        <w:t xml:space="preserve"> что и определяет сложность алгоритма.</w:t>
      </w:r>
    </w:p>
    <w:p w14:paraId="77BEE0DC" w14:textId="77777777" w:rsidR="00B551CB" w:rsidRPr="00EE2521" w:rsidRDefault="00B551CB" w:rsidP="00B551CB">
      <w:pPr>
        <w:rPr>
          <w:color w:val="333333"/>
        </w:rPr>
      </w:pPr>
      <w:r w:rsidRPr="00EE2521">
        <w:t xml:space="preserve">Получение элемента коллекции это </w:t>
      </w:r>
      <w:proofErr w:type="gramStart"/>
      <w:r w:rsidRPr="00EE2521">
        <w:rPr>
          <w:lang w:val="en-US"/>
        </w:rPr>
        <w:t>O</w:t>
      </w:r>
      <w:r w:rsidRPr="00EE2521">
        <w:t>(</w:t>
      </w:r>
      <w:proofErr w:type="gramEnd"/>
      <w:r w:rsidRPr="00EE2521">
        <w:t xml:space="preserve">1). Будь то получение по индексу в массиве, или по ключу в словаре в нотации </w:t>
      </w:r>
      <w:r w:rsidRPr="00EE2521">
        <w:rPr>
          <w:lang w:val="en-US"/>
        </w:rPr>
        <w:t>Big</w:t>
      </w:r>
      <w:r w:rsidRPr="00EE2521">
        <w:t xml:space="preserve"> </w:t>
      </w:r>
      <w:r w:rsidRPr="00EE2521">
        <w:rPr>
          <w:lang w:val="en-US"/>
        </w:rPr>
        <w:t>O</w:t>
      </w:r>
      <w:r w:rsidRPr="00EE2521">
        <w:t xml:space="preserve"> это будет </w:t>
      </w:r>
      <w:proofErr w:type="gramStart"/>
      <w:r w:rsidRPr="00EE2521">
        <w:rPr>
          <w:lang w:val="en-US"/>
        </w:rPr>
        <w:t>O</w:t>
      </w:r>
      <w:r w:rsidRPr="00EE2521">
        <w:t>(</w:t>
      </w:r>
      <w:proofErr w:type="gramEnd"/>
      <w:r w:rsidRPr="00EE2521">
        <w:t>1).</w:t>
      </w:r>
    </w:p>
    <w:p w14:paraId="70C53CC6" w14:textId="77777777" w:rsidR="00B551CB" w:rsidRPr="00B551CB" w:rsidRDefault="00B551CB" w:rsidP="00B551CB">
      <w:pPr>
        <w:pStyle w:val="ab"/>
        <w:numPr>
          <w:ilvl w:val="0"/>
          <w:numId w:val="56"/>
        </w:numPr>
        <w:rPr>
          <w:color w:val="333333"/>
        </w:rPr>
      </w:pPr>
      <w:r w:rsidRPr="00EE2521">
        <w:t xml:space="preserve">Перебор коллекции это </w:t>
      </w:r>
      <w:r w:rsidRPr="00B551CB">
        <w:rPr>
          <w:lang w:val="en-US"/>
        </w:rPr>
        <w:t>O</w:t>
      </w:r>
      <w:r w:rsidRPr="00EE2521">
        <w:t>(</w:t>
      </w:r>
      <w:r w:rsidRPr="00B551CB">
        <w:rPr>
          <w:lang w:val="en-US"/>
        </w:rPr>
        <w:t>n</w:t>
      </w:r>
      <w:r w:rsidRPr="00EE2521">
        <w:t>).</w:t>
      </w:r>
    </w:p>
    <w:p w14:paraId="59B964A6" w14:textId="77777777" w:rsidR="00B551CB" w:rsidRPr="00B551CB" w:rsidRDefault="00B551CB" w:rsidP="00B551CB">
      <w:pPr>
        <w:pStyle w:val="ab"/>
        <w:numPr>
          <w:ilvl w:val="0"/>
          <w:numId w:val="56"/>
        </w:numPr>
        <w:rPr>
          <w:color w:val="333333"/>
        </w:rPr>
      </w:pPr>
      <w:r w:rsidRPr="00EE2521">
        <w:t xml:space="preserve">Вложенные циклы по той же коллекции это </w:t>
      </w:r>
      <w:r w:rsidRPr="00B551CB">
        <w:rPr>
          <w:lang w:val="en-US"/>
        </w:rPr>
        <w:t>O</w:t>
      </w:r>
      <w:r w:rsidRPr="00EE2521">
        <w:t>(</w:t>
      </w:r>
      <w:r w:rsidRPr="00B551CB">
        <w:rPr>
          <w:lang w:val="en-US"/>
        </w:rPr>
        <w:t>n</w:t>
      </w:r>
      <w:r w:rsidRPr="00EE2521">
        <w:t>2).</w:t>
      </w:r>
    </w:p>
    <w:p w14:paraId="385723B9" w14:textId="77777777" w:rsidR="00B551CB" w:rsidRPr="00B551CB" w:rsidRDefault="00B551CB" w:rsidP="00B551CB">
      <w:pPr>
        <w:pStyle w:val="ab"/>
        <w:numPr>
          <w:ilvl w:val="0"/>
          <w:numId w:val="56"/>
        </w:numPr>
        <w:rPr>
          <w:color w:val="333333"/>
        </w:rPr>
      </w:pPr>
      <w:r w:rsidRPr="00EE2521">
        <w:t>Разделяй и властвуй (</w:t>
      </w:r>
      <w:r w:rsidRPr="00B551CB">
        <w:rPr>
          <w:lang w:val="en-US"/>
        </w:rPr>
        <w:t>Divide</w:t>
      </w:r>
      <w:r w:rsidRPr="00EE2521">
        <w:t xml:space="preserve"> </w:t>
      </w:r>
      <w:r w:rsidRPr="00B551CB">
        <w:rPr>
          <w:lang w:val="en-US"/>
        </w:rPr>
        <w:t>and</w:t>
      </w:r>
      <w:r w:rsidRPr="00EE2521">
        <w:t xml:space="preserve"> </w:t>
      </w:r>
      <w:r w:rsidRPr="00B551CB">
        <w:rPr>
          <w:lang w:val="en-US"/>
        </w:rPr>
        <w:t>Conquer</w:t>
      </w:r>
      <w:r w:rsidRPr="00EE2521">
        <w:t xml:space="preserve">) всегда </w:t>
      </w:r>
      <w:proofErr w:type="gramStart"/>
      <w:r w:rsidRPr="00B551CB">
        <w:rPr>
          <w:lang w:val="en-US"/>
        </w:rPr>
        <w:t>O</w:t>
      </w:r>
      <w:r w:rsidRPr="00EE2521">
        <w:t>(</w:t>
      </w:r>
      <w:proofErr w:type="gramEnd"/>
      <w:r w:rsidRPr="00B551CB">
        <w:rPr>
          <w:lang w:val="en-US"/>
        </w:rPr>
        <w:t>log</w:t>
      </w:r>
      <w:r w:rsidRPr="00EE2521">
        <w:t xml:space="preserve"> </w:t>
      </w:r>
      <w:r w:rsidRPr="00B551CB">
        <w:rPr>
          <w:lang w:val="en-US"/>
        </w:rPr>
        <w:t>n</w:t>
      </w:r>
      <w:r w:rsidRPr="00EE2521">
        <w:t>).</w:t>
      </w:r>
    </w:p>
    <w:p w14:paraId="02024DDF" w14:textId="77777777" w:rsidR="00B551CB" w:rsidRPr="00B551CB" w:rsidRDefault="00B551CB" w:rsidP="00B551CB">
      <w:pPr>
        <w:pStyle w:val="ab"/>
        <w:numPr>
          <w:ilvl w:val="0"/>
          <w:numId w:val="56"/>
        </w:numPr>
        <w:rPr>
          <w:color w:val="333333"/>
        </w:rPr>
      </w:pPr>
      <w:r w:rsidRPr="00EE2521">
        <w:t>Итерации которые используют “Разделяй и властвуй” (</w:t>
      </w:r>
      <w:r w:rsidRPr="00B551CB">
        <w:rPr>
          <w:lang w:val="en-US"/>
        </w:rPr>
        <w:t>Divide</w:t>
      </w:r>
      <w:r w:rsidRPr="00EE2521">
        <w:t xml:space="preserve"> </w:t>
      </w:r>
      <w:r w:rsidRPr="00B551CB">
        <w:rPr>
          <w:lang w:val="en-US"/>
        </w:rPr>
        <w:t>and</w:t>
      </w:r>
      <w:r w:rsidRPr="00EE2521">
        <w:t xml:space="preserve"> </w:t>
      </w:r>
      <w:r w:rsidRPr="00B551CB">
        <w:rPr>
          <w:lang w:val="en-US"/>
        </w:rPr>
        <w:t>Conquer</w:t>
      </w:r>
      <w:r w:rsidRPr="00EE2521">
        <w:t xml:space="preserve">) это </w:t>
      </w:r>
      <w:proofErr w:type="gramStart"/>
      <w:r w:rsidRPr="00B551CB">
        <w:rPr>
          <w:lang w:val="en-US"/>
        </w:rPr>
        <w:t>O</w:t>
      </w:r>
      <w:r w:rsidRPr="00EE2521">
        <w:t>(</w:t>
      </w:r>
      <w:proofErr w:type="gramEnd"/>
      <w:r w:rsidRPr="00B551CB">
        <w:rPr>
          <w:lang w:val="en-US"/>
        </w:rPr>
        <w:t>n</w:t>
      </w:r>
      <w:r w:rsidRPr="00EE2521">
        <w:t xml:space="preserve"> </w:t>
      </w:r>
      <w:r w:rsidRPr="00B551CB">
        <w:rPr>
          <w:lang w:val="en-US"/>
        </w:rPr>
        <w:t>log</w:t>
      </w:r>
      <w:r w:rsidRPr="00EE2521">
        <w:t xml:space="preserve"> </w:t>
      </w:r>
      <w:r w:rsidRPr="00B551CB">
        <w:rPr>
          <w:lang w:val="en-US"/>
        </w:rPr>
        <w:t>n</w:t>
      </w:r>
      <w:r w:rsidRPr="00EE2521">
        <w:t>).</w:t>
      </w:r>
    </w:p>
    <w:p w14:paraId="2D721970" w14:textId="77777777" w:rsidR="00B551CB" w:rsidRPr="00EE2521" w:rsidRDefault="00B551CB" w:rsidP="00B551CB">
      <w:r w:rsidRPr="00EE2521">
        <w:t xml:space="preserve">Чтобы определить сложность алгоритма в </w:t>
      </w:r>
      <w:r w:rsidRPr="00EE2521">
        <w:rPr>
          <w:lang w:val="en-US"/>
        </w:rPr>
        <w:t>Big</w:t>
      </w:r>
      <w:r w:rsidRPr="00EE2521">
        <w:t xml:space="preserve"> </w:t>
      </w:r>
      <w:r w:rsidRPr="00EE2521">
        <w:rPr>
          <w:lang w:val="en-US"/>
        </w:rPr>
        <w:t>O</w:t>
      </w:r>
      <w:r w:rsidRPr="00EE2521">
        <w:t>, необходимо выполнить следующие шаги:</w:t>
      </w:r>
    </w:p>
    <w:p w14:paraId="0D46A4BA" w14:textId="77777777" w:rsidR="00B551CB" w:rsidRPr="00EE2521" w:rsidRDefault="00B551CB" w:rsidP="00B551CB">
      <w:r w:rsidRPr="00EE2521">
        <w:t>1. Определить количественный размер входных данных, на которых будет работать алгоритм. Например, для алгоритма сортировки это может быть количество элементов в массиве.</w:t>
      </w:r>
    </w:p>
    <w:p w14:paraId="6A2A1F2D" w14:textId="77777777" w:rsidR="00B551CB" w:rsidRPr="00EE2521" w:rsidRDefault="00B551CB" w:rsidP="00B551CB">
      <w:r w:rsidRPr="00EE2521">
        <w:t>2. Определить базовую операцию, которая выполняется в алгоритме и зависит от размера входных данных. Например, для алгоритма сортировки это может быть сравнение двух элементов.</w:t>
      </w:r>
    </w:p>
    <w:p w14:paraId="6CFAF69C" w14:textId="77777777" w:rsidR="00B551CB" w:rsidRPr="00EE2521" w:rsidRDefault="00B551CB" w:rsidP="00B551CB">
      <w:r w:rsidRPr="00EE2521">
        <w:t xml:space="preserve">3. Оценить количество выполнений базовой операции в зависимости от размера входных данных. Например, для алгоритма сортировки пузырьком количество сравнений будет равно </w:t>
      </w:r>
      <w:r w:rsidRPr="00EE2521">
        <w:rPr>
          <w:lang w:val="en-US"/>
        </w:rPr>
        <w:t>n</w:t>
      </w:r>
      <w:r w:rsidRPr="00EE2521">
        <w:t>*(</w:t>
      </w:r>
      <w:r w:rsidRPr="00EE2521">
        <w:rPr>
          <w:lang w:val="en-US"/>
        </w:rPr>
        <w:t>n</w:t>
      </w:r>
      <w:r w:rsidRPr="00EE2521">
        <w:t xml:space="preserve">-1)/2, где </w:t>
      </w:r>
      <w:r w:rsidRPr="00EE2521">
        <w:rPr>
          <w:lang w:val="en-US"/>
        </w:rPr>
        <w:t>n</w:t>
      </w:r>
      <w:r w:rsidRPr="00EE2521">
        <w:t xml:space="preserve"> - количество элементов в массиве.</w:t>
      </w:r>
    </w:p>
    <w:p w14:paraId="72D3A2C6" w14:textId="77777777" w:rsidR="00B551CB" w:rsidRPr="00EE2521" w:rsidRDefault="00B551CB" w:rsidP="00B551CB">
      <w:r w:rsidRPr="00EE2521">
        <w:t xml:space="preserve">4. Определить, как зависит количество выполнений базовой операции от размера входных данных. Например, для алгоритма сортировки пузырьком сложность будет </w:t>
      </w:r>
      <w:r w:rsidRPr="00EE2521">
        <w:rPr>
          <w:lang w:val="en-US"/>
        </w:rPr>
        <w:t>O</w:t>
      </w:r>
      <w:r w:rsidRPr="00EE2521">
        <w:t>(</w:t>
      </w:r>
      <w:r w:rsidRPr="00EE2521">
        <w:rPr>
          <w:lang w:val="en-US"/>
        </w:rPr>
        <w:t>n</w:t>
      </w:r>
      <w:r w:rsidRPr="00EE2521">
        <w:t>^2), так как количество сравнений растет пропорционально квадрату размера входных данных.</w:t>
      </w:r>
    </w:p>
    <w:p w14:paraId="3C18798B" w14:textId="77777777" w:rsidR="00B551CB" w:rsidRPr="00EE2521" w:rsidRDefault="00B551CB" w:rsidP="00B551CB">
      <w:r w:rsidRPr="00EE2521">
        <w:t>5. Если в алгоритме выполняются несколько базовых операций, необходимо определить, какие из них являются доминирующими и выбрать наибольшую сложность.</w:t>
      </w:r>
    </w:p>
    <w:p w14:paraId="11FBADD4" w14:textId="77777777" w:rsidR="00B551CB" w:rsidRPr="00EE2521" w:rsidRDefault="00B551CB" w:rsidP="00B551CB">
      <w:r w:rsidRPr="00EE2521">
        <w:t>6. Проверить полученный результат для различных значений размера входных данных, чтобы убедиться, что оценка корректна.</w:t>
      </w:r>
    </w:p>
    <w:p w14:paraId="7F4859CE" w14:textId="77777777" w:rsidR="00B551CB" w:rsidRPr="00EE2521" w:rsidRDefault="00B551CB" w:rsidP="00B551CB">
      <w:r w:rsidRPr="00EE2521">
        <w:t>Теоретические сведения № 2</w:t>
      </w:r>
    </w:p>
    <w:p w14:paraId="15AA3218" w14:textId="77777777" w:rsidR="00B551CB" w:rsidRPr="005A48B1" w:rsidRDefault="00B551CB" w:rsidP="00B551CB">
      <w:r w:rsidRPr="005A48B1">
        <w:rPr>
          <w:shd w:val="clear" w:color="auto" w:fill="FFFFFF"/>
        </w:rPr>
        <w:t xml:space="preserve">Карта или </w:t>
      </w:r>
      <w:proofErr w:type="gramStart"/>
      <w:r w:rsidRPr="005A48B1">
        <w:rPr>
          <w:shd w:val="clear" w:color="auto" w:fill="FFFFFF"/>
          <w:lang w:val="en-US"/>
        </w:rPr>
        <w:t>std</w:t>
      </w:r>
      <w:r w:rsidRPr="005A48B1">
        <w:rPr>
          <w:shd w:val="clear" w:color="auto" w:fill="FFFFFF"/>
        </w:rPr>
        <w:t>::</w:t>
      </w:r>
      <w:proofErr w:type="gramEnd"/>
      <w:r w:rsidRPr="005A48B1">
        <w:rPr>
          <w:shd w:val="clear" w:color="auto" w:fill="FFFFFF"/>
          <w:lang w:val="en-US"/>
        </w:rPr>
        <w:t>map</w:t>
      </w:r>
      <w:r w:rsidRPr="005A48B1">
        <w:rPr>
          <w:shd w:val="clear" w:color="auto" w:fill="FFFFFF"/>
        </w:rPr>
        <w:t xml:space="preserve"> представляет контейнер, где каждое значение ассоциировано с определенным ключом. И по этому ключу можно получить элемент. Причем ключи могут иметь только уникальные значения.</w:t>
      </w:r>
    </w:p>
    <w:p w14:paraId="3D5078BE" w14:textId="77777777" w:rsidR="00B551CB" w:rsidRPr="00EE2521" w:rsidRDefault="00B551CB" w:rsidP="00B551CB">
      <w:pPr>
        <w:rPr>
          <w:rFonts w:eastAsia="Times New Roman"/>
          <w:lang w:val="en-US"/>
        </w:rPr>
      </w:pPr>
      <w:r w:rsidRPr="00EE2521">
        <w:rPr>
          <w:noProof/>
          <w:lang w:val="en-US"/>
        </w:rPr>
        <w:lastRenderedPageBreak/>
        <w:drawing>
          <wp:inline distT="0" distB="0" distL="0" distR="0" wp14:anchorId="47679033" wp14:editId="6B13DD0D">
            <wp:extent cx="5596466" cy="1483911"/>
            <wp:effectExtent l="0" t="0" r="4445" b="2540"/>
            <wp:docPr id="28" name="Рисунок 28" descr="C:\Users\Lenovo\AppData\Local\Microsoft\Windows\INetCache\Content.MSO\4D263C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AppData\Local\Microsoft\Windows\INetCache\Content.MSO\4D263C71.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4845" cy="1502042"/>
                    </a:xfrm>
                    <a:prstGeom prst="rect">
                      <a:avLst/>
                    </a:prstGeom>
                    <a:noFill/>
                    <a:ln>
                      <a:noFill/>
                    </a:ln>
                  </pic:spPr>
                </pic:pic>
              </a:graphicData>
            </a:graphic>
          </wp:inline>
        </w:drawing>
      </w:r>
    </w:p>
    <w:p w14:paraId="5334E970" w14:textId="77777777" w:rsidR="00B551CB" w:rsidRPr="005A48B1" w:rsidRDefault="00B551CB" w:rsidP="00B551CB">
      <w:r w:rsidRPr="005A48B1">
        <w:t>Для использования данного типа списка необходимо подключить заголовочный файл</w:t>
      </w:r>
      <w:r w:rsidRPr="005A48B1">
        <w:rPr>
          <w:lang w:val="en-US"/>
        </w:rPr>
        <w:t> </w:t>
      </w:r>
    </w:p>
    <w:p w14:paraId="2FEC546A" w14:textId="77777777" w:rsidR="00B551CB" w:rsidRPr="005A48B1" w:rsidRDefault="00B551CB" w:rsidP="00B551CB">
      <w:r w:rsidRPr="005A48B1">
        <w:rPr>
          <w:shd w:val="clear" w:color="auto" w:fill="FFFFFF"/>
        </w:rPr>
        <w:t>&lt;</w:t>
      </w:r>
      <w:r w:rsidRPr="005A48B1">
        <w:rPr>
          <w:shd w:val="clear" w:color="auto" w:fill="FFFFFF"/>
          <w:lang w:val="en-US"/>
        </w:rPr>
        <w:t>map</w:t>
      </w:r>
      <w:r w:rsidRPr="005A48B1">
        <w:rPr>
          <w:shd w:val="clear" w:color="auto" w:fill="FFFFFF"/>
        </w:rPr>
        <w:t>&gt;.</w:t>
      </w:r>
    </w:p>
    <w:p w14:paraId="186F4179" w14:textId="77777777" w:rsidR="00B551CB" w:rsidRPr="005A48B1" w:rsidRDefault="00B551CB" w:rsidP="00B551CB">
      <w:r w:rsidRPr="005A48B1">
        <w:rPr>
          <w:shd w:val="clear" w:color="auto" w:fill="FFFFFF"/>
        </w:rPr>
        <w:t xml:space="preserve">Чтобы создать </w:t>
      </w:r>
      <w:r w:rsidRPr="005A48B1">
        <w:rPr>
          <w:shd w:val="clear" w:color="auto" w:fill="FFFFFF"/>
          <w:lang w:val="en-US"/>
        </w:rPr>
        <w:t>map</w:t>
      </w:r>
      <w:r w:rsidRPr="005A48B1">
        <w:rPr>
          <w:shd w:val="clear" w:color="auto" w:fill="FFFFFF"/>
        </w:rPr>
        <w:t xml:space="preserve"> нужно воспользоваться данной конструкцией:</w:t>
      </w:r>
    </w:p>
    <w:tbl>
      <w:tblPr>
        <w:tblW w:w="9488" w:type="dxa"/>
        <w:tblCellMar>
          <w:top w:w="15" w:type="dxa"/>
          <w:left w:w="15" w:type="dxa"/>
          <w:bottom w:w="15" w:type="dxa"/>
          <w:right w:w="15" w:type="dxa"/>
        </w:tblCellMar>
        <w:tblLook w:val="04A0" w:firstRow="1" w:lastRow="0" w:firstColumn="1" w:lastColumn="0" w:noHBand="0" w:noVBand="1"/>
      </w:tblPr>
      <w:tblGrid>
        <w:gridCol w:w="9488"/>
      </w:tblGrid>
      <w:tr w:rsidR="00B551CB" w:rsidRPr="0069169C" w14:paraId="5D36FC1C" w14:textId="77777777" w:rsidTr="00B551CB">
        <w:tc>
          <w:tcPr>
            <w:tcW w:w="9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860F" w14:textId="77777777" w:rsidR="00B551CB" w:rsidRPr="00714597" w:rsidRDefault="00B551CB" w:rsidP="00B551CB">
            <w:pPr>
              <w:rPr>
                <w:lang w:val="en-US"/>
              </w:rPr>
            </w:pPr>
            <w:proofErr w:type="gramStart"/>
            <w:r w:rsidRPr="00EE2521">
              <w:rPr>
                <w:shd w:val="clear" w:color="auto" w:fill="FFFFFF"/>
                <w:lang w:val="en-US"/>
              </w:rPr>
              <w:t>std</w:t>
            </w:r>
            <w:r w:rsidRPr="00714597">
              <w:rPr>
                <w:shd w:val="clear" w:color="auto" w:fill="FFFFFF"/>
                <w:lang w:val="en-US"/>
              </w:rPr>
              <w:t>::</w:t>
            </w:r>
            <w:proofErr w:type="gramEnd"/>
            <w:r w:rsidRPr="00EE2521">
              <w:rPr>
                <w:shd w:val="clear" w:color="auto" w:fill="FFFFFF"/>
                <w:lang w:val="en-US"/>
              </w:rPr>
              <w:t>map</w:t>
            </w:r>
            <w:r w:rsidRPr="00714597">
              <w:rPr>
                <w:shd w:val="clear" w:color="auto" w:fill="FFFFFF"/>
                <w:lang w:val="en-US"/>
              </w:rPr>
              <w:t xml:space="preserve"> &lt; &lt;</w:t>
            </w:r>
            <w:r w:rsidRPr="00EE2521">
              <w:rPr>
                <w:shd w:val="clear" w:color="auto" w:fill="FFFFFF"/>
                <w:lang w:val="en-US"/>
              </w:rPr>
              <w:t>L</w:t>
            </w:r>
            <w:r w:rsidRPr="00714597">
              <w:rPr>
                <w:shd w:val="clear" w:color="auto" w:fill="FFFFFF"/>
                <w:lang w:val="en-US"/>
              </w:rPr>
              <w:t>&gt;, &lt;</w:t>
            </w:r>
            <w:r w:rsidRPr="00EE2521">
              <w:rPr>
                <w:shd w:val="clear" w:color="auto" w:fill="FFFFFF"/>
                <w:lang w:val="en-US"/>
              </w:rPr>
              <w:t>R</w:t>
            </w:r>
            <w:r w:rsidRPr="00714597">
              <w:rPr>
                <w:shd w:val="clear" w:color="auto" w:fill="FFFFFF"/>
                <w:lang w:val="en-US"/>
              </w:rPr>
              <w:t>&gt; &gt; &lt;</w:t>
            </w:r>
            <w:r w:rsidRPr="00EE2521">
              <w:rPr>
                <w:shd w:val="clear" w:color="auto" w:fill="FFFFFF"/>
              </w:rPr>
              <w:t>имя</w:t>
            </w:r>
            <w:r w:rsidRPr="00714597">
              <w:rPr>
                <w:shd w:val="clear" w:color="auto" w:fill="FFFFFF"/>
                <w:lang w:val="en-US"/>
              </w:rPr>
              <w:t>&gt;;</w:t>
            </w:r>
          </w:p>
        </w:tc>
      </w:tr>
    </w:tbl>
    <w:p w14:paraId="2172B862" w14:textId="77777777" w:rsidR="00B551CB" w:rsidRPr="005A48B1" w:rsidRDefault="00B551CB" w:rsidP="00B551CB">
      <w:r w:rsidRPr="00EE2521">
        <w:rPr>
          <w:color w:val="000000"/>
        </w:rPr>
        <w:t>&lt;</w:t>
      </w:r>
      <w:r w:rsidRPr="005A48B1">
        <w:rPr>
          <w:lang w:val="en-US"/>
        </w:rPr>
        <w:t>L</w:t>
      </w:r>
      <w:r w:rsidRPr="005A48B1">
        <w:t>&gt; — этот тип данных будет относиться к значению ключа.</w:t>
      </w:r>
    </w:p>
    <w:p w14:paraId="491844E5" w14:textId="77777777" w:rsidR="00B551CB" w:rsidRPr="005A48B1" w:rsidRDefault="00B551CB" w:rsidP="00B551CB">
      <w:r w:rsidRPr="005A48B1">
        <w:t>&lt;</w:t>
      </w:r>
      <w:r w:rsidRPr="005A48B1">
        <w:rPr>
          <w:lang w:val="en-US"/>
        </w:rPr>
        <w:t>R</w:t>
      </w:r>
      <w:r w:rsidRPr="005A48B1">
        <w:t>&gt; — этот тип данных соответственно относится к значению.</w:t>
      </w:r>
    </w:p>
    <w:p w14:paraId="4317CEFF" w14:textId="77777777" w:rsidR="00B551CB" w:rsidRPr="005A48B1" w:rsidRDefault="00B551CB" w:rsidP="00B551CB">
      <w:r w:rsidRPr="005A48B1">
        <w:rPr>
          <w:shd w:val="clear" w:color="auto" w:fill="FFFFFF"/>
        </w:rPr>
        <w:t>Определим пустой словарь (каждому ключу сопоставляется его значение):</w:t>
      </w:r>
    </w:p>
    <w:tbl>
      <w:tblPr>
        <w:tblW w:w="10023" w:type="dxa"/>
        <w:tblCellMar>
          <w:top w:w="15" w:type="dxa"/>
          <w:left w:w="15" w:type="dxa"/>
          <w:bottom w:w="15" w:type="dxa"/>
          <w:right w:w="15" w:type="dxa"/>
        </w:tblCellMar>
        <w:tblLook w:val="04A0" w:firstRow="1" w:lastRow="0" w:firstColumn="1" w:lastColumn="0" w:noHBand="0" w:noVBand="1"/>
      </w:tblPr>
      <w:tblGrid>
        <w:gridCol w:w="10023"/>
      </w:tblGrid>
      <w:tr w:rsidR="00B551CB" w:rsidRPr="006F1BBF" w14:paraId="685CAFDE" w14:textId="77777777" w:rsidTr="00B551CB">
        <w:tc>
          <w:tcPr>
            <w:tcW w:w="10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CE342" w14:textId="77777777" w:rsidR="00B551CB" w:rsidRPr="006F1BBF" w:rsidRDefault="00B551CB" w:rsidP="00B551CB">
            <w:pPr>
              <w:rPr>
                <w:lang w:val="en-US"/>
              </w:rPr>
            </w:pPr>
            <w:r w:rsidRPr="006F1BBF">
              <w:rPr>
                <w:color w:val="808080"/>
                <w:shd w:val="clear" w:color="auto" w:fill="FFFFFF"/>
                <w:lang w:val="en-US"/>
              </w:rPr>
              <w:t>#include</w:t>
            </w:r>
            <w:r w:rsidRPr="006F1BBF">
              <w:rPr>
                <w:color w:val="303030"/>
                <w:shd w:val="clear" w:color="auto" w:fill="FFFFFF"/>
                <w:lang w:val="en-US"/>
              </w:rPr>
              <w:t xml:space="preserve"> </w:t>
            </w:r>
            <w:r w:rsidRPr="006F1BBF">
              <w:rPr>
                <w:shd w:val="clear" w:color="auto" w:fill="FFFFFF"/>
                <w:lang w:val="en-US"/>
              </w:rPr>
              <w:t>&lt;iostream&gt;</w:t>
            </w:r>
          </w:p>
          <w:p w14:paraId="03570D8F" w14:textId="77777777" w:rsidR="00B551CB" w:rsidRPr="006F1BBF" w:rsidRDefault="00B551CB" w:rsidP="00B551CB">
            <w:pPr>
              <w:rPr>
                <w:lang w:val="en-US"/>
              </w:rPr>
            </w:pPr>
            <w:r w:rsidRPr="006F1BBF">
              <w:rPr>
                <w:shd w:val="clear" w:color="auto" w:fill="FFFFFF"/>
                <w:lang w:val="en-US"/>
              </w:rPr>
              <w:t>#include</w:t>
            </w:r>
            <w:r w:rsidRPr="006F1BBF">
              <w:rPr>
                <w:color w:val="303030"/>
                <w:shd w:val="clear" w:color="auto" w:fill="FFFFFF"/>
                <w:lang w:val="en-US"/>
              </w:rPr>
              <w:t xml:space="preserve"> </w:t>
            </w:r>
            <w:r w:rsidRPr="006F1BBF">
              <w:rPr>
                <w:color w:val="A31515"/>
                <w:shd w:val="clear" w:color="auto" w:fill="FFFFFF"/>
                <w:lang w:val="en-US"/>
              </w:rPr>
              <w:t>&lt;map&gt;</w:t>
            </w:r>
          </w:p>
          <w:p w14:paraId="3DAFCB5D" w14:textId="77777777" w:rsidR="00B551CB" w:rsidRPr="006F1BBF" w:rsidRDefault="00B551CB" w:rsidP="00B551CB">
            <w:pPr>
              <w:rPr>
                <w:lang w:val="en-US"/>
              </w:rPr>
            </w:pPr>
            <w:r w:rsidRPr="006F1BBF">
              <w:rPr>
                <w:shd w:val="clear" w:color="auto" w:fill="FFFFFF"/>
                <w:lang w:val="en-US"/>
              </w:rPr>
              <w:t>using</w:t>
            </w:r>
            <w:r w:rsidRPr="006F1BBF">
              <w:rPr>
                <w:color w:val="303030"/>
                <w:shd w:val="clear" w:color="auto" w:fill="FFFFFF"/>
                <w:lang w:val="en-US"/>
              </w:rPr>
              <w:t xml:space="preserve"> </w:t>
            </w:r>
            <w:r w:rsidRPr="006F1BBF">
              <w:rPr>
                <w:shd w:val="clear" w:color="auto" w:fill="FFFFFF"/>
                <w:lang w:val="en-US"/>
              </w:rPr>
              <w:t>namespace</w:t>
            </w:r>
            <w:r w:rsidRPr="006F1BBF">
              <w:rPr>
                <w:color w:val="303030"/>
                <w:shd w:val="clear" w:color="auto" w:fill="FFFFFF"/>
                <w:lang w:val="en-US"/>
              </w:rPr>
              <w:t xml:space="preserve"> std;</w:t>
            </w:r>
          </w:p>
          <w:p w14:paraId="1C199344" w14:textId="77777777" w:rsidR="00B551CB" w:rsidRPr="006F1BBF" w:rsidRDefault="00B551CB" w:rsidP="00B551CB">
            <w:pPr>
              <w:rPr>
                <w:lang w:val="en-US"/>
              </w:rPr>
            </w:pPr>
            <w:r w:rsidRPr="006F1BBF">
              <w:rPr>
                <w:color w:val="0000FF"/>
                <w:shd w:val="clear" w:color="auto" w:fill="FFFFFF"/>
                <w:lang w:val="en-US"/>
              </w:rPr>
              <w:t>int</w:t>
            </w:r>
            <w:r w:rsidRPr="006F1BBF">
              <w:rPr>
                <w:shd w:val="clear" w:color="auto" w:fill="FFFFFF"/>
                <w:lang w:val="en-US"/>
              </w:rPr>
              <w:t xml:space="preserve"> main()</w:t>
            </w:r>
          </w:p>
          <w:p w14:paraId="1C33616F" w14:textId="77777777" w:rsidR="00B551CB" w:rsidRPr="006F1BBF" w:rsidRDefault="00B551CB" w:rsidP="00B551CB">
            <w:pPr>
              <w:rPr>
                <w:lang w:val="en-US"/>
              </w:rPr>
            </w:pPr>
            <w:r w:rsidRPr="006F1BBF">
              <w:rPr>
                <w:shd w:val="clear" w:color="auto" w:fill="FFFFFF"/>
                <w:lang w:val="en-US"/>
              </w:rPr>
              <w:t>{</w:t>
            </w:r>
          </w:p>
          <w:p w14:paraId="7A2DAEF8" w14:textId="77777777" w:rsidR="00B551CB" w:rsidRPr="006F1BBF" w:rsidRDefault="00B551CB" w:rsidP="00B551CB">
            <w:pPr>
              <w:rPr>
                <w:lang w:val="en-US"/>
              </w:rPr>
            </w:pPr>
            <w:r w:rsidRPr="006F1BBF">
              <w:rPr>
                <w:shd w:val="clear" w:color="auto" w:fill="FFFFFF"/>
                <w:lang w:val="en-US"/>
              </w:rPr>
              <w:tab/>
            </w:r>
            <w:r w:rsidRPr="006F1BBF">
              <w:rPr>
                <w:color w:val="2B91AF"/>
                <w:shd w:val="clear" w:color="auto" w:fill="FFFFFF"/>
                <w:lang w:val="en-US"/>
              </w:rPr>
              <w:t>map</w:t>
            </w:r>
            <w:r w:rsidRPr="006F1BBF">
              <w:rPr>
                <w:shd w:val="clear" w:color="auto" w:fill="FFFFFF"/>
                <w:lang w:val="en-US"/>
              </w:rPr>
              <w:t>&lt;</w:t>
            </w:r>
            <w:r w:rsidRPr="006F1BBF">
              <w:rPr>
                <w:color w:val="2B91AF"/>
                <w:shd w:val="clear" w:color="auto" w:fill="FFFFFF"/>
                <w:lang w:val="en-US"/>
              </w:rPr>
              <w:t>string</w:t>
            </w:r>
            <w:r w:rsidRPr="006F1BBF">
              <w:rPr>
                <w:shd w:val="clear" w:color="auto" w:fill="FFFFFF"/>
                <w:lang w:val="en-US"/>
              </w:rPr>
              <w:t xml:space="preserve">, </w:t>
            </w:r>
            <w:r w:rsidRPr="006F1BBF">
              <w:rPr>
                <w:color w:val="0000FF"/>
                <w:shd w:val="clear" w:color="auto" w:fill="FFFFFF"/>
                <w:lang w:val="en-US"/>
              </w:rPr>
              <w:t>unsigned</w:t>
            </w:r>
            <w:r w:rsidRPr="006F1BBF">
              <w:rPr>
                <w:shd w:val="clear" w:color="auto" w:fill="FFFFFF"/>
                <w:lang w:val="en-US"/>
              </w:rPr>
              <w:t>&gt; cars;</w:t>
            </w:r>
          </w:p>
          <w:p w14:paraId="459E6385" w14:textId="77777777" w:rsidR="00B551CB" w:rsidRPr="006F1BBF" w:rsidRDefault="00B551CB" w:rsidP="00B551CB">
            <w:pPr>
              <w:rPr>
                <w:lang w:val="en-US"/>
              </w:rPr>
            </w:pPr>
            <w:r w:rsidRPr="006F1BBF">
              <w:rPr>
                <w:shd w:val="clear" w:color="auto" w:fill="FFFFFF"/>
                <w:lang w:val="en-US"/>
              </w:rPr>
              <w:t>}</w:t>
            </w:r>
          </w:p>
        </w:tc>
      </w:tr>
    </w:tbl>
    <w:p w14:paraId="46D3CD96" w14:textId="77777777" w:rsidR="00B551CB" w:rsidRPr="005A48B1" w:rsidRDefault="00B551CB" w:rsidP="00B551CB">
      <w:r w:rsidRPr="005A48B1">
        <w:rPr>
          <w:shd w:val="clear" w:color="auto" w:fill="FFFFFF"/>
        </w:rPr>
        <w:t xml:space="preserve">Здесь определен словарь </w:t>
      </w:r>
      <w:r w:rsidRPr="005A48B1">
        <w:rPr>
          <w:shd w:val="clear" w:color="auto" w:fill="FFFFFF"/>
          <w:lang w:val="en-US"/>
        </w:rPr>
        <w:t>cars</w:t>
      </w:r>
      <w:r w:rsidRPr="005A48B1">
        <w:rPr>
          <w:shd w:val="clear" w:color="auto" w:fill="FFFFFF"/>
        </w:rPr>
        <w:t xml:space="preserve">, который будет условно хранить цену машин. Для ключей будет применяться тип </w:t>
      </w:r>
      <w:r w:rsidRPr="005A48B1">
        <w:rPr>
          <w:shd w:val="clear" w:color="auto" w:fill="FFFFFF"/>
          <w:lang w:val="en-US"/>
        </w:rPr>
        <w:t>string</w:t>
      </w:r>
      <w:r w:rsidRPr="005A48B1">
        <w:rPr>
          <w:shd w:val="clear" w:color="auto" w:fill="FFFFFF"/>
        </w:rPr>
        <w:t xml:space="preserve">, а для значений - числа типа </w:t>
      </w:r>
      <w:r w:rsidRPr="005A48B1">
        <w:rPr>
          <w:shd w:val="clear" w:color="auto" w:fill="FFFFFF"/>
          <w:lang w:val="en-US"/>
        </w:rPr>
        <w:t>unsigned</w:t>
      </w:r>
      <w:r w:rsidRPr="005A48B1">
        <w:rPr>
          <w:shd w:val="clear" w:color="auto" w:fill="FFFFFF"/>
        </w:rPr>
        <w:t xml:space="preserve"> (условно в качестве ключа будет выступать название машины, а в качестве значения - ее цена).</w:t>
      </w:r>
    </w:p>
    <w:p w14:paraId="4682C996" w14:textId="77777777" w:rsidR="00B551CB" w:rsidRPr="005A48B1" w:rsidRDefault="00B551CB" w:rsidP="00B551CB">
      <w:r w:rsidRPr="005A48B1">
        <w:rPr>
          <w:shd w:val="clear" w:color="auto" w:fill="FFFFFF"/>
        </w:rPr>
        <w:t>Для обращения к элементам словаря - получения или изменения их значений, так же, как в массиве или векторе, применяется оператора индексирования []. Только вместо целочисленных индексов можно использовать ключи любого типа в следующем виде:</w:t>
      </w:r>
    </w:p>
    <w:tbl>
      <w:tblPr>
        <w:tblW w:w="10023" w:type="dxa"/>
        <w:tblCellMar>
          <w:top w:w="15" w:type="dxa"/>
          <w:left w:w="15" w:type="dxa"/>
          <w:bottom w:w="15" w:type="dxa"/>
          <w:right w:w="15" w:type="dxa"/>
        </w:tblCellMar>
        <w:tblLook w:val="04A0" w:firstRow="1" w:lastRow="0" w:firstColumn="1" w:lastColumn="0" w:noHBand="0" w:noVBand="1"/>
      </w:tblPr>
      <w:tblGrid>
        <w:gridCol w:w="10023"/>
      </w:tblGrid>
      <w:tr w:rsidR="00B551CB" w:rsidRPr="00EE2521" w14:paraId="15C9D715" w14:textId="77777777" w:rsidTr="00B551CB">
        <w:tc>
          <w:tcPr>
            <w:tcW w:w="10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C4E05" w14:textId="77777777" w:rsidR="00B551CB" w:rsidRPr="00EE2521" w:rsidRDefault="00B551CB" w:rsidP="00B551CB">
            <w:pPr>
              <w:rPr>
                <w:lang w:val="en-US"/>
              </w:rPr>
            </w:pPr>
            <w:r w:rsidRPr="00EE2521">
              <w:rPr>
                <w:shd w:val="clear" w:color="auto" w:fill="FFFFFF"/>
                <w:lang w:val="en-US"/>
              </w:rPr>
              <w:t>map[</w:t>
            </w:r>
            <w:proofErr w:type="spellStart"/>
            <w:r w:rsidRPr="00EE2521">
              <w:rPr>
                <w:shd w:val="clear" w:color="auto" w:fill="FFFFFF"/>
                <w:lang w:val="en-US"/>
              </w:rPr>
              <w:t>ключ</w:t>
            </w:r>
            <w:proofErr w:type="spellEnd"/>
            <w:r w:rsidRPr="00EE2521">
              <w:rPr>
                <w:shd w:val="clear" w:color="auto" w:fill="FFFFFF"/>
                <w:lang w:val="en-US"/>
              </w:rPr>
              <w:t xml:space="preserve">] = </w:t>
            </w:r>
            <w:proofErr w:type="spellStart"/>
            <w:r w:rsidRPr="00EE2521">
              <w:rPr>
                <w:shd w:val="clear" w:color="auto" w:fill="FFFFFF"/>
                <w:lang w:val="en-US"/>
              </w:rPr>
              <w:t>значение</w:t>
            </w:r>
            <w:proofErr w:type="spellEnd"/>
          </w:p>
        </w:tc>
      </w:tr>
    </w:tbl>
    <w:p w14:paraId="7B4CFC1E" w14:textId="77777777" w:rsidR="00B551CB" w:rsidRPr="00EE2521" w:rsidRDefault="00B551CB" w:rsidP="00B551CB">
      <w:r w:rsidRPr="005A48B1">
        <w:rPr>
          <w:shd w:val="clear" w:color="auto" w:fill="FFFFFF"/>
        </w:rPr>
        <w:t>Используем ранее созданный нами словарь.</w:t>
      </w:r>
    </w:p>
    <w:tbl>
      <w:tblPr>
        <w:tblW w:w="10023" w:type="dxa"/>
        <w:tblCellMar>
          <w:top w:w="15" w:type="dxa"/>
          <w:left w:w="15" w:type="dxa"/>
          <w:bottom w:w="15" w:type="dxa"/>
          <w:right w:w="15" w:type="dxa"/>
        </w:tblCellMar>
        <w:tblLook w:val="04A0" w:firstRow="1" w:lastRow="0" w:firstColumn="1" w:lastColumn="0" w:noHBand="0" w:noVBand="1"/>
      </w:tblPr>
      <w:tblGrid>
        <w:gridCol w:w="10023"/>
      </w:tblGrid>
      <w:tr w:rsidR="00B551CB" w:rsidRPr="00EE2521" w14:paraId="64A96302" w14:textId="77777777" w:rsidTr="00B551CB">
        <w:tc>
          <w:tcPr>
            <w:tcW w:w="10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113A4" w14:textId="77777777" w:rsidR="00B551CB" w:rsidRPr="006F1BBF" w:rsidRDefault="00B551CB" w:rsidP="00B551CB">
            <w:pPr>
              <w:rPr>
                <w:lang w:val="en-US"/>
              </w:rPr>
            </w:pPr>
            <w:r w:rsidRPr="006F1BBF">
              <w:rPr>
                <w:color w:val="808080"/>
                <w:shd w:val="clear" w:color="auto" w:fill="FFFFFF"/>
                <w:lang w:val="en-US"/>
              </w:rPr>
              <w:lastRenderedPageBreak/>
              <w:t>#include</w:t>
            </w:r>
            <w:r w:rsidRPr="006F1BBF">
              <w:rPr>
                <w:color w:val="303030"/>
                <w:shd w:val="clear" w:color="auto" w:fill="FFFFFF"/>
                <w:lang w:val="en-US"/>
              </w:rPr>
              <w:t xml:space="preserve"> </w:t>
            </w:r>
            <w:r w:rsidRPr="006F1BBF">
              <w:rPr>
                <w:shd w:val="clear" w:color="auto" w:fill="FFFFFF"/>
                <w:lang w:val="en-US"/>
              </w:rPr>
              <w:t>&lt;iostream&gt;</w:t>
            </w:r>
          </w:p>
          <w:p w14:paraId="340B6773" w14:textId="77777777" w:rsidR="00B551CB" w:rsidRPr="006F1BBF" w:rsidRDefault="00B551CB" w:rsidP="00B551CB">
            <w:pPr>
              <w:rPr>
                <w:lang w:val="en-US"/>
              </w:rPr>
            </w:pPr>
            <w:r w:rsidRPr="006F1BBF">
              <w:rPr>
                <w:shd w:val="clear" w:color="auto" w:fill="FFFFFF"/>
                <w:lang w:val="en-US"/>
              </w:rPr>
              <w:t>#include</w:t>
            </w:r>
            <w:r w:rsidRPr="006F1BBF">
              <w:rPr>
                <w:color w:val="303030"/>
                <w:shd w:val="clear" w:color="auto" w:fill="FFFFFF"/>
                <w:lang w:val="en-US"/>
              </w:rPr>
              <w:t xml:space="preserve"> </w:t>
            </w:r>
            <w:r w:rsidRPr="006F1BBF">
              <w:rPr>
                <w:color w:val="A31515"/>
                <w:shd w:val="clear" w:color="auto" w:fill="FFFFFF"/>
                <w:lang w:val="en-US"/>
              </w:rPr>
              <w:t>&lt;map&gt;</w:t>
            </w:r>
          </w:p>
          <w:p w14:paraId="348C7DB2" w14:textId="77777777" w:rsidR="00B551CB" w:rsidRPr="006F1BBF" w:rsidRDefault="00B551CB" w:rsidP="00B551CB">
            <w:pPr>
              <w:rPr>
                <w:lang w:val="en-US"/>
              </w:rPr>
            </w:pPr>
            <w:r w:rsidRPr="006F1BBF">
              <w:rPr>
                <w:shd w:val="clear" w:color="auto" w:fill="FFFFFF"/>
                <w:lang w:val="en-US"/>
              </w:rPr>
              <w:t>using</w:t>
            </w:r>
            <w:r w:rsidRPr="006F1BBF">
              <w:rPr>
                <w:color w:val="303030"/>
                <w:shd w:val="clear" w:color="auto" w:fill="FFFFFF"/>
                <w:lang w:val="en-US"/>
              </w:rPr>
              <w:t xml:space="preserve"> </w:t>
            </w:r>
            <w:r w:rsidRPr="006F1BBF">
              <w:rPr>
                <w:shd w:val="clear" w:color="auto" w:fill="FFFFFF"/>
                <w:lang w:val="en-US"/>
              </w:rPr>
              <w:t>namespace</w:t>
            </w:r>
            <w:r w:rsidRPr="006F1BBF">
              <w:rPr>
                <w:color w:val="303030"/>
                <w:shd w:val="clear" w:color="auto" w:fill="FFFFFF"/>
                <w:lang w:val="en-US"/>
              </w:rPr>
              <w:t xml:space="preserve"> std;</w:t>
            </w:r>
          </w:p>
          <w:p w14:paraId="0CBEE41E" w14:textId="77777777" w:rsidR="00B551CB" w:rsidRPr="006F1BBF" w:rsidRDefault="00B551CB" w:rsidP="00B551CB">
            <w:pPr>
              <w:rPr>
                <w:lang w:val="en-US"/>
              </w:rPr>
            </w:pPr>
            <w:r w:rsidRPr="006F1BBF">
              <w:rPr>
                <w:color w:val="0000FF"/>
                <w:shd w:val="clear" w:color="auto" w:fill="FFFFFF"/>
                <w:lang w:val="en-US"/>
              </w:rPr>
              <w:t>int</w:t>
            </w:r>
            <w:r w:rsidRPr="006F1BBF">
              <w:rPr>
                <w:shd w:val="clear" w:color="auto" w:fill="FFFFFF"/>
                <w:lang w:val="en-US"/>
              </w:rPr>
              <w:t xml:space="preserve"> main()</w:t>
            </w:r>
          </w:p>
          <w:p w14:paraId="12420D32" w14:textId="77777777" w:rsidR="00B551CB" w:rsidRPr="006F1BBF" w:rsidRDefault="00B551CB" w:rsidP="00B551CB">
            <w:pPr>
              <w:rPr>
                <w:lang w:val="en-US"/>
              </w:rPr>
            </w:pPr>
            <w:r w:rsidRPr="006F1BBF">
              <w:rPr>
                <w:shd w:val="clear" w:color="auto" w:fill="FFFFFF"/>
                <w:lang w:val="en-US"/>
              </w:rPr>
              <w:t>{</w:t>
            </w:r>
          </w:p>
          <w:p w14:paraId="0B00F6C8" w14:textId="77777777" w:rsidR="00B551CB" w:rsidRPr="006F1BBF" w:rsidRDefault="00B551CB" w:rsidP="00B551CB">
            <w:pPr>
              <w:rPr>
                <w:lang w:val="en-US"/>
              </w:rPr>
            </w:pPr>
            <w:r w:rsidRPr="006F1BBF">
              <w:rPr>
                <w:shd w:val="clear" w:color="auto" w:fill="FFFFFF"/>
                <w:lang w:val="en-US"/>
              </w:rPr>
              <w:tab/>
            </w:r>
            <w:r w:rsidRPr="006F1BBF">
              <w:rPr>
                <w:color w:val="2B91AF"/>
                <w:shd w:val="clear" w:color="auto" w:fill="FFFFFF"/>
                <w:lang w:val="en-US"/>
              </w:rPr>
              <w:t>map</w:t>
            </w:r>
            <w:r w:rsidRPr="006F1BBF">
              <w:rPr>
                <w:shd w:val="clear" w:color="auto" w:fill="FFFFFF"/>
                <w:lang w:val="en-US"/>
              </w:rPr>
              <w:t>&lt;</w:t>
            </w:r>
            <w:r w:rsidRPr="006F1BBF">
              <w:rPr>
                <w:color w:val="2B91AF"/>
                <w:shd w:val="clear" w:color="auto" w:fill="FFFFFF"/>
                <w:lang w:val="en-US"/>
              </w:rPr>
              <w:t>string</w:t>
            </w:r>
            <w:r w:rsidRPr="006F1BBF">
              <w:rPr>
                <w:shd w:val="clear" w:color="auto" w:fill="FFFFFF"/>
                <w:lang w:val="en-US"/>
              </w:rPr>
              <w:t xml:space="preserve">, </w:t>
            </w:r>
            <w:r w:rsidRPr="006F1BBF">
              <w:rPr>
                <w:color w:val="0000FF"/>
                <w:shd w:val="clear" w:color="auto" w:fill="FFFFFF"/>
                <w:lang w:val="en-US"/>
              </w:rPr>
              <w:t>unsigned</w:t>
            </w:r>
            <w:r w:rsidRPr="006F1BBF">
              <w:rPr>
                <w:shd w:val="clear" w:color="auto" w:fill="FFFFFF"/>
                <w:lang w:val="en-US"/>
              </w:rPr>
              <w:t>&gt; cars;</w:t>
            </w:r>
          </w:p>
          <w:p w14:paraId="3F08124D" w14:textId="77777777" w:rsidR="00B551CB" w:rsidRPr="006F1BBF" w:rsidRDefault="00B551CB" w:rsidP="00B551CB">
            <w:pPr>
              <w:rPr>
                <w:lang w:val="en-US"/>
              </w:rPr>
            </w:pPr>
            <w:r w:rsidRPr="006F1BBF">
              <w:rPr>
                <w:shd w:val="clear" w:color="auto" w:fill="FFFFFF"/>
                <w:lang w:val="en-US"/>
              </w:rPr>
              <w:t>    cars</w:t>
            </w:r>
            <w:r w:rsidRPr="006F1BBF">
              <w:rPr>
                <w:color w:val="008080"/>
                <w:shd w:val="clear" w:color="auto" w:fill="FFFFFF"/>
                <w:lang w:val="en-US"/>
              </w:rPr>
              <w:t>[</w:t>
            </w:r>
            <w:r w:rsidRPr="006F1BBF">
              <w:rPr>
                <w:color w:val="A31515"/>
                <w:shd w:val="clear" w:color="auto" w:fill="FFFFFF"/>
                <w:lang w:val="en-US"/>
              </w:rPr>
              <w:t>"BMWx7"</w:t>
            </w:r>
            <w:r w:rsidRPr="006F1BBF">
              <w:rPr>
                <w:color w:val="008080"/>
                <w:shd w:val="clear" w:color="auto" w:fill="FFFFFF"/>
                <w:lang w:val="en-US"/>
              </w:rPr>
              <w:t>]</w:t>
            </w:r>
            <w:r w:rsidRPr="006F1BBF">
              <w:rPr>
                <w:shd w:val="clear" w:color="auto" w:fill="FFFFFF"/>
                <w:lang w:val="en-US"/>
              </w:rPr>
              <w:t xml:space="preserve"> = 115000;</w:t>
            </w:r>
          </w:p>
          <w:p w14:paraId="33B2DDEE" w14:textId="77777777" w:rsidR="00B551CB" w:rsidRPr="006F1BBF" w:rsidRDefault="00B551CB" w:rsidP="00B551CB">
            <w:pPr>
              <w:rPr>
                <w:lang w:val="en-US"/>
              </w:rPr>
            </w:pPr>
            <w:r w:rsidRPr="006F1BBF">
              <w:rPr>
                <w:shd w:val="clear" w:color="auto" w:fill="FFFFFF"/>
                <w:lang w:val="en-US"/>
              </w:rPr>
              <w:t>    cars</w:t>
            </w:r>
            <w:r w:rsidRPr="006F1BBF">
              <w:rPr>
                <w:color w:val="008080"/>
                <w:shd w:val="clear" w:color="auto" w:fill="FFFFFF"/>
                <w:lang w:val="en-US"/>
              </w:rPr>
              <w:t>[</w:t>
            </w:r>
            <w:r w:rsidRPr="006F1BBF">
              <w:rPr>
                <w:color w:val="A31515"/>
                <w:shd w:val="clear" w:color="auto" w:fill="FFFFFF"/>
                <w:lang w:val="en-US"/>
              </w:rPr>
              <w:t>"AudiA4"</w:t>
            </w:r>
            <w:r w:rsidRPr="006F1BBF">
              <w:rPr>
                <w:color w:val="008080"/>
                <w:shd w:val="clear" w:color="auto" w:fill="FFFFFF"/>
                <w:lang w:val="en-US"/>
              </w:rPr>
              <w:t>]</w:t>
            </w:r>
            <w:r w:rsidRPr="006F1BBF">
              <w:rPr>
                <w:shd w:val="clear" w:color="auto" w:fill="FFFFFF"/>
                <w:lang w:val="en-US"/>
              </w:rPr>
              <w:t xml:space="preserve"> = 65000;</w:t>
            </w:r>
          </w:p>
          <w:p w14:paraId="6FF8B1A6" w14:textId="77777777" w:rsidR="00B551CB" w:rsidRPr="006F1BBF" w:rsidRDefault="00B551CB" w:rsidP="00B551CB">
            <w:pPr>
              <w:rPr>
                <w:lang w:val="en-US"/>
              </w:rPr>
            </w:pPr>
            <w:r w:rsidRPr="006F1BBF">
              <w:rPr>
                <w:shd w:val="clear" w:color="auto" w:fill="FFFFFF"/>
                <w:lang w:val="en-US"/>
              </w:rPr>
              <w:t>    cars</w:t>
            </w:r>
            <w:r w:rsidRPr="006F1BBF">
              <w:rPr>
                <w:color w:val="008080"/>
                <w:shd w:val="clear" w:color="auto" w:fill="FFFFFF"/>
                <w:lang w:val="en-US"/>
              </w:rPr>
              <w:t>[</w:t>
            </w:r>
            <w:r w:rsidRPr="006F1BBF">
              <w:rPr>
                <w:color w:val="A31515"/>
                <w:shd w:val="clear" w:color="auto" w:fill="FFFFFF"/>
                <w:lang w:val="en-US"/>
              </w:rPr>
              <w:t>"Bugatti"</w:t>
            </w:r>
            <w:r w:rsidRPr="006F1BBF">
              <w:rPr>
                <w:color w:val="008080"/>
                <w:shd w:val="clear" w:color="auto" w:fill="FFFFFF"/>
                <w:lang w:val="en-US"/>
              </w:rPr>
              <w:t>]</w:t>
            </w:r>
            <w:r w:rsidRPr="006F1BBF">
              <w:rPr>
                <w:shd w:val="clear" w:color="auto" w:fill="FFFFFF"/>
                <w:lang w:val="en-US"/>
              </w:rPr>
              <w:t xml:space="preserve"> = 2200000;</w:t>
            </w:r>
          </w:p>
          <w:p w14:paraId="32C4245E" w14:textId="77777777" w:rsidR="00B551CB" w:rsidRPr="006F1BBF" w:rsidRDefault="00B551CB" w:rsidP="00B551CB">
            <w:pPr>
              <w:rPr>
                <w:lang w:val="en-US"/>
              </w:rPr>
            </w:pPr>
            <w:r w:rsidRPr="006F1BBF">
              <w:rPr>
                <w:shd w:val="clear" w:color="auto" w:fill="FFFFFF"/>
                <w:lang w:val="en-US"/>
              </w:rPr>
              <w:t> </w:t>
            </w:r>
          </w:p>
          <w:p w14:paraId="29B3F5C1"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r w:rsidRPr="006F1BBF">
              <w:rPr>
                <w:color w:val="A31515"/>
                <w:shd w:val="clear" w:color="auto" w:fill="FFFFFF"/>
                <w:lang w:val="en-US"/>
              </w:rPr>
              <w:t>"BMW\t"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cars</w:t>
            </w:r>
            <w:r w:rsidRPr="006F1BBF">
              <w:rPr>
                <w:color w:val="008080"/>
                <w:shd w:val="clear" w:color="auto" w:fill="FFFFFF"/>
                <w:lang w:val="en-US"/>
              </w:rPr>
              <w:t>[</w:t>
            </w:r>
            <w:r w:rsidRPr="006F1BBF">
              <w:rPr>
                <w:color w:val="A31515"/>
                <w:shd w:val="clear" w:color="auto" w:fill="FFFFFF"/>
                <w:lang w:val="en-US"/>
              </w:rPr>
              <w:t>"BMWx7"</w:t>
            </w:r>
            <w:r w:rsidRPr="006F1BBF">
              <w:rPr>
                <w:color w:val="008080"/>
                <w:shd w:val="clear" w:color="auto" w:fill="FFFFFF"/>
                <w:lang w:val="en-US"/>
              </w:rPr>
              <w: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w:t>
            </w:r>
            <w:r w:rsidRPr="006F1BBF">
              <w:rPr>
                <w:color w:val="008000"/>
                <w:shd w:val="clear" w:color="auto" w:fill="FFFFFF"/>
                <w:lang w:val="en-US"/>
              </w:rPr>
              <w:t>//115000</w:t>
            </w:r>
          </w:p>
          <w:p w14:paraId="77E7AB27"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r w:rsidRPr="006F1BBF">
              <w:rPr>
                <w:color w:val="A31515"/>
                <w:shd w:val="clear" w:color="auto" w:fill="FFFFFF"/>
                <w:lang w:val="en-US"/>
              </w:rPr>
              <w:t>"Audi\t"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cars</w:t>
            </w:r>
            <w:r w:rsidRPr="006F1BBF">
              <w:rPr>
                <w:color w:val="008080"/>
                <w:shd w:val="clear" w:color="auto" w:fill="FFFFFF"/>
                <w:lang w:val="en-US"/>
              </w:rPr>
              <w:t>[</w:t>
            </w:r>
            <w:r w:rsidRPr="006F1BBF">
              <w:rPr>
                <w:color w:val="A31515"/>
                <w:shd w:val="clear" w:color="auto" w:fill="FFFFFF"/>
                <w:lang w:val="en-US"/>
              </w:rPr>
              <w:t>"AudiA4"</w:t>
            </w:r>
            <w:r w:rsidRPr="006F1BBF">
              <w:rPr>
                <w:color w:val="008080"/>
                <w:shd w:val="clear" w:color="auto" w:fill="FFFFFF"/>
                <w:lang w:val="en-US"/>
              </w:rPr>
              <w: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w:t>
            </w:r>
            <w:r w:rsidRPr="006F1BBF">
              <w:rPr>
                <w:color w:val="008000"/>
                <w:shd w:val="clear" w:color="auto" w:fill="FFFFFF"/>
                <w:lang w:val="en-US"/>
              </w:rPr>
              <w:t>//65000</w:t>
            </w:r>
          </w:p>
          <w:p w14:paraId="0D9DE04C"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r w:rsidRPr="006F1BBF">
              <w:rPr>
                <w:color w:val="A31515"/>
                <w:shd w:val="clear" w:color="auto" w:fill="FFFFFF"/>
                <w:lang w:val="en-US"/>
              </w:rPr>
              <w:t>"Bugatti\t"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cars</w:t>
            </w:r>
            <w:r w:rsidRPr="006F1BBF">
              <w:rPr>
                <w:color w:val="008080"/>
                <w:shd w:val="clear" w:color="auto" w:fill="FFFFFF"/>
                <w:lang w:val="en-US"/>
              </w:rPr>
              <w:t>[</w:t>
            </w:r>
            <w:r w:rsidRPr="006F1BBF">
              <w:rPr>
                <w:color w:val="A31515"/>
                <w:shd w:val="clear" w:color="auto" w:fill="FFFFFF"/>
                <w:lang w:val="en-US"/>
              </w:rPr>
              <w:t>"Bugatti"</w:t>
            </w:r>
            <w:r w:rsidRPr="006F1BBF">
              <w:rPr>
                <w:color w:val="008080"/>
                <w:shd w:val="clear" w:color="auto" w:fill="FFFFFF"/>
                <w:lang w:val="en-US"/>
              </w:rPr>
              <w: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w:t>
            </w:r>
            <w:r w:rsidRPr="006F1BBF">
              <w:rPr>
                <w:color w:val="008000"/>
                <w:shd w:val="clear" w:color="auto" w:fill="FFFFFF"/>
                <w:lang w:val="en-US"/>
              </w:rPr>
              <w:t>//2200000</w:t>
            </w:r>
          </w:p>
          <w:p w14:paraId="7CB27116" w14:textId="77777777" w:rsidR="00B551CB" w:rsidRPr="00EE2521" w:rsidRDefault="00B551CB" w:rsidP="00B551CB">
            <w:pPr>
              <w:rPr>
                <w:lang w:val="en-US"/>
              </w:rPr>
            </w:pPr>
            <w:r w:rsidRPr="006F1BBF">
              <w:rPr>
                <w:shd w:val="clear" w:color="auto" w:fill="FFFFFF"/>
                <w:lang w:val="en-US"/>
              </w:rPr>
              <w:t>}</w:t>
            </w:r>
          </w:p>
        </w:tc>
      </w:tr>
    </w:tbl>
    <w:p w14:paraId="5148340B" w14:textId="77777777" w:rsidR="00B551CB" w:rsidRPr="005A48B1" w:rsidRDefault="00B551CB" w:rsidP="00B551CB">
      <w:r w:rsidRPr="005A48B1">
        <w:rPr>
          <w:shd w:val="clear" w:color="auto" w:fill="FFFFFF"/>
        </w:rPr>
        <w:t xml:space="preserve">Каждый элемент словаря фактически представляет объект типа </w:t>
      </w:r>
      <w:proofErr w:type="gramStart"/>
      <w:r w:rsidRPr="005A48B1">
        <w:rPr>
          <w:shd w:val="clear" w:color="auto" w:fill="FFFFFF"/>
          <w:lang w:val="en-US"/>
        </w:rPr>
        <w:t>std</w:t>
      </w:r>
      <w:r w:rsidRPr="005A48B1">
        <w:rPr>
          <w:shd w:val="clear" w:color="auto" w:fill="FFFFFF"/>
        </w:rPr>
        <w:t>::</w:t>
      </w:r>
      <w:proofErr w:type="gramEnd"/>
      <w:r w:rsidRPr="005A48B1">
        <w:rPr>
          <w:shd w:val="clear" w:color="auto" w:fill="FFFFFF"/>
          <w:lang w:val="en-US"/>
        </w:rPr>
        <w:t>pair</w:t>
      </w:r>
      <w:r w:rsidRPr="005A48B1">
        <w:rPr>
          <w:shd w:val="clear" w:color="auto" w:fill="FFFFFF"/>
        </w:rPr>
        <w:t>&lt;</w:t>
      </w:r>
      <w:r w:rsidRPr="005A48B1">
        <w:rPr>
          <w:shd w:val="clear" w:color="auto" w:fill="FFFFFF"/>
          <w:lang w:val="en-US"/>
        </w:rPr>
        <w:t>const</w:t>
      </w:r>
      <w:r w:rsidRPr="005A48B1">
        <w:rPr>
          <w:shd w:val="clear" w:color="auto" w:fill="FFFFFF"/>
        </w:rPr>
        <w:t xml:space="preserve"> </w:t>
      </w:r>
      <w:r w:rsidRPr="005A48B1">
        <w:rPr>
          <w:shd w:val="clear" w:color="auto" w:fill="FFFFFF"/>
          <w:lang w:val="en-US"/>
        </w:rPr>
        <w:t>Key</w:t>
      </w:r>
      <w:r w:rsidRPr="005A48B1">
        <w:rPr>
          <w:shd w:val="clear" w:color="auto" w:fill="FFFFFF"/>
        </w:rPr>
        <w:t xml:space="preserve">, </w:t>
      </w:r>
      <w:r w:rsidRPr="005A48B1">
        <w:rPr>
          <w:shd w:val="clear" w:color="auto" w:fill="FFFFFF"/>
          <w:lang w:val="en-US"/>
        </w:rPr>
        <w:t>Value</w:t>
      </w:r>
      <w:r w:rsidRPr="005A48B1">
        <w:rPr>
          <w:shd w:val="clear" w:color="auto" w:fill="FFFFFF"/>
        </w:rPr>
        <w:t>&gt;, который хранит, как ключ, так и значение. В</w:t>
      </w:r>
      <w:r w:rsidRPr="00714597">
        <w:rPr>
          <w:shd w:val="clear" w:color="auto" w:fill="FFFFFF"/>
          <w:lang w:val="en-US"/>
        </w:rPr>
        <w:t xml:space="preserve"> </w:t>
      </w:r>
      <w:r w:rsidRPr="005A48B1">
        <w:rPr>
          <w:shd w:val="clear" w:color="auto" w:fill="FFFFFF"/>
        </w:rPr>
        <w:t>нашем</w:t>
      </w:r>
      <w:r w:rsidRPr="00714597">
        <w:rPr>
          <w:shd w:val="clear" w:color="auto" w:fill="FFFFFF"/>
          <w:lang w:val="en-US"/>
        </w:rPr>
        <w:t xml:space="preserve"> </w:t>
      </w:r>
      <w:r w:rsidRPr="005A48B1">
        <w:rPr>
          <w:shd w:val="clear" w:color="auto" w:fill="FFFFFF"/>
        </w:rPr>
        <w:t>случае</w:t>
      </w:r>
      <w:r w:rsidRPr="00714597">
        <w:rPr>
          <w:shd w:val="clear" w:color="auto" w:fill="FFFFFF"/>
          <w:lang w:val="en-US"/>
        </w:rPr>
        <w:t xml:space="preserve"> </w:t>
      </w:r>
      <w:r w:rsidRPr="005A48B1">
        <w:rPr>
          <w:shd w:val="clear" w:color="auto" w:fill="FFFFFF"/>
        </w:rPr>
        <w:t>это</w:t>
      </w:r>
      <w:r w:rsidRPr="00714597">
        <w:rPr>
          <w:shd w:val="clear" w:color="auto" w:fill="FFFFFF"/>
          <w:lang w:val="en-US"/>
        </w:rPr>
        <w:t xml:space="preserve"> </w:t>
      </w:r>
      <w:r w:rsidRPr="005A48B1">
        <w:rPr>
          <w:shd w:val="clear" w:color="auto" w:fill="FFFFFF"/>
        </w:rPr>
        <w:t>объект</w:t>
      </w:r>
      <w:r w:rsidRPr="00714597">
        <w:rPr>
          <w:shd w:val="clear" w:color="auto" w:fill="FFFFFF"/>
          <w:lang w:val="en-US"/>
        </w:rPr>
        <w:t xml:space="preserve"> </w:t>
      </w:r>
      <w:proofErr w:type="gramStart"/>
      <w:r w:rsidRPr="005A48B1">
        <w:rPr>
          <w:shd w:val="clear" w:color="auto" w:fill="FFFFFF"/>
          <w:lang w:val="en-US"/>
        </w:rPr>
        <w:t>std</w:t>
      </w:r>
      <w:r w:rsidRPr="00714597">
        <w:rPr>
          <w:shd w:val="clear" w:color="auto" w:fill="FFFFFF"/>
          <w:lang w:val="en-US"/>
        </w:rPr>
        <w:t>::</w:t>
      </w:r>
      <w:proofErr w:type="gramEnd"/>
      <w:r w:rsidRPr="005A48B1">
        <w:rPr>
          <w:shd w:val="clear" w:color="auto" w:fill="FFFFFF"/>
          <w:lang w:val="en-US"/>
        </w:rPr>
        <w:t>pair</w:t>
      </w:r>
      <w:r w:rsidRPr="00714597">
        <w:rPr>
          <w:shd w:val="clear" w:color="auto" w:fill="FFFFFF"/>
          <w:lang w:val="en-US"/>
        </w:rPr>
        <w:t>&lt;</w:t>
      </w:r>
      <w:r w:rsidRPr="005A48B1">
        <w:rPr>
          <w:shd w:val="clear" w:color="auto" w:fill="FFFFFF"/>
          <w:lang w:val="en-US"/>
        </w:rPr>
        <w:t>const</w:t>
      </w:r>
      <w:r w:rsidRPr="00714597">
        <w:rPr>
          <w:shd w:val="clear" w:color="auto" w:fill="FFFFFF"/>
          <w:lang w:val="en-US"/>
        </w:rPr>
        <w:t xml:space="preserve"> </w:t>
      </w:r>
      <w:r w:rsidRPr="005A48B1">
        <w:rPr>
          <w:shd w:val="clear" w:color="auto" w:fill="FFFFFF"/>
          <w:lang w:val="en-US"/>
        </w:rPr>
        <w:t>std</w:t>
      </w:r>
      <w:r w:rsidRPr="00714597">
        <w:rPr>
          <w:shd w:val="clear" w:color="auto" w:fill="FFFFFF"/>
          <w:lang w:val="en-US"/>
        </w:rPr>
        <w:t>::</w:t>
      </w:r>
      <w:r w:rsidRPr="005A48B1">
        <w:rPr>
          <w:shd w:val="clear" w:color="auto" w:fill="FFFFFF"/>
          <w:lang w:val="en-US"/>
        </w:rPr>
        <w:t>string</w:t>
      </w:r>
      <w:r w:rsidRPr="00714597">
        <w:rPr>
          <w:shd w:val="clear" w:color="auto" w:fill="FFFFFF"/>
          <w:lang w:val="en-US"/>
        </w:rPr>
        <w:t xml:space="preserve">, </w:t>
      </w:r>
      <w:r w:rsidRPr="005A48B1">
        <w:rPr>
          <w:shd w:val="clear" w:color="auto" w:fill="FFFFFF"/>
          <w:lang w:val="en-US"/>
        </w:rPr>
        <w:t>unsigned</w:t>
      </w:r>
      <w:r w:rsidRPr="00714597">
        <w:rPr>
          <w:shd w:val="clear" w:color="auto" w:fill="FFFFFF"/>
          <w:lang w:val="en-US"/>
        </w:rPr>
        <w:t xml:space="preserve"> </w:t>
      </w:r>
      <w:r w:rsidRPr="005A48B1">
        <w:rPr>
          <w:shd w:val="clear" w:color="auto" w:fill="FFFFFF"/>
          <w:lang w:val="en-US"/>
        </w:rPr>
        <w:t>int</w:t>
      </w:r>
      <w:r w:rsidRPr="00714597">
        <w:rPr>
          <w:shd w:val="clear" w:color="auto" w:fill="FFFFFF"/>
          <w:lang w:val="en-US"/>
        </w:rPr>
        <w:t xml:space="preserve">&gt;. </w:t>
      </w:r>
      <w:r w:rsidRPr="005A48B1">
        <w:rPr>
          <w:shd w:val="clear" w:color="auto" w:fill="FFFFFF"/>
        </w:rPr>
        <w:t xml:space="preserve">И с помощью полей </w:t>
      </w:r>
      <w:r w:rsidRPr="005A48B1">
        <w:rPr>
          <w:shd w:val="clear" w:color="auto" w:fill="FFFFFF"/>
          <w:lang w:val="en-US"/>
        </w:rPr>
        <w:t>first</w:t>
      </w:r>
      <w:r w:rsidRPr="005A48B1">
        <w:rPr>
          <w:shd w:val="clear" w:color="auto" w:fill="FFFFFF"/>
        </w:rPr>
        <w:t xml:space="preserve"> и </w:t>
      </w:r>
      <w:r w:rsidRPr="005A48B1">
        <w:rPr>
          <w:shd w:val="clear" w:color="auto" w:fill="FFFFFF"/>
          <w:lang w:val="en-US"/>
        </w:rPr>
        <w:t>second</w:t>
      </w:r>
      <w:r w:rsidRPr="005A48B1">
        <w:rPr>
          <w:shd w:val="clear" w:color="auto" w:fill="FFFFFF"/>
        </w:rPr>
        <w:t xml:space="preserve"> данного объекта мы могли бы получить соответственно ключ и значение элемента</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25DABAE7"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16E8C" w14:textId="77777777" w:rsidR="00B551CB" w:rsidRPr="006F1BBF" w:rsidRDefault="00B551CB" w:rsidP="00B551CB">
            <w:pPr>
              <w:rPr>
                <w:lang w:val="en-US"/>
              </w:rPr>
            </w:pPr>
            <w:r w:rsidRPr="006F1BBF">
              <w:rPr>
                <w:color w:val="808080"/>
                <w:shd w:val="clear" w:color="auto" w:fill="FFFFFF"/>
                <w:lang w:val="en-US"/>
              </w:rPr>
              <w:t>#include</w:t>
            </w:r>
            <w:r w:rsidRPr="006F1BBF">
              <w:rPr>
                <w:color w:val="303030"/>
                <w:shd w:val="clear" w:color="auto" w:fill="FFFFFF"/>
                <w:lang w:val="en-US"/>
              </w:rPr>
              <w:t xml:space="preserve"> </w:t>
            </w:r>
            <w:r w:rsidRPr="006F1BBF">
              <w:rPr>
                <w:shd w:val="clear" w:color="auto" w:fill="FFFFFF"/>
                <w:lang w:val="en-US"/>
              </w:rPr>
              <w:t>&lt;iostream&gt;</w:t>
            </w:r>
          </w:p>
          <w:p w14:paraId="03FAE7ED" w14:textId="77777777" w:rsidR="00B551CB" w:rsidRPr="006F1BBF" w:rsidRDefault="00B551CB" w:rsidP="00B551CB">
            <w:pPr>
              <w:rPr>
                <w:lang w:val="en-US"/>
              </w:rPr>
            </w:pPr>
            <w:r w:rsidRPr="006F1BBF">
              <w:rPr>
                <w:shd w:val="clear" w:color="auto" w:fill="FFFFFF"/>
                <w:lang w:val="en-US"/>
              </w:rPr>
              <w:t>#include</w:t>
            </w:r>
            <w:r w:rsidRPr="006F1BBF">
              <w:rPr>
                <w:color w:val="303030"/>
                <w:shd w:val="clear" w:color="auto" w:fill="FFFFFF"/>
                <w:lang w:val="en-US"/>
              </w:rPr>
              <w:t xml:space="preserve"> </w:t>
            </w:r>
            <w:r w:rsidRPr="006F1BBF">
              <w:rPr>
                <w:color w:val="A31515"/>
                <w:shd w:val="clear" w:color="auto" w:fill="FFFFFF"/>
                <w:lang w:val="en-US"/>
              </w:rPr>
              <w:t>&lt;map&gt;</w:t>
            </w:r>
          </w:p>
          <w:p w14:paraId="4BA01443" w14:textId="77777777" w:rsidR="00B551CB" w:rsidRPr="006F1BBF" w:rsidRDefault="00B551CB" w:rsidP="00B551CB">
            <w:pPr>
              <w:rPr>
                <w:lang w:val="en-US"/>
              </w:rPr>
            </w:pPr>
            <w:r w:rsidRPr="006F1BBF">
              <w:rPr>
                <w:shd w:val="clear" w:color="auto" w:fill="FFFFFF"/>
                <w:lang w:val="en-US"/>
              </w:rPr>
              <w:t>using</w:t>
            </w:r>
            <w:r w:rsidRPr="006F1BBF">
              <w:rPr>
                <w:color w:val="303030"/>
                <w:shd w:val="clear" w:color="auto" w:fill="FFFFFF"/>
                <w:lang w:val="en-US"/>
              </w:rPr>
              <w:t xml:space="preserve"> </w:t>
            </w:r>
            <w:r w:rsidRPr="006F1BBF">
              <w:rPr>
                <w:shd w:val="clear" w:color="auto" w:fill="FFFFFF"/>
                <w:lang w:val="en-US"/>
              </w:rPr>
              <w:t>namespace</w:t>
            </w:r>
            <w:r w:rsidRPr="006F1BBF">
              <w:rPr>
                <w:color w:val="303030"/>
                <w:shd w:val="clear" w:color="auto" w:fill="FFFFFF"/>
                <w:lang w:val="en-US"/>
              </w:rPr>
              <w:t xml:space="preserve"> std;</w:t>
            </w:r>
          </w:p>
          <w:p w14:paraId="57362BC6" w14:textId="77777777" w:rsidR="00B551CB" w:rsidRPr="006F1BBF" w:rsidRDefault="00B551CB" w:rsidP="00B551CB">
            <w:pPr>
              <w:rPr>
                <w:lang w:val="en-US"/>
              </w:rPr>
            </w:pPr>
            <w:r w:rsidRPr="006F1BBF">
              <w:rPr>
                <w:color w:val="0000FF"/>
                <w:shd w:val="clear" w:color="auto" w:fill="FFFFFF"/>
                <w:lang w:val="en-US"/>
              </w:rPr>
              <w:t>int</w:t>
            </w:r>
            <w:r w:rsidRPr="006F1BBF">
              <w:rPr>
                <w:shd w:val="clear" w:color="auto" w:fill="FFFFFF"/>
                <w:lang w:val="en-US"/>
              </w:rPr>
              <w:t xml:space="preserve"> main()</w:t>
            </w:r>
          </w:p>
          <w:p w14:paraId="543A382D" w14:textId="77777777" w:rsidR="00B551CB" w:rsidRPr="006F1BBF" w:rsidRDefault="00B551CB" w:rsidP="00B551CB">
            <w:pPr>
              <w:rPr>
                <w:lang w:val="en-US"/>
              </w:rPr>
            </w:pPr>
            <w:r w:rsidRPr="006F1BBF">
              <w:rPr>
                <w:shd w:val="clear" w:color="auto" w:fill="FFFFFF"/>
                <w:lang w:val="en-US"/>
              </w:rPr>
              <w:t>{</w:t>
            </w:r>
          </w:p>
          <w:p w14:paraId="5889E9BE" w14:textId="77777777" w:rsidR="00B551CB" w:rsidRPr="006F1BBF" w:rsidRDefault="00B551CB" w:rsidP="00B551CB">
            <w:pPr>
              <w:rPr>
                <w:lang w:val="en-US"/>
              </w:rPr>
            </w:pPr>
            <w:r w:rsidRPr="006F1BBF">
              <w:rPr>
                <w:shd w:val="clear" w:color="auto" w:fill="FFFFFF"/>
                <w:lang w:val="en-US"/>
              </w:rPr>
              <w:tab/>
            </w:r>
            <w:r w:rsidRPr="006F1BBF">
              <w:rPr>
                <w:color w:val="2B91AF"/>
                <w:shd w:val="clear" w:color="auto" w:fill="FFFFFF"/>
                <w:lang w:val="en-US"/>
              </w:rPr>
              <w:t>map</w:t>
            </w:r>
            <w:r w:rsidRPr="006F1BBF">
              <w:rPr>
                <w:shd w:val="clear" w:color="auto" w:fill="FFFFFF"/>
                <w:lang w:val="en-US"/>
              </w:rPr>
              <w:t>&lt;</w:t>
            </w:r>
            <w:r w:rsidRPr="006F1BBF">
              <w:rPr>
                <w:color w:val="2B91AF"/>
                <w:shd w:val="clear" w:color="auto" w:fill="FFFFFF"/>
                <w:lang w:val="en-US"/>
              </w:rPr>
              <w:t>string</w:t>
            </w:r>
            <w:r w:rsidRPr="006F1BBF">
              <w:rPr>
                <w:shd w:val="clear" w:color="auto" w:fill="FFFFFF"/>
                <w:lang w:val="en-US"/>
              </w:rPr>
              <w:t xml:space="preserve">, </w:t>
            </w:r>
            <w:r w:rsidRPr="006F1BBF">
              <w:rPr>
                <w:color w:val="0000FF"/>
                <w:shd w:val="clear" w:color="auto" w:fill="FFFFFF"/>
                <w:lang w:val="en-US"/>
              </w:rPr>
              <w:t>unsigned</w:t>
            </w:r>
            <w:r w:rsidRPr="006F1BBF">
              <w:rPr>
                <w:shd w:val="clear" w:color="auto" w:fill="FFFFFF"/>
                <w:lang w:val="en-US"/>
              </w:rPr>
              <w:t>&gt; cars;</w:t>
            </w:r>
          </w:p>
          <w:p w14:paraId="3DD8FE3B" w14:textId="77777777" w:rsidR="00B551CB" w:rsidRPr="006F1BBF" w:rsidRDefault="00B551CB" w:rsidP="00B551CB">
            <w:pPr>
              <w:rPr>
                <w:lang w:val="en-US"/>
              </w:rPr>
            </w:pPr>
            <w:r w:rsidRPr="006F1BBF">
              <w:rPr>
                <w:shd w:val="clear" w:color="auto" w:fill="FFFFFF"/>
                <w:lang w:val="en-US"/>
              </w:rPr>
              <w:t>    cars</w:t>
            </w:r>
            <w:r w:rsidRPr="006F1BBF">
              <w:rPr>
                <w:color w:val="008080"/>
                <w:shd w:val="clear" w:color="auto" w:fill="FFFFFF"/>
                <w:lang w:val="en-US"/>
              </w:rPr>
              <w:t>[</w:t>
            </w:r>
            <w:r w:rsidRPr="006F1BBF">
              <w:rPr>
                <w:color w:val="A31515"/>
                <w:shd w:val="clear" w:color="auto" w:fill="FFFFFF"/>
                <w:lang w:val="en-US"/>
              </w:rPr>
              <w:t>"BMWx7"</w:t>
            </w:r>
            <w:r w:rsidRPr="006F1BBF">
              <w:rPr>
                <w:color w:val="008080"/>
                <w:shd w:val="clear" w:color="auto" w:fill="FFFFFF"/>
                <w:lang w:val="en-US"/>
              </w:rPr>
              <w:t>]</w:t>
            </w:r>
            <w:r w:rsidRPr="006F1BBF">
              <w:rPr>
                <w:shd w:val="clear" w:color="auto" w:fill="FFFFFF"/>
                <w:lang w:val="en-US"/>
              </w:rPr>
              <w:t xml:space="preserve"> = 115000;</w:t>
            </w:r>
          </w:p>
          <w:p w14:paraId="489DFFF7" w14:textId="77777777" w:rsidR="00B551CB" w:rsidRPr="006F1BBF" w:rsidRDefault="00B551CB" w:rsidP="00B551CB">
            <w:pPr>
              <w:rPr>
                <w:lang w:val="en-US"/>
              </w:rPr>
            </w:pPr>
            <w:r w:rsidRPr="006F1BBF">
              <w:rPr>
                <w:shd w:val="clear" w:color="auto" w:fill="FFFFFF"/>
                <w:lang w:val="en-US"/>
              </w:rPr>
              <w:t>    cars</w:t>
            </w:r>
            <w:r w:rsidRPr="006F1BBF">
              <w:rPr>
                <w:color w:val="008080"/>
                <w:shd w:val="clear" w:color="auto" w:fill="FFFFFF"/>
                <w:lang w:val="en-US"/>
              </w:rPr>
              <w:t>[</w:t>
            </w:r>
            <w:r w:rsidRPr="006F1BBF">
              <w:rPr>
                <w:color w:val="A31515"/>
                <w:shd w:val="clear" w:color="auto" w:fill="FFFFFF"/>
                <w:lang w:val="en-US"/>
              </w:rPr>
              <w:t>"AudiA4"</w:t>
            </w:r>
            <w:r w:rsidRPr="006F1BBF">
              <w:rPr>
                <w:color w:val="008080"/>
                <w:shd w:val="clear" w:color="auto" w:fill="FFFFFF"/>
                <w:lang w:val="en-US"/>
              </w:rPr>
              <w:t>]</w:t>
            </w:r>
            <w:r w:rsidRPr="006F1BBF">
              <w:rPr>
                <w:shd w:val="clear" w:color="auto" w:fill="FFFFFF"/>
                <w:lang w:val="en-US"/>
              </w:rPr>
              <w:t xml:space="preserve"> = 65000;</w:t>
            </w:r>
          </w:p>
          <w:p w14:paraId="70717B19" w14:textId="77777777" w:rsidR="00B551CB" w:rsidRPr="006F1BBF" w:rsidRDefault="00B551CB" w:rsidP="00B551CB">
            <w:pPr>
              <w:rPr>
                <w:lang w:val="en-US"/>
              </w:rPr>
            </w:pPr>
            <w:r w:rsidRPr="006F1BBF">
              <w:rPr>
                <w:shd w:val="clear" w:color="auto" w:fill="FFFFFF"/>
                <w:lang w:val="en-US"/>
              </w:rPr>
              <w:t>    cars</w:t>
            </w:r>
            <w:r w:rsidRPr="006F1BBF">
              <w:rPr>
                <w:color w:val="008080"/>
                <w:shd w:val="clear" w:color="auto" w:fill="FFFFFF"/>
                <w:lang w:val="en-US"/>
              </w:rPr>
              <w:t>[</w:t>
            </w:r>
            <w:r w:rsidRPr="006F1BBF">
              <w:rPr>
                <w:color w:val="A31515"/>
                <w:shd w:val="clear" w:color="auto" w:fill="FFFFFF"/>
                <w:lang w:val="en-US"/>
              </w:rPr>
              <w:t>"Bugatti"</w:t>
            </w:r>
            <w:r w:rsidRPr="006F1BBF">
              <w:rPr>
                <w:color w:val="008080"/>
                <w:shd w:val="clear" w:color="auto" w:fill="FFFFFF"/>
                <w:lang w:val="en-US"/>
              </w:rPr>
              <w:t>]</w:t>
            </w:r>
            <w:r w:rsidRPr="006F1BBF">
              <w:rPr>
                <w:shd w:val="clear" w:color="auto" w:fill="FFFFFF"/>
                <w:lang w:val="en-US"/>
              </w:rPr>
              <w:t xml:space="preserve"> = 2200000;</w:t>
            </w:r>
          </w:p>
          <w:p w14:paraId="4C8C5C27" w14:textId="77777777" w:rsidR="00B551CB" w:rsidRPr="006F1BBF" w:rsidRDefault="00B551CB" w:rsidP="00B551CB">
            <w:pPr>
              <w:rPr>
                <w:lang w:val="en-US"/>
              </w:rPr>
            </w:pPr>
            <w:r w:rsidRPr="006F1BBF">
              <w:rPr>
                <w:shd w:val="clear" w:color="auto" w:fill="FFFFFF"/>
                <w:lang w:val="en-US"/>
              </w:rPr>
              <w:tab/>
            </w:r>
            <w:r w:rsidRPr="006F1BBF">
              <w:rPr>
                <w:color w:val="0000FF"/>
                <w:shd w:val="clear" w:color="auto" w:fill="FFFFFF"/>
                <w:lang w:val="en-US"/>
              </w:rPr>
              <w:t>for</w:t>
            </w:r>
            <w:r w:rsidRPr="006F1BBF">
              <w:rPr>
                <w:shd w:val="clear" w:color="auto" w:fill="FFFFFF"/>
                <w:lang w:val="en-US"/>
              </w:rPr>
              <w:t xml:space="preserve"> (</w:t>
            </w:r>
            <w:r w:rsidRPr="006F1BBF">
              <w:rPr>
                <w:color w:val="0000FF"/>
                <w:shd w:val="clear" w:color="auto" w:fill="FFFFFF"/>
                <w:lang w:val="en-US"/>
              </w:rPr>
              <w:t>const</w:t>
            </w:r>
            <w:r w:rsidRPr="006F1BBF">
              <w:rPr>
                <w:shd w:val="clear" w:color="auto" w:fill="FFFFFF"/>
                <w:lang w:val="en-US"/>
              </w:rPr>
              <w:t xml:space="preserve"> </w:t>
            </w:r>
            <w:r w:rsidRPr="006F1BBF">
              <w:rPr>
                <w:color w:val="0000FF"/>
                <w:shd w:val="clear" w:color="auto" w:fill="FFFFFF"/>
                <w:lang w:val="en-US"/>
              </w:rPr>
              <w:t>auto</w:t>
            </w:r>
            <w:r w:rsidRPr="006F1BBF">
              <w:rPr>
                <w:shd w:val="clear" w:color="auto" w:fill="FFFFFF"/>
                <w:lang w:val="en-US"/>
              </w:rPr>
              <w:t>&amp; element : cars)</w:t>
            </w:r>
          </w:p>
          <w:p w14:paraId="3FB81790"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element.first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r w:rsidRPr="006F1BBF">
              <w:rPr>
                <w:color w:val="A31515"/>
                <w:shd w:val="clear" w:color="auto" w:fill="FFFFFF"/>
                <w:lang w:val="en-US"/>
              </w:rPr>
              <w:t>"\t"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element.second</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w:t>
            </w:r>
          </w:p>
          <w:p w14:paraId="146CCF86" w14:textId="77777777" w:rsidR="00B551CB" w:rsidRPr="006F1BBF" w:rsidRDefault="00B551CB" w:rsidP="00B551CB">
            <w:pPr>
              <w:rPr>
                <w:lang w:val="en-US"/>
              </w:rPr>
            </w:pPr>
            <w:r w:rsidRPr="006F1BBF">
              <w:rPr>
                <w:shd w:val="clear" w:color="auto" w:fill="FFFFFF"/>
                <w:lang w:val="en-US"/>
              </w:rPr>
              <w:t>//AudiA4 65000</w:t>
            </w:r>
          </w:p>
          <w:p w14:paraId="2D6203D9" w14:textId="77777777" w:rsidR="00B551CB" w:rsidRPr="006F1BBF" w:rsidRDefault="00B551CB" w:rsidP="00B551CB">
            <w:pPr>
              <w:rPr>
                <w:lang w:val="en-US"/>
              </w:rPr>
            </w:pPr>
            <w:r w:rsidRPr="006F1BBF">
              <w:rPr>
                <w:shd w:val="clear" w:color="auto" w:fill="FFFFFF"/>
                <w:lang w:val="en-US"/>
              </w:rPr>
              <w:lastRenderedPageBreak/>
              <w:t>//BMWx7 115000</w:t>
            </w:r>
          </w:p>
          <w:p w14:paraId="243A7034" w14:textId="77777777" w:rsidR="00B551CB" w:rsidRPr="006F1BBF" w:rsidRDefault="00B551CB" w:rsidP="00B551CB">
            <w:pPr>
              <w:rPr>
                <w:lang w:val="en-US"/>
              </w:rPr>
            </w:pPr>
            <w:r w:rsidRPr="006F1BBF">
              <w:rPr>
                <w:shd w:val="clear" w:color="auto" w:fill="FFFFFF"/>
                <w:lang w:val="en-US"/>
              </w:rPr>
              <w:t>//Bugatti 2200000</w:t>
            </w:r>
          </w:p>
          <w:p w14:paraId="70EF4298" w14:textId="77777777" w:rsidR="00B551CB" w:rsidRPr="00EE2521" w:rsidRDefault="00B551CB" w:rsidP="00B551CB">
            <w:pPr>
              <w:rPr>
                <w:lang w:val="en-US"/>
              </w:rPr>
            </w:pPr>
            <w:r w:rsidRPr="006F1BBF">
              <w:rPr>
                <w:shd w:val="clear" w:color="auto" w:fill="FFFFFF"/>
                <w:lang w:val="en-US"/>
              </w:rPr>
              <w:t>}</w:t>
            </w:r>
          </w:p>
        </w:tc>
      </w:tr>
    </w:tbl>
    <w:p w14:paraId="53410928" w14:textId="77777777" w:rsidR="00B551CB" w:rsidRPr="005A48B1" w:rsidRDefault="00B551CB" w:rsidP="00B551CB">
      <w:r w:rsidRPr="005A48B1">
        <w:rPr>
          <w:shd w:val="clear" w:color="auto" w:fill="FFFFFF"/>
        </w:rPr>
        <w:lastRenderedPageBreak/>
        <w:t>Еще один способ инициализировать словарь.</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55545116"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2A30" w14:textId="77777777" w:rsidR="00B551CB" w:rsidRPr="006F1BBF" w:rsidRDefault="00B551CB" w:rsidP="00B551CB">
            <w:pPr>
              <w:rPr>
                <w:lang w:val="en-US"/>
              </w:rPr>
            </w:pPr>
            <w:r w:rsidRPr="006F1BBF">
              <w:rPr>
                <w:color w:val="808080"/>
                <w:shd w:val="clear" w:color="auto" w:fill="FFFFFF"/>
                <w:lang w:val="en-US"/>
              </w:rPr>
              <w:t>#include</w:t>
            </w:r>
            <w:r w:rsidRPr="006F1BBF">
              <w:rPr>
                <w:color w:val="303030"/>
                <w:shd w:val="clear" w:color="auto" w:fill="FFFFFF"/>
                <w:lang w:val="en-US"/>
              </w:rPr>
              <w:t xml:space="preserve"> </w:t>
            </w:r>
            <w:r w:rsidRPr="006F1BBF">
              <w:rPr>
                <w:shd w:val="clear" w:color="auto" w:fill="FFFFFF"/>
                <w:lang w:val="en-US"/>
              </w:rPr>
              <w:t>&lt;iostream&gt;</w:t>
            </w:r>
          </w:p>
          <w:p w14:paraId="57A42111" w14:textId="77777777" w:rsidR="00B551CB" w:rsidRPr="006F1BBF" w:rsidRDefault="00B551CB" w:rsidP="00B551CB">
            <w:pPr>
              <w:rPr>
                <w:lang w:val="en-US"/>
              </w:rPr>
            </w:pPr>
            <w:r w:rsidRPr="006F1BBF">
              <w:rPr>
                <w:shd w:val="clear" w:color="auto" w:fill="FFFFFF"/>
                <w:lang w:val="en-US"/>
              </w:rPr>
              <w:t>#include</w:t>
            </w:r>
            <w:r w:rsidRPr="006F1BBF">
              <w:rPr>
                <w:color w:val="303030"/>
                <w:shd w:val="clear" w:color="auto" w:fill="FFFFFF"/>
                <w:lang w:val="en-US"/>
              </w:rPr>
              <w:t xml:space="preserve"> </w:t>
            </w:r>
            <w:r w:rsidRPr="006F1BBF">
              <w:rPr>
                <w:color w:val="A31515"/>
                <w:shd w:val="clear" w:color="auto" w:fill="FFFFFF"/>
                <w:lang w:val="en-US"/>
              </w:rPr>
              <w:t>&lt;map&gt;</w:t>
            </w:r>
          </w:p>
          <w:p w14:paraId="4E957AC5" w14:textId="77777777" w:rsidR="00B551CB" w:rsidRPr="006F1BBF" w:rsidRDefault="00B551CB" w:rsidP="00B551CB">
            <w:pPr>
              <w:rPr>
                <w:lang w:val="en-US"/>
              </w:rPr>
            </w:pPr>
            <w:r w:rsidRPr="006F1BBF">
              <w:rPr>
                <w:shd w:val="clear" w:color="auto" w:fill="FFFFFF"/>
                <w:lang w:val="en-US"/>
              </w:rPr>
              <w:t>using</w:t>
            </w:r>
            <w:r w:rsidRPr="006F1BBF">
              <w:rPr>
                <w:color w:val="303030"/>
                <w:shd w:val="clear" w:color="auto" w:fill="FFFFFF"/>
                <w:lang w:val="en-US"/>
              </w:rPr>
              <w:t xml:space="preserve"> </w:t>
            </w:r>
            <w:r w:rsidRPr="006F1BBF">
              <w:rPr>
                <w:shd w:val="clear" w:color="auto" w:fill="FFFFFF"/>
                <w:lang w:val="en-US"/>
              </w:rPr>
              <w:t>namespace</w:t>
            </w:r>
            <w:r w:rsidRPr="006F1BBF">
              <w:rPr>
                <w:color w:val="303030"/>
                <w:shd w:val="clear" w:color="auto" w:fill="FFFFFF"/>
                <w:lang w:val="en-US"/>
              </w:rPr>
              <w:t xml:space="preserve"> std;</w:t>
            </w:r>
          </w:p>
          <w:p w14:paraId="5793A497" w14:textId="77777777" w:rsidR="00B551CB" w:rsidRPr="006F1BBF" w:rsidRDefault="00B551CB" w:rsidP="00B551CB">
            <w:pPr>
              <w:rPr>
                <w:lang w:val="en-US"/>
              </w:rPr>
            </w:pPr>
            <w:r w:rsidRPr="006F1BBF">
              <w:rPr>
                <w:color w:val="0000FF"/>
                <w:shd w:val="clear" w:color="auto" w:fill="FFFFFF"/>
                <w:lang w:val="en-US"/>
              </w:rPr>
              <w:t>int</w:t>
            </w:r>
            <w:r w:rsidRPr="006F1BBF">
              <w:rPr>
                <w:shd w:val="clear" w:color="auto" w:fill="FFFFFF"/>
                <w:lang w:val="en-US"/>
              </w:rPr>
              <w:t xml:space="preserve"> main()</w:t>
            </w:r>
          </w:p>
          <w:p w14:paraId="561E2A91" w14:textId="77777777" w:rsidR="00B551CB" w:rsidRPr="006F1BBF" w:rsidRDefault="00B551CB" w:rsidP="00B551CB">
            <w:pPr>
              <w:rPr>
                <w:lang w:val="en-US"/>
              </w:rPr>
            </w:pPr>
            <w:r w:rsidRPr="006F1BBF">
              <w:rPr>
                <w:shd w:val="clear" w:color="auto" w:fill="FFFFFF"/>
                <w:lang w:val="en-US"/>
              </w:rPr>
              <w:t>{</w:t>
            </w:r>
          </w:p>
          <w:p w14:paraId="5E53E43A" w14:textId="77777777" w:rsidR="00B551CB" w:rsidRPr="006F1BBF" w:rsidRDefault="00B551CB" w:rsidP="00B551CB">
            <w:pPr>
              <w:rPr>
                <w:lang w:val="en-US"/>
              </w:rPr>
            </w:pPr>
            <w:r w:rsidRPr="006F1BBF">
              <w:rPr>
                <w:shd w:val="clear" w:color="auto" w:fill="FFFFFF"/>
                <w:lang w:val="en-US"/>
              </w:rPr>
              <w:t>    </w:t>
            </w:r>
            <w:r w:rsidRPr="006F1BBF">
              <w:rPr>
                <w:color w:val="2B91AF"/>
                <w:shd w:val="clear" w:color="auto" w:fill="FFFFFF"/>
                <w:lang w:val="en-US"/>
              </w:rPr>
              <w:t>map</w:t>
            </w:r>
            <w:r w:rsidRPr="006F1BBF">
              <w:rPr>
                <w:shd w:val="clear" w:color="auto" w:fill="FFFFFF"/>
                <w:lang w:val="en-US"/>
              </w:rPr>
              <w:t>&lt;</w:t>
            </w:r>
            <w:r w:rsidRPr="006F1BBF">
              <w:rPr>
                <w:color w:val="2B91AF"/>
                <w:shd w:val="clear" w:color="auto" w:fill="FFFFFF"/>
                <w:lang w:val="en-US"/>
              </w:rPr>
              <w:t>string</w:t>
            </w:r>
            <w:r w:rsidRPr="006F1BBF">
              <w:rPr>
                <w:shd w:val="clear" w:color="auto" w:fill="FFFFFF"/>
                <w:lang w:val="en-US"/>
              </w:rPr>
              <w:t xml:space="preserve">, </w:t>
            </w:r>
            <w:r w:rsidRPr="006F1BBF">
              <w:rPr>
                <w:color w:val="0000FF"/>
                <w:shd w:val="clear" w:color="auto" w:fill="FFFFFF"/>
                <w:lang w:val="en-US"/>
              </w:rPr>
              <w:t>unsigned</w:t>
            </w:r>
            <w:r w:rsidRPr="006F1BBF">
              <w:rPr>
                <w:shd w:val="clear" w:color="auto" w:fill="FFFFFF"/>
                <w:lang w:val="en-US"/>
              </w:rPr>
              <w:t>&gt; cars</w:t>
            </w:r>
          </w:p>
          <w:p w14:paraId="53675FF5" w14:textId="77777777" w:rsidR="00B551CB" w:rsidRPr="006F1BBF" w:rsidRDefault="00B551CB" w:rsidP="00B551CB">
            <w:pPr>
              <w:rPr>
                <w:lang w:val="en-US"/>
              </w:rPr>
            </w:pPr>
            <w:r w:rsidRPr="006F1BBF">
              <w:rPr>
                <w:shd w:val="clear" w:color="auto" w:fill="FFFFFF"/>
                <w:lang w:val="en-US"/>
              </w:rPr>
              <w:t>    {</w:t>
            </w:r>
          </w:p>
          <w:p w14:paraId="3FD92082" w14:textId="77777777" w:rsidR="00B551CB" w:rsidRPr="006F1BBF" w:rsidRDefault="00B551CB" w:rsidP="00B551CB">
            <w:pPr>
              <w:rPr>
                <w:lang w:val="en-US"/>
              </w:rPr>
            </w:pPr>
            <w:r w:rsidRPr="006F1BBF">
              <w:rPr>
                <w:shd w:val="clear" w:color="auto" w:fill="FFFFFF"/>
                <w:lang w:val="en-US"/>
              </w:rPr>
              <w:t>        {</w:t>
            </w:r>
            <w:r w:rsidRPr="006F1BBF">
              <w:rPr>
                <w:color w:val="A31515"/>
                <w:shd w:val="clear" w:color="auto" w:fill="FFFFFF"/>
                <w:lang w:val="en-US"/>
              </w:rPr>
              <w:t>"BMWx7"</w:t>
            </w:r>
            <w:r w:rsidRPr="006F1BBF">
              <w:rPr>
                <w:shd w:val="clear" w:color="auto" w:fill="FFFFFF"/>
                <w:lang w:val="en-US"/>
              </w:rPr>
              <w:t>, 115000}, {</w:t>
            </w:r>
            <w:r w:rsidRPr="006F1BBF">
              <w:rPr>
                <w:color w:val="A31515"/>
                <w:shd w:val="clear" w:color="auto" w:fill="FFFFFF"/>
                <w:lang w:val="en-US"/>
              </w:rPr>
              <w:t>"AudiA4"</w:t>
            </w:r>
            <w:r w:rsidRPr="006F1BBF">
              <w:rPr>
                <w:shd w:val="clear" w:color="auto" w:fill="FFFFFF"/>
                <w:lang w:val="en-US"/>
              </w:rPr>
              <w:t>, 65000},{</w:t>
            </w:r>
            <w:r w:rsidRPr="006F1BBF">
              <w:rPr>
                <w:color w:val="A31515"/>
                <w:shd w:val="clear" w:color="auto" w:fill="FFFFFF"/>
                <w:lang w:val="en-US"/>
              </w:rPr>
              <w:t>"Bugatti"</w:t>
            </w:r>
            <w:r w:rsidRPr="006F1BBF">
              <w:rPr>
                <w:shd w:val="clear" w:color="auto" w:fill="FFFFFF"/>
                <w:lang w:val="en-US"/>
              </w:rPr>
              <w:t>, 2200000}</w:t>
            </w:r>
          </w:p>
          <w:p w14:paraId="07C0E14A" w14:textId="77777777" w:rsidR="00B551CB" w:rsidRPr="006F1BBF" w:rsidRDefault="00B551CB" w:rsidP="00B551CB">
            <w:pPr>
              <w:rPr>
                <w:lang w:val="en-US"/>
              </w:rPr>
            </w:pPr>
            <w:r w:rsidRPr="006F1BBF">
              <w:rPr>
                <w:shd w:val="clear" w:color="auto" w:fill="FFFFFF"/>
                <w:lang w:val="en-US"/>
              </w:rPr>
              <w:t>    };</w:t>
            </w:r>
          </w:p>
          <w:p w14:paraId="0D8F80FE" w14:textId="77777777" w:rsidR="00B551CB" w:rsidRPr="00EE2521" w:rsidRDefault="00B551CB" w:rsidP="00B551CB">
            <w:pPr>
              <w:rPr>
                <w:lang w:val="en-US"/>
              </w:rPr>
            </w:pPr>
            <w:r w:rsidRPr="006F1BBF">
              <w:rPr>
                <w:shd w:val="clear" w:color="auto" w:fill="FFFFFF"/>
                <w:lang w:val="en-US"/>
              </w:rPr>
              <w:t>}</w:t>
            </w:r>
          </w:p>
        </w:tc>
      </w:tr>
    </w:tbl>
    <w:p w14:paraId="1EB79767" w14:textId="77777777" w:rsidR="00B551CB" w:rsidRPr="005A48B1" w:rsidRDefault="00B551CB" w:rsidP="00B551CB">
      <w:r w:rsidRPr="005A48B1">
        <w:t xml:space="preserve">Для вставки элементов используется функция </w:t>
      </w:r>
      <w:proofErr w:type="gramStart"/>
      <w:r w:rsidRPr="005A48B1">
        <w:rPr>
          <w:lang w:val="en-US"/>
        </w:rPr>
        <w:t>insert</w:t>
      </w:r>
      <w:r w:rsidRPr="005A48B1">
        <w:t>(</w:t>
      </w:r>
      <w:proofErr w:type="gramEnd"/>
      <w:r w:rsidRPr="005A48B1">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04D70337"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81F2A" w14:textId="77777777" w:rsidR="00B551CB" w:rsidRPr="006F1BBF" w:rsidRDefault="00B551CB" w:rsidP="00B551CB">
            <w:pPr>
              <w:rPr>
                <w:lang w:val="en-US"/>
              </w:rPr>
            </w:pPr>
            <w:r w:rsidRPr="006F1BBF">
              <w:rPr>
                <w:color w:val="808080"/>
                <w:lang w:val="en-US"/>
              </w:rPr>
              <w:t>#include</w:t>
            </w:r>
            <w:r w:rsidRPr="006F1BBF">
              <w:rPr>
                <w:color w:val="000000"/>
                <w:lang w:val="en-US"/>
              </w:rPr>
              <w:t xml:space="preserve"> </w:t>
            </w:r>
            <w:r w:rsidRPr="006F1BBF">
              <w:rPr>
                <w:lang w:val="en-US"/>
              </w:rPr>
              <w:t>&lt;iostream&gt;</w:t>
            </w:r>
          </w:p>
          <w:p w14:paraId="78105271" w14:textId="77777777" w:rsidR="00B551CB" w:rsidRPr="006F1BBF" w:rsidRDefault="00B551CB" w:rsidP="00B551CB">
            <w:pPr>
              <w:rPr>
                <w:lang w:val="en-US"/>
              </w:rPr>
            </w:pPr>
            <w:r w:rsidRPr="006F1BBF">
              <w:rPr>
                <w:lang w:val="en-US"/>
              </w:rPr>
              <w:t>#include</w:t>
            </w:r>
            <w:r w:rsidRPr="006F1BBF">
              <w:rPr>
                <w:color w:val="000000"/>
                <w:lang w:val="en-US"/>
              </w:rPr>
              <w:t xml:space="preserve"> </w:t>
            </w:r>
            <w:r w:rsidRPr="006F1BBF">
              <w:rPr>
                <w:color w:val="A31515"/>
                <w:lang w:val="en-US"/>
              </w:rPr>
              <w:t>&lt;map&gt;</w:t>
            </w:r>
          </w:p>
          <w:p w14:paraId="25379E22" w14:textId="77777777" w:rsidR="00B551CB" w:rsidRPr="006F1BBF" w:rsidRDefault="00B551CB" w:rsidP="00B551CB">
            <w:pPr>
              <w:rPr>
                <w:lang w:val="en-US"/>
              </w:rPr>
            </w:pPr>
            <w:r w:rsidRPr="006F1BBF">
              <w:rPr>
                <w:lang w:val="en-US"/>
              </w:rPr>
              <w:t>using</w:t>
            </w:r>
            <w:r w:rsidRPr="006F1BBF">
              <w:rPr>
                <w:color w:val="000000"/>
                <w:lang w:val="en-US"/>
              </w:rPr>
              <w:t xml:space="preserve"> </w:t>
            </w:r>
            <w:r w:rsidRPr="006F1BBF">
              <w:rPr>
                <w:lang w:val="en-US"/>
              </w:rPr>
              <w:t>namespace</w:t>
            </w:r>
            <w:r w:rsidRPr="006F1BBF">
              <w:rPr>
                <w:color w:val="000000"/>
                <w:lang w:val="en-US"/>
              </w:rPr>
              <w:t xml:space="preserve"> std;</w:t>
            </w:r>
          </w:p>
          <w:p w14:paraId="61BA332D" w14:textId="77777777" w:rsidR="00B551CB" w:rsidRPr="006F1BBF" w:rsidRDefault="00B551CB" w:rsidP="00B551CB">
            <w:pPr>
              <w:rPr>
                <w:lang w:val="en-US"/>
              </w:rPr>
            </w:pPr>
            <w:r w:rsidRPr="006F1BBF">
              <w:rPr>
                <w:color w:val="0000FF"/>
                <w:lang w:val="en-US"/>
              </w:rPr>
              <w:t>int</w:t>
            </w:r>
            <w:r w:rsidRPr="006F1BBF">
              <w:rPr>
                <w:lang w:val="en-US"/>
              </w:rPr>
              <w:t xml:space="preserve"> main()</w:t>
            </w:r>
          </w:p>
          <w:p w14:paraId="3F4A215C" w14:textId="77777777" w:rsidR="00B551CB" w:rsidRPr="006F1BBF" w:rsidRDefault="00B551CB" w:rsidP="00B551CB">
            <w:pPr>
              <w:rPr>
                <w:lang w:val="en-US"/>
              </w:rPr>
            </w:pPr>
            <w:r w:rsidRPr="006F1BBF">
              <w:rPr>
                <w:lang w:val="en-US"/>
              </w:rPr>
              <w:t>{</w:t>
            </w:r>
          </w:p>
          <w:p w14:paraId="19EEA25D" w14:textId="77777777" w:rsidR="00B551CB" w:rsidRPr="006F1BBF" w:rsidRDefault="00B551CB" w:rsidP="00B551CB">
            <w:pPr>
              <w:rPr>
                <w:lang w:val="en-US"/>
              </w:rPr>
            </w:pPr>
            <w:r w:rsidRPr="006F1BBF">
              <w:rPr>
                <w:lang w:val="en-US"/>
              </w:rPr>
              <w:tab/>
            </w:r>
            <w:r w:rsidRPr="006F1BBF">
              <w:rPr>
                <w:color w:val="2B91AF"/>
                <w:lang w:val="en-US"/>
              </w:rPr>
              <w:t>map</w:t>
            </w:r>
            <w:r w:rsidRPr="006F1BBF">
              <w:rPr>
                <w:lang w:val="en-US"/>
              </w:rPr>
              <w:t>&lt;</w:t>
            </w:r>
            <w:r w:rsidRPr="006F1BBF">
              <w:rPr>
                <w:color w:val="2B91AF"/>
                <w:lang w:val="en-US"/>
              </w:rPr>
              <w:t>string</w:t>
            </w:r>
            <w:r w:rsidRPr="006F1BBF">
              <w:rPr>
                <w:lang w:val="en-US"/>
              </w:rPr>
              <w:t xml:space="preserve">, </w:t>
            </w:r>
            <w:r w:rsidRPr="006F1BBF">
              <w:rPr>
                <w:color w:val="0000FF"/>
                <w:lang w:val="en-US"/>
              </w:rPr>
              <w:t>unsigned</w:t>
            </w:r>
            <w:r w:rsidRPr="006F1BBF">
              <w:rPr>
                <w:lang w:val="en-US"/>
              </w:rPr>
              <w:t>&gt; cars</w:t>
            </w:r>
          </w:p>
          <w:p w14:paraId="72D77863" w14:textId="77777777" w:rsidR="00B551CB" w:rsidRPr="006F1BBF" w:rsidRDefault="00B551CB" w:rsidP="00B551CB">
            <w:pPr>
              <w:rPr>
                <w:lang w:val="en-US"/>
              </w:rPr>
            </w:pPr>
            <w:r w:rsidRPr="006F1BBF">
              <w:rPr>
                <w:lang w:val="en-US"/>
              </w:rPr>
              <w:t>    {</w:t>
            </w:r>
          </w:p>
          <w:p w14:paraId="4F326D6B" w14:textId="77777777" w:rsidR="00B551CB" w:rsidRPr="006F1BBF" w:rsidRDefault="00B551CB" w:rsidP="00B551CB">
            <w:pPr>
              <w:rPr>
                <w:lang w:val="en-US"/>
              </w:rPr>
            </w:pPr>
            <w:r w:rsidRPr="006F1BBF">
              <w:rPr>
                <w:lang w:val="en-US"/>
              </w:rPr>
              <w:t>      {</w:t>
            </w:r>
            <w:r w:rsidRPr="006F1BBF">
              <w:rPr>
                <w:color w:val="A31515"/>
                <w:lang w:val="en-US"/>
              </w:rPr>
              <w:t>"BMWx7"</w:t>
            </w:r>
            <w:r w:rsidRPr="006F1BBF">
              <w:rPr>
                <w:lang w:val="en-US"/>
              </w:rPr>
              <w:t>, 115000}, {</w:t>
            </w:r>
            <w:r w:rsidRPr="006F1BBF">
              <w:rPr>
                <w:color w:val="A31515"/>
                <w:lang w:val="en-US"/>
              </w:rPr>
              <w:t>"AudiA4"</w:t>
            </w:r>
            <w:r w:rsidRPr="006F1BBF">
              <w:rPr>
                <w:lang w:val="en-US"/>
              </w:rPr>
              <w:t>, 65000},{</w:t>
            </w:r>
            <w:r w:rsidRPr="006F1BBF">
              <w:rPr>
                <w:color w:val="A31515"/>
                <w:lang w:val="en-US"/>
              </w:rPr>
              <w:t>"Bugatti"</w:t>
            </w:r>
            <w:r w:rsidRPr="006F1BBF">
              <w:rPr>
                <w:lang w:val="en-US"/>
              </w:rPr>
              <w:t>, 2200000} };</w:t>
            </w:r>
          </w:p>
          <w:p w14:paraId="5C9C7AA9" w14:textId="77777777" w:rsidR="00B551CB" w:rsidRPr="006F1BBF" w:rsidRDefault="00B551CB" w:rsidP="00B551CB">
            <w:pPr>
              <w:rPr>
                <w:lang w:val="en-US"/>
              </w:rPr>
            </w:pPr>
            <w:r w:rsidRPr="006F1BBF">
              <w:rPr>
                <w:lang w:val="en-US"/>
              </w:rPr>
              <w:t>    </w:t>
            </w:r>
            <w:proofErr w:type="spellStart"/>
            <w:r w:rsidRPr="006F1BBF">
              <w:rPr>
                <w:lang w:val="en-US"/>
              </w:rPr>
              <w:t>cars.insert</w:t>
            </w:r>
            <w:proofErr w:type="spellEnd"/>
            <w:r w:rsidRPr="006F1BBF">
              <w:rPr>
                <w:lang w:val="en-US"/>
              </w:rPr>
              <w:t>(</w:t>
            </w:r>
            <w:proofErr w:type="spellStart"/>
            <w:r w:rsidRPr="006F1BBF">
              <w:rPr>
                <w:lang w:val="en-US"/>
              </w:rPr>
              <w:t>make_pair</w:t>
            </w:r>
            <w:proofErr w:type="spellEnd"/>
            <w:r w:rsidRPr="006F1BBF">
              <w:rPr>
                <w:lang w:val="en-US"/>
              </w:rPr>
              <w:t>(</w:t>
            </w:r>
            <w:r w:rsidRPr="006F1BBF">
              <w:rPr>
                <w:color w:val="A31515"/>
                <w:lang w:val="en-US"/>
              </w:rPr>
              <w:t>"Mercedes"</w:t>
            </w:r>
            <w:r w:rsidRPr="006F1BBF">
              <w:rPr>
                <w:lang w:val="en-US"/>
              </w:rPr>
              <w:t>, 80000));</w:t>
            </w:r>
          </w:p>
          <w:p w14:paraId="7A1A8899" w14:textId="77777777" w:rsidR="00B551CB" w:rsidRPr="006F1BBF" w:rsidRDefault="00B551CB" w:rsidP="00B551CB">
            <w:pPr>
              <w:rPr>
                <w:lang w:val="en-US"/>
              </w:rPr>
            </w:pPr>
            <w:r w:rsidRPr="006F1BBF">
              <w:rPr>
                <w:lang w:val="en-US"/>
              </w:rPr>
              <w:t>    cars</w:t>
            </w:r>
            <w:r w:rsidRPr="006F1BBF">
              <w:rPr>
                <w:color w:val="008080"/>
                <w:lang w:val="en-US"/>
              </w:rPr>
              <w:t>[</w:t>
            </w:r>
            <w:r w:rsidRPr="006F1BBF">
              <w:rPr>
                <w:color w:val="A31515"/>
                <w:lang w:val="en-US"/>
              </w:rPr>
              <w:t>"Mercedes123"</w:t>
            </w:r>
            <w:r w:rsidRPr="006F1BBF">
              <w:rPr>
                <w:color w:val="008080"/>
                <w:lang w:val="en-US"/>
              </w:rPr>
              <w:t>]</w:t>
            </w:r>
            <w:r w:rsidRPr="006F1BBF">
              <w:rPr>
                <w:lang w:val="en-US"/>
              </w:rPr>
              <w:t xml:space="preserve"> = 85000;</w:t>
            </w:r>
          </w:p>
          <w:p w14:paraId="66F7424D" w14:textId="77777777" w:rsidR="00B551CB" w:rsidRPr="006F1BBF" w:rsidRDefault="00B551CB" w:rsidP="00B551CB">
            <w:pPr>
              <w:rPr>
                <w:lang w:val="en-US"/>
              </w:rPr>
            </w:pPr>
            <w:r w:rsidRPr="006F1BBF">
              <w:rPr>
                <w:lang w:val="en-US"/>
              </w:rPr>
              <w:tab/>
            </w:r>
            <w:r w:rsidRPr="006F1BBF">
              <w:rPr>
                <w:color w:val="0000FF"/>
                <w:lang w:val="en-US"/>
              </w:rPr>
              <w:t>for</w:t>
            </w:r>
            <w:r w:rsidRPr="006F1BBF">
              <w:rPr>
                <w:lang w:val="en-US"/>
              </w:rPr>
              <w:t xml:space="preserve"> (</w:t>
            </w:r>
            <w:r w:rsidRPr="006F1BBF">
              <w:rPr>
                <w:color w:val="0000FF"/>
                <w:lang w:val="en-US"/>
              </w:rPr>
              <w:t>const</w:t>
            </w:r>
            <w:r w:rsidRPr="006F1BBF">
              <w:rPr>
                <w:lang w:val="en-US"/>
              </w:rPr>
              <w:t xml:space="preserve"> </w:t>
            </w:r>
            <w:r w:rsidRPr="006F1BBF">
              <w:rPr>
                <w:color w:val="0000FF"/>
                <w:lang w:val="en-US"/>
              </w:rPr>
              <w:t>auto</w:t>
            </w:r>
            <w:r w:rsidRPr="006F1BBF">
              <w:rPr>
                <w:lang w:val="en-US"/>
              </w:rPr>
              <w:t>&amp; element : cars)</w:t>
            </w:r>
          </w:p>
          <w:p w14:paraId="36B77364" w14:textId="77777777" w:rsidR="00B551CB" w:rsidRPr="006F1BBF" w:rsidRDefault="00B551CB" w:rsidP="00B551CB">
            <w:pPr>
              <w:rPr>
                <w:lang w:val="en-US"/>
              </w:rPr>
            </w:pPr>
            <w:r w:rsidRPr="006F1BBF">
              <w:rPr>
                <w:lang w:val="en-US"/>
              </w:rPr>
              <w:t>        </w:t>
            </w:r>
            <w:proofErr w:type="spellStart"/>
            <w:r w:rsidRPr="006F1BBF">
              <w:rPr>
                <w:lang w:val="en-US"/>
              </w:rPr>
              <w:t>cout</w:t>
            </w:r>
            <w:proofErr w:type="spellEnd"/>
            <w:r w:rsidRPr="006F1BBF">
              <w:rPr>
                <w:lang w:val="en-US"/>
              </w:rPr>
              <w:t xml:space="preserve"> </w:t>
            </w:r>
            <w:r w:rsidRPr="006F1BBF">
              <w:rPr>
                <w:color w:val="008080"/>
                <w:lang w:val="en-US"/>
              </w:rPr>
              <w:t>&lt;&lt;</w:t>
            </w:r>
            <w:r w:rsidRPr="006F1BBF">
              <w:rPr>
                <w:lang w:val="en-US"/>
              </w:rPr>
              <w:t xml:space="preserve"> </w:t>
            </w:r>
            <w:proofErr w:type="spellStart"/>
            <w:r w:rsidRPr="006F1BBF">
              <w:rPr>
                <w:lang w:val="en-US"/>
              </w:rPr>
              <w:t>element.first</w:t>
            </w:r>
            <w:proofErr w:type="spellEnd"/>
            <w:r w:rsidRPr="006F1BBF">
              <w:rPr>
                <w:lang w:val="en-US"/>
              </w:rPr>
              <w:t xml:space="preserve"> </w:t>
            </w:r>
            <w:r w:rsidRPr="006F1BBF">
              <w:rPr>
                <w:color w:val="008080"/>
                <w:lang w:val="en-US"/>
              </w:rPr>
              <w:t>&lt;&lt;</w:t>
            </w:r>
            <w:r w:rsidRPr="006F1BBF">
              <w:rPr>
                <w:lang w:val="en-US"/>
              </w:rPr>
              <w:t xml:space="preserve"> </w:t>
            </w:r>
            <w:r w:rsidRPr="006F1BBF">
              <w:rPr>
                <w:color w:val="A31515"/>
                <w:lang w:val="en-US"/>
              </w:rPr>
              <w:t>"\t"</w:t>
            </w:r>
            <w:r w:rsidRPr="006F1BBF">
              <w:rPr>
                <w:lang w:val="en-US"/>
              </w:rPr>
              <w:t xml:space="preserve"> </w:t>
            </w:r>
            <w:r w:rsidRPr="006F1BBF">
              <w:rPr>
                <w:color w:val="008080"/>
                <w:lang w:val="en-US"/>
              </w:rPr>
              <w:t>&lt;&lt;</w:t>
            </w:r>
            <w:r w:rsidRPr="006F1BBF">
              <w:rPr>
                <w:lang w:val="en-US"/>
              </w:rPr>
              <w:t xml:space="preserve"> </w:t>
            </w:r>
            <w:proofErr w:type="spellStart"/>
            <w:r w:rsidRPr="006F1BBF">
              <w:rPr>
                <w:lang w:val="en-US"/>
              </w:rPr>
              <w:t>element.second</w:t>
            </w:r>
            <w:proofErr w:type="spellEnd"/>
            <w:r w:rsidRPr="006F1BBF">
              <w:rPr>
                <w:lang w:val="en-US"/>
              </w:rPr>
              <w:t xml:space="preserve"> </w:t>
            </w:r>
            <w:r w:rsidRPr="006F1BBF">
              <w:rPr>
                <w:color w:val="008080"/>
                <w:lang w:val="en-US"/>
              </w:rPr>
              <w:t>&lt;&lt;</w:t>
            </w:r>
            <w:r w:rsidRPr="006F1BBF">
              <w:rPr>
                <w:lang w:val="en-US"/>
              </w:rPr>
              <w:t xml:space="preserve"> </w:t>
            </w:r>
            <w:proofErr w:type="spellStart"/>
            <w:r w:rsidRPr="006F1BBF">
              <w:rPr>
                <w:lang w:val="en-US"/>
              </w:rPr>
              <w:t>endl</w:t>
            </w:r>
            <w:proofErr w:type="spellEnd"/>
            <w:r w:rsidRPr="006F1BBF">
              <w:rPr>
                <w:lang w:val="en-US"/>
              </w:rPr>
              <w:t>;</w:t>
            </w:r>
          </w:p>
          <w:p w14:paraId="36D2A0FD" w14:textId="77777777" w:rsidR="00B551CB" w:rsidRPr="006F1BBF" w:rsidRDefault="00B551CB" w:rsidP="00B551CB">
            <w:pPr>
              <w:rPr>
                <w:lang w:val="en-US"/>
              </w:rPr>
            </w:pPr>
            <w:r w:rsidRPr="006F1BBF">
              <w:rPr>
                <w:shd w:val="clear" w:color="auto" w:fill="FFFFFF"/>
                <w:lang w:val="en-US"/>
              </w:rPr>
              <w:t>//AudiA4 65000</w:t>
            </w:r>
          </w:p>
          <w:p w14:paraId="4976E5B2" w14:textId="77777777" w:rsidR="00B551CB" w:rsidRPr="006F1BBF" w:rsidRDefault="00B551CB" w:rsidP="00B551CB">
            <w:pPr>
              <w:rPr>
                <w:lang w:val="en-US"/>
              </w:rPr>
            </w:pPr>
            <w:r w:rsidRPr="006F1BBF">
              <w:rPr>
                <w:shd w:val="clear" w:color="auto" w:fill="FFFFFF"/>
                <w:lang w:val="en-US"/>
              </w:rPr>
              <w:t>//BMWx7 115000</w:t>
            </w:r>
          </w:p>
          <w:p w14:paraId="7156CB0F" w14:textId="77777777" w:rsidR="00B551CB" w:rsidRPr="006F1BBF" w:rsidRDefault="00B551CB" w:rsidP="00B551CB">
            <w:pPr>
              <w:rPr>
                <w:lang w:val="en-US"/>
              </w:rPr>
            </w:pPr>
            <w:r w:rsidRPr="006F1BBF">
              <w:rPr>
                <w:shd w:val="clear" w:color="auto" w:fill="FFFFFF"/>
                <w:lang w:val="en-US"/>
              </w:rPr>
              <w:lastRenderedPageBreak/>
              <w:t>//Bugatti 2200000</w:t>
            </w:r>
          </w:p>
          <w:p w14:paraId="29B8DFC8" w14:textId="77777777" w:rsidR="00B551CB" w:rsidRPr="006F1BBF" w:rsidRDefault="00B551CB" w:rsidP="00B551CB">
            <w:pPr>
              <w:rPr>
                <w:lang w:val="en-US"/>
              </w:rPr>
            </w:pPr>
            <w:r w:rsidRPr="006F1BBF">
              <w:rPr>
                <w:shd w:val="clear" w:color="auto" w:fill="FFFFFF"/>
                <w:lang w:val="en-US"/>
              </w:rPr>
              <w:t>//Mercedes 80000</w:t>
            </w:r>
          </w:p>
          <w:p w14:paraId="346DD3B3" w14:textId="77777777" w:rsidR="00B551CB" w:rsidRPr="006F1BBF" w:rsidRDefault="00B551CB" w:rsidP="00B551CB">
            <w:pPr>
              <w:rPr>
                <w:lang w:val="en-US"/>
              </w:rPr>
            </w:pPr>
            <w:r w:rsidRPr="006F1BBF">
              <w:rPr>
                <w:shd w:val="clear" w:color="auto" w:fill="FFFFFF"/>
                <w:lang w:val="en-US"/>
              </w:rPr>
              <w:t>//Mercedes123 85000</w:t>
            </w:r>
          </w:p>
          <w:p w14:paraId="745F3DE9" w14:textId="77777777" w:rsidR="00B551CB" w:rsidRPr="00EE2521" w:rsidRDefault="00B551CB" w:rsidP="00B551CB">
            <w:pPr>
              <w:rPr>
                <w:lang w:val="en-US"/>
              </w:rPr>
            </w:pPr>
            <w:r w:rsidRPr="006F1BBF">
              <w:rPr>
                <w:rFonts w:ascii="Consolas" w:hAnsi="Consolas"/>
                <w:sz w:val="24"/>
                <w:szCs w:val="24"/>
                <w:lang w:val="en-US"/>
              </w:rPr>
              <w:t> }</w:t>
            </w:r>
            <w:r w:rsidRPr="00EE2521">
              <w:rPr>
                <w:lang w:val="en-US"/>
              </w:rPr>
              <w:t>  </w:t>
            </w:r>
          </w:p>
        </w:tc>
      </w:tr>
    </w:tbl>
    <w:p w14:paraId="47A31A4A" w14:textId="77777777" w:rsidR="00B551CB" w:rsidRPr="005A48B1" w:rsidRDefault="00B551CB" w:rsidP="00B551CB">
      <w:r w:rsidRPr="005A48B1">
        <w:rPr>
          <w:shd w:val="clear" w:color="auto" w:fill="FFFFFF"/>
        </w:rPr>
        <w:lastRenderedPageBreak/>
        <w:t xml:space="preserve">Для удаления же элементов применяется функция </w:t>
      </w:r>
      <w:proofErr w:type="gramStart"/>
      <w:r w:rsidRPr="005A48B1">
        <w:rPr>
          <w:b/>
          <w:bCs/>
          <w:shd w:val="clear" w:color="auto" w:fill="FFFFFF"/>
          <w:lang w:val="en-US"/>
        </w:rPr>
        <w:t>erase</w:t>
      </w:r>
      <w:r w:rsidRPr="005A48B1">
        <w:rPr>
          <w:b/>
          <w:bCs/>
          <w:shd w:val="clear" w:color="auto" w:fill="FFFFFF"/>
        </w:rPr>
        <w:t>(</w:t>
      </w:r>
      <w:proofErr w:type="gramEnd"/>
      <w:r w:rsidRPr="005A48B1">
        <w:rPr>
          <w:b/>
          <w:bCs/>
          <w:shd w:val="clear" w:color="auto" w:fill="FFFFFF"/>
        </w:rPr>
        <w:t>)</w:t>
      </w:r>
      <w:r w:rsidRPr="005A48B1">
        <w:rPr>
          <w:shd w:val="clear" w:color="auto" w:fill="FFFFFF"/>
        </w:rPr>
        <w:t>, в которую передается ключ удаляемого элемента:</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4F59CD6E"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46365" w14:textId="77777777" w:rsidR="00B551CB" w:rsidRPr="006F1BBF" w:rsidRDefault="00B551CB" w:rsidP="00B551CB">
            <w:pPr>
              <w:rPr>
                <w:lang w:val="en-US"/>
              </w:rPr>
            </w:pPr>
            <w:r w:rsidRPr="006F1BBF">
              <w:rPr>
                <w:color w:val="808080"/>
                <w:shd w:val="clear" w:color="auto" w:fill="FFFFFF"/>
                <w:lang w:val="en-US"/>
              </w:rPr>
              <w:t>#include</w:t>
            </w:r>
            <w:r w:rsidRPr="006F1BBF">
              <w:rPr>
                <w:color w:val="303030"/>
                <w:shd w:val="clear" w:color="auto" w:fill="FFFFFF"/>
                <w:lang w:val="en-US"/>
              </w:rPr>
              <w:t xml:space="preserve"> </w:t>
            </w:r>
            <w:r w:rsidRPr="006F1BBF">
              <w:rPr>
                <w:shd w:val="clear" w:color="auto" w:fill="FFFFFF"/>
                <w:lang w:val="en-US"/>
              </w:rPr>
              <w:t>&lt;iostream&gt;</w:t>
            </w:r>
          </w:p>
          <w:p w14:paraId="0FD603B8" w14:textId="77777777" w:rsidR="00B551CB" w:rsidRPr="006F1BBF" w:rsidRDefault="00B551CB" w:rsidP="00B551CB">
            <w:pPr>
              <w:rPr>
                <w:lang w:val="en-US"/>
              </w:rPr>
            </w:pPr>
            <w:r w:rsidRPr="006F1BBF">
              <w:rPr>
                <w:shd w:val="clear" w:color="auto" w:fill="FFFFFF"/>
                <w:lang w:val="en-US"/>
              </w:rPr>
              <w:t>#include</w:t>
            </w:r>
            <w:r w:rsidRPr="006F1BBF">
              <w:rPr>
                <w:color w:val="303030"/>
                <w:shd w:val="clear" w:color="auto" w:fill="FFFFFF"/>
                <w:lang w:val="en-US"/>
              </w:rPr>
              <w:t xml:space="preserve"> </w:t>
            </w:r>
            <w:r w:rsidRPr="006F1BBF">
              <w:rPr>
                <w:color w:val="A31515"/>
                <w:shd w:val="clear" w:color="auto" w:fill="FFFFFF"/>
                <w:lang w:val="en-US"/>
              </w:rPr>
              <w:t>&lt;map&gt;</w:t>
            </w:r>
          </w:p>
          <w:p w14:paraId="20595E25" w14:textId="77777777" w:rsidR="00B551CB" w:rsidRPr="006F1BBF" w:rsidRDefault="00B551CB" w:rsidP="00B551CB">
            <w:pPr>
              <w:rPr>
                <w:lang w:val="en-US"/>
              </w:rPr>
            </w:pPr>
            <w:r w:rsidRPr="006F1BBF">
              <w:rPr>
                <w:shd w:val="clear" w:color="auto" w:fill="FFFFFF"/>
                <w:lang w:val="en-US"/>
              </w:rPr>
              <w:t>using</w:t>
            </w:r>
            <w:r w:rsidRPr="006F1BBF">
              <w:rPr>
                <w:color w:val="303030"/>
                <w:shd w:val="clear" w:color="auto" w:fill="FFFFFF"/>
                <w:lang w:val="en-US"/>
              </w:rPr>
              <w:t xml:space="preserve"> </w:t>
            </w:r>
            <w:r w:rsidRPr="006F1BBF">
              <w:rPr>
                <w:shd w:val="clear" w:color="auto" w:fill="FFFFFF"/>
                <w:lang w:val="en-US"/>
              </w:rPr>
              <w:t>namespace</w:t>
            </w:r>
            <w:r w:rsidRPr="006F1BBF">
              <w:rPr>
                <w:color w:val="303030"/>
                <w:shd w:val="clear" w:color="auto" w:fill="FFFFFF"/>
                <w:lang w:val="en-US"/>
              </w:rPr>
              <w:t xml:space="preserve"> std;</w:t>
            </w:r>
          </w:p>
          <w:p w14:paraId="1F7D830A" w14:textId="77777777" w:rsidR="00B551CB" w:rsidRPr="006F1BBF" w:rsidRDefault="00B551CB" w:rsidP="00B551CB">
            <w:pPr>
              <w:rPr>
                <w:lang w:val="en-US"/>
              </w:rPr>
            </w:pPr>
            <w:r w:rsidRPr="006F1BBF">
              <w:rPr>
                <w:color w:val="0000FF"/>
                <w:shd w:val="clear" w:color="auto" w:fill="FFFFFF"/>
                <w:lang w:val="en-US"/>
              </w:rPr>
              <w:t>int</w:t>
            </w:r>
            <w:r w:rsidRPr="006F1BBF">
              <w:rPr>
                <w:shd w:val="clear" w:color="auto" w:fill="FFFFFF"/>
                <w:lang w:val="en-US"/>
              </w:rPr>
              <w:t xml:space="preserve"> main()</w:t>
            </w:r>
          </w:p>
          <w:p w14:paraId="2D18E90E" w14:textId="77777777" w:rsidR="00B551CB" w:rsidRPr="006F1BBF" w:rsidRDefault="00B551CB" w:rsidP="00B551CB">
            <w:pPr>
              <w:rPr>
                <w:lang w:val="en-US"/>
              </w:rPr>
            </w:pPr>
            <w:r w:rsidRPr="006F1BBF">
              <w:rPr>
                <w:shd w:val="clear" w:color="auto" w:fill="FFFFFF"/>
                <w:lang w:val="en-US"/>
              </w:rPr>
              <w:t>{</w:t>
            </w:r>
          </w:p>
          <w:p w14:paraId="2FB1906F" w14:textId="77777777" w:rsidR="00B551CB" w:rsidRPr="006F1BBF" w:rsidRDefault="00B551CB" w:rsidP="00B551CB">
            <w:pPr>
              <w:rPr>
                <w:lang w:val="en-US"/>
              </w:rPr>
            </w:pPr>
            <w:r w:rsidRPr="006F1BBF">
              <w:rPr>
                <w:shd w:val="clear" w:color="auto" w:fill="FFFFFF"/>
                <w:lang w:val="en-US"/>
              </w:rPr>
              <w:t>    </w:t>
            </w:r>
            <w:r w:rsidRPr="006F1BBF">
              <w:rPr>
                <w:color w:val="2B91AF"/>
                <w:shd w:val="clear" w:color="auto" w:fill="FFFFFF"/>
                <w:lang w:val="en-US"/>
              </w:rPr>
              <w:t>map</w:t>
            </w:r>
            <w:r w:rsidRPr="006F1BBF">
              <w:rPr>
                <w:shd w:val="clear" w:color="auto" w:fill="FFFFFF"/>
                <w:lang w:val="en-US"/>
              </w:rPr>
              <w:t>&lt;</w:t>
            </w:r>
            <w:r w:rsidRPr="006F1BBF">
              <w:rPr>
                <w:color w:val="2B91AF"/>
                <w:shd w:val="clear" w:color="auto" w:fill="FFFFFF"/>
                <w:lang w:val="en-US"/>
              </w:rPr>
              <w:t>string</w:t>
            </w:r>
            <w:r w:rsidRPr="006F1BBF">
              <w:rPr>
                <w:shd w:val="clear" w:color="auto" w:fill="FFFFFF"/>
                <w:lang w:val="en-US"/>
              </w:rPr>
              <w:t xml:space="preserve">, </w:t>
            </w:r>
            <w:r w:rsidRPr="006F1BBF">
              <w:rPr>
                <w:color w:val="0000FF"/>
                <w:shd w:val="clear" w:color="auto" w:fill="FFFFFF"/>
                <w:lang w:val="en-US"/>
              </w:rPr>
              <w:t>unsigned</w:t>
            </w:r>
            <w:r w:rsidRPr="006F1BBF">
              <w:rPr>
                <w:shd w:val="clear" w:color="auto" w:fill="FFFFFF"/>
                <w:lang w:val="en-US"/>
              </w:rPr>
              <w:t>&gt; cars</w:t>
            </w:r>
          </w:p>
          <w:p w14:paraId="49FEBDB4" w14:textId="77777777" w:rsidR="00B551CB" w:rsidRPr="006F1BBF" w:rsidRDefault="00B551CB" w:rsidP="00B551CB">
            <w:pPr>
              <w:rPr>
                <w:lang w:val="en-US"/>
              </w:rPr>
            </w:pPr>
            <w:r w:rsidRPr="006F1BBF">
              <w:rPr>
                <w:shd w:val="clear" w:color="auto" w:fill="FFFFFF"/>
                <w:lang w:val="en-US"/>
              </w:rPr>
              <w:t>    {</w:t>
            </w:r>
          </w:p>
          <w:p w14:paraId="4CC071E4" w14:textId="77777777" w:rsidR="00B551CB" w:rsidRPr="006F1BBF" w:rsidRDefault="00B551CB" w:rsidP="00B551CB">
            <w:pPr>
              <w:rPr>
                <w:lang w:val="en-US"/>
              </w:rPr>
            </w:pPr>
            <w:r w:rsidRPr="006F1BBF">
              <w:rPr>
                <w:shd w:val="clear" w:color="auto" w:fill="FFFFFF"/>
                <w:lang w:val="en-US"/>
              </w:rPr>
              <w:t>        {</w:t>
            </w:r>
            <w:r w:rsidRPr="006F1BBF">
              <w:rPr>
                <w:color w:val="A31515"/>
                <w:shd w:val="clear" w:color="auto" w:fill="FFFFFF"/>
                <w:lang w:val="en-US"/>
              </w:rPr>
              <w:t>"BMWx7"</w:t>
            </w:r>
            <w:r w:rsidRPr="006F1BBF">
              <w:rPr>
                <w:shd w:val="clear" w:color="auto" w:fill="FFFFFF"/>
                <w:lang w:val="en-US"/>
              </w:rPr>
              <w:t>, 115000}, {</w:t>
            </w:r>
            <w:r w:rsidRPr="006F1BBF">
              <w:rPr>
                <w:color w:val="A31515"/>
                <w:shd w:val="clear" w:color="auto" w:fill="FFFFFF"/>
                <w:lang w:val="en-US"/>
              </w:rPr>
              <w:t>"AudiA4"</w:t>
            </w:r>
            <w:r w:rsidRPr="006F1BBF">
              <w:rPr>
                <w:shd w:val="clear" w:color="auto" w:fill="FFFFFF"/>
                <w:lang w:val="en-US"/>
              </w:rPr>
              <w:t>, 65000},{</w:t>
            </w:r>
            <w:r w:rsidRPr="006F1BBF">
              <w:rPr>
                <w:color w:val="A31515"/>
                <w:shd w:val="clear" w:color="auto" w:fill="FFFFFF"/>
                <w:lang w:val="en-US"/>
              </w:rPr>
              <w:t>"Bugatti"</w:t>
            </w:r>
            <w:r w:rsidRPr="006F1BBF">
              <w:rPr>
                <w:shd w:val="clear" w:color="auto" w:fill="FFFFFF"/>
                <w:lang w:val="en-US"/>
              </w:rPr>
              <w:t>, 2200000}</w:t>
            </w:r>
          </w:p>
          <w:p w14:paraId="0DDE06F5" w14:textId="77777777" w:rsidR="00B551CB" w:rsidRPr="006F1BBF" w:rsidRDefault="00B551CB" w:rsidP="00B551CB">
            <w:pPr>
              <w:rPr>
                <w:lang w:val="en-US"/>
              </w:rPr>
            </w:pPr>
            <w:r w:rsidRPr="006F1BBF">
              <w:rPr>
                <w:shd w:val="clear" w:color="auto" w:fill="FFFFFF"/>
                <w:lang w:val="en-US"/>
              </w:rPr>
              <w:t>    };</w:t>
            </w:r>
          </w:p>
          <w:p w14:paraId="19BD914A"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cars.erase</w:t>
            </w:r>
            <w:proofErr w:type="spellEnd"/>
            <w:r w:rsidRPr="006F1BBF">
              <w:rPr>
                <w:shd w:val="clear" w:color="auto" w:fill="FFFFFF"/>
                <w:lang w:val="en-US"/>
              </w:rPr>
              <w:t>(</w:t>
            </w:r>
            <w:r w:rsidRPr="006F1BBF">
              <w:rPr>
                <w:color w:val="A31515"/>
                <w:shd w:val="clear" w:color="auto" w:fill="FFFFFF"/>
                <w:lang w:val="en-US"/>
              </w:rPr>
              <w:t>"Bugatti"</w:t>
            </w:r>
            <w:r w:rsidRPr="006F1BBF">
              <w:rPr>
                <w:shd w:val="clear" w:color="auto" w:fill="FFFFFF"/>
                <w:lang w:val="en-US"/>
              </w:rPr>
              <w:t>);</w:t>
            </w:r>
          </w:p>
          <w:p w14:paraId="187B84C6" w14:textId="77777777" w:rsidR="00B551CB" w:rsidRPr="006F1BBF" w:rsidRDefault="00B551CB" w:rsidP="00B551CB">
            <w:pPr>
              <w:rPr>
                <w:lang w:val="en-US"/>
              </w:rPr>
            </w:pPr>
            <w:r w:rsidRPr="006F1BBF">
              <w:rPr>
                <w:shd w:val="clear" w:color="auto" w:fill="FFFFFF"/>
                <w:lang w:val="en-US"/>
              </w:rPr>
              <w:tab/>
            </w:r>
            <w:r w:rsidRPr="006F1BBF">
              <w:rPr>
                <w:color w:val="0000FF"/>
                <w:shd w:val="clear" w:color="auto" w:fill="FFFFFF"/>
                <w:lang w:val="en-US"/>
              </w:rPr>
              <w:t>for</w:t>
            </w:r>
            <w:r w:rsidRPr="006F1BBF">
              <w:rPr>
                <w:shd w:val="clear" w:color="auto" w:fill="FFFFFF"/>
                <w:lang w:val="en-US"/>
              </w:rPr>
              <w:t xml:space="preserve"> (</w:t>
            </w:r>
            <w:r w:rsidRPr="006F1BBF">
              <w:rPr>
                <w:color w:val="0000FF"/>
                <w:shd w:val="clear" w:color="auto" w:fill="FFFFFF"/>
                <w:lang w:val="en-US"/>
              </w:rPr>
              <w:t>const</w:t>
            </w:r>
            <w:r w:rsidRPr="006F1BBF">
              <w:rPr>
                <w:shd w:val="clear" w:color="auto" w:fill="FFFFFF"/>
                <w:lang w:val="en-US"/>
              </w:rPr>
              <w:t xml:space="preserve"> </w:t>
            </w:r>
            <w:r w:rsidRPr="006F1BBF">
              <w:rPr>
                <w:color w:val="0000FF"/>
                <w:shd w:val="clear" w:color="auto" w:fill="FFFFFF"/>
                <w:lang w:val="en-US"/>
              </w:rPr>
              <w:t>auto</w:t>
            </w:r>
            <w:r w:rsidRPr="006F1BBF">
              <w:rPr>
                <w:shd w:val="clear" w:color="auto" w:fill="FFFFFF"/>
                <w:lang w:val="en-US"/>
              </w:rPr>
              <w:t>&amp; element : cars)</w:t>
            </w:r>
          </w:p>
          <w:p w14:paraId="55A15EF2"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element.first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r w:rsidRPr="006F1BBF">
              <w:rPr>
                <w:color w:val="A31515"/>
                <w:shd w:val="clear" w:color="auto" w:fill="FFFFFF"/>
                <w:lang w:val="en-US"/>
              </w:rPr>
              <w:t>"\t"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element.second</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w:t>
            </w:r>
          </w:p>
          <w:p w14:paraId="2AC43A8A" w14:textId="77777777" w:rsidR="00B551CB" w:rsidRPr="006F1BBF" w:rsidRDefault="00B551CB" w:rsidP="00B551CB">
            <w:pPr>
              <w:rPr>
                <w:lang w:val="en-US"/>
              </w:rPr>
            </w:pPr>
            <w:r w:rsidRPr="006F1BBF">
              <w:rPr>
                <w:shd w:val="clear" w:color="auto" w:fill="FFFFFF"/>
                <w:lang w:val="en-US"/>
              </w:rPr>
              <w:t>//AudiA4 65000</w:t>
            </w:r>
          </w:p>
          <w:p w14:paraId="450684B1" w14:textId="77777777" w:rsidR="00B551CB" w:rsidRPr="006F1BBF" w:rsidRDefault="00B551CB" w:rsidP="00B551CB">
            <w:pPr>
              <w:rPr>
                <w:lang w:val="en-US"/>
              </w:rPr>
            </w:pPr>
            <w:r w:rsidRPr="006F1BBF">
              <w:rPr>
                <w:shd w:val="clear" w:color="auto" w:fill="FFFFFF"/>
                <w:lang w:val="en-US"/>
              </w:rPr>
              <w:t>//BMWx7 115000</w:t>
            </w:r>
          </w:p>
          <w:p w14:paraId="261D5BDC" w14:textId="77777777" w:rsidR="00B551CB" w:rsidRPr="00EE2521" w:rsidRDefault="00B551CB" w:rsidP="00B551CB">
            <w:pPr>
              <w:rPr>
                <w:lang w:val="en-US"/>
              </w:rPr>
            </w:pPr>
            <w:r w:rsidRPr="006F1BBF">
              <w:rPr>
                <w:shd w:val="clear" w:color="auto" w:fill="FFFFFF"/>
                <w:lang w:val="en-US"/>
              </w:rPr>
              <w:t>}</w:t>
            </w:r>
          </w:p>
        </w:tc>
      </w:tr>
    </w:tbl>
    <w:p w14:paraId="432ACBE1" w14:textId="77777777" w:rsidR="00B551CB" w:rsidRPr="005A48B1" w:rsidRDefault="00B551CB" w:rsidP="00B551CB">
      <w:r w:rsidRPr="005A48B1">
        <w:rPr>
          <w:shd w:val="clear" w:color="auto" w:fill="FFFFFF"/>
        </w:rPr>
        <w:t xml:space="preserve">Для получения количества элементов в словаре применяется функция </w:t>
      </w:r>
      <w:proofErr w:type="gramStart"/>
      <w:r w:rsidRPr="005A48B1">
        <w:rPr>
          <w:b/>
          <w:bCs/>
          <w:shd w:val="clear" w:color="auto" w:fill="FFFFFF"/>
          <w:lang w:val="en-US"/>
        </w:rPr>
        <w:t>size</w:t>
      </w:r>
      <w:r w:rsidRPr="005A48B1">
        <w:rPr>
          <w:b/>
          <w:bCs/>
          <w:shd w:val="clear" w:color="auto" w:fill="FFFFFF"/>
        </w:rPr>
        <w:t>(</w:t>
      </w:r>
      <w:proofErr w:type="gramEnd"/>
      <w:r w:rsidRPr="005A48B1">
        <w:rPr>
          <w:b/>
          <w:bCs/>
          <w:shd w:val="clear" w:color="auto" w:fill="FFFFFF"/>
        </w:rPr>
        <w:t>)</w:t>
      </w:r>
      <w:r w:rsidRPr="005A48B1">
        <w:rPr>
          <w:shd w:val="clear" w:color="auto" w:fill="FFFFFF"/>
        </w:rPr>
        <w:t xml:space="preserve">. Также класс </w:t>
      </w:r>
      <w:r w:rsidRPr="005A48B1">
        <w:rPr>
          <w:shd w:val="clear" w:color="auto" w:fill="FFFFFF"/>
          <w:lang w:val="en-US"/>
        </w:rPr>
        <w:t>map</w:t>
      </w:r>
      <w:r w:rsidRPr="005A48B1">
        <w:rPr>
          <w:shd w:val="clear" w:color="auto" w:fill="FFFFFF"/>
        </w:rPr>
        <w:t xml:space="preserve"> имеет функцию</w:t>
      </w:r>
      <w:r w:rsidRPr="005A48B1">
        <w:rPr>
          <w:b/>
          <w:bCs/>
          <w:shd w:val="clear" w:color="auto" w:fill="FFFFFF"/>
        </w:rPr>
        <w:t xml:space="preserve"> </w:t>
      </w:r>
      <w:proofErr w:type="gramStart"/>
      <w:r w:rsidRPr="005A48B1">
        <w:rPr>
          <w:b/>
          <w:bCs/>
          <w:shd w:val="clear" w:color="auto" w:fill="FFFFFF"/>
          <w:lang w:val="en-US"/>
        </w:rPr>
        <w:t>empty</w:t>
      </w:r>
      <w:r w:rsidRPr="005A48B1">
        <w:rPr>
          <w:b/>
          <w:bCs/>
          <w:shd w:val="clear" w:color="auto" w:fill="FFFFFF"/>
        </w:rPr>
        <w:t>(</w:t>
      </w:r>
      <w:proofErr w:type="gramEnd"/>
      <w:r w:rsidRPr="005A48B1">
        <w:rPr>
          <w:b/>
          <w:bCs/>
          <w:shd w:val="clear" w:color="auto" w:fill="FFFFFF"/>
        </w:rPr>
        <w:t>),</w:t>
      </w:r>
      <w:r w:rsidRPr="005A48B1">
        <w:rPr>
          <w:shd w:val="clear" w:color="auto" w:fill="FFFFFF"/>
        </w:rPr>
        <w:t xml:space="preserve"> которая возвращает </w:t>
      </w:r>
      <w:r w:rsidRPr="005A48B1">
        <w:rPr>
          <w:shd w:val="clear" w:color="auto" w:fill="FFFFFF"/>
          <w:lang w:val="en-US"/>
        </w:rPr>
        <w:t>true</w:t>
      </w:r>
      <w:r w:rsidRPr="005A48B1">
        <w:rPr>
          <w:shd w:val="clear" w:color="auto" w:fill="FFFFFF"/>
        </w:rPr>
        <w:t>, если словарь пуст.</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6387667B"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C4530" w14:textId="77777777" w:rsidR="00B551CB" w:rsidRPr="006F1BBF" w:rsidRDefault="00B551CB" w:rsidP="00B551CB">
            <w:pPr>
              <w:rPr>
                <w:lang w:val="en-US"/>
              </w:rPr>
            </w:pPr>
            <w:r w:rsidRPr="006F1BBF">
              <w:rPr>
                <w:color w:val="808080"/>
                <w:shd w:val="clear" w:color="auto" w:fill="FFFFFF"/>
                <w:lang w:val="en-US"/>
              </w:rPr>
              <w:t>#include</w:t>
            </w:r>
            <w:r w:rsidRPr="006F1BBF">
              <w:rPr>
                <w:color w:val="303030"/>
                <w:shd w:val="clear" w:color="auto" w:fill="FFFFFF"/>
                <w:lang w:val="en-US"/>
              </w:rPr>
              <w:t xml:space="preserve"> </w:t>
            </w:r>
            <w:r w:rsidRPr="006F1BBF">
              <w:rPr>
                <w:shd w:val="clear" w:color="auto" w:fill="FFFFFF"/>
                <w:lang w:val="en-US"/>
              </w:rPr>
              <w:t>&lt;iostream&gt;</w:t>
            </w:r>
          </w:p>
          <w:p w14:paraId="2C572319" w14:textId="77777777" w:rsidR="00B551CB" w:rsidRPr="006F1BBF" w:rsidRDefault="00B551CB" w:rsidP="00B551CB">
            <w:pPr>
              <w:rPr>
                <w:lang w:val="en-US"/>
              </w:rPr>
            </w:pPr>
            <w:r w:rsidRPr="006F1BBF">
              <w:rPr>
                <w:shd w:val="clear" w:color="auto" w:fill="FFFFFF"/>
                <w:lang w:val="en-US"/>
              </w:rPr>
              <w:t>#include</w:t>
            </w:r>
            <w:r w:rsidRPr="006F1BBF">
              <w:rPr>
                <w:color w:val="303030"/>
                <w:shd w:val="clear" w:color="auto" w:fill="FFFFFF"/>
                <w:lang w:val="en-US"/>
              </w:rPr>
              <w:t xml:space="preserve"> </w:t>
            </w:r>
            <w:r w:rsidRPr="006F1BBF">
              <w:rPr>
                <w:color w:val="A31515"/>
                <w:shd w:val="clear" w:color="auto" w:fill="FFFFFF"/>
                <w:lang w:val="en-US"/>
              </w:rPr>
              <w:t>&lt;map&gt;</w:t>
            </w:r>
          </w:p>
          <w:p w14:paraId="25EA35B3" w14:textId="77777777" w:rsidR="00B551CB" w:rsidRPr="006F1BBF" w:rsidRDefault="00B551CB" w:rsidP="00B551CB">
            <w:pPr>
              <w:rPr>
                <w:lang w:val="en-US"/>
              </w:rPr>
            </w:pPr>
            <w:r w:rsidRPr="006F1BBF">
              <w:rPr>
                <w:shd w:val="clear" w:color="auto" w:fill="FFFFFF"/>
                <w:lang w:val="en-US"/>
              </w:rPr>
              <w:t>using</w:t>
            </w:r>
            <w:r w:rsidRPr="006F1BBF">
              <w:rPr>
                <w:color w:val="303030"/>
                <w:shd w:val="clear" w:color="auto" w:fill="FFFFFF"/>
                <w:lang w:val="en-US"/>
              </w:rPr>
              <w:t xml:space="preserve"> </w:t>
            </w:r>
            <w:r w:rsidRPr="006F1BBF">
              <w:rPr>
                <w:shd w:val="clear" w:color="auto" w:fill="FFFFFF"/>
                <w:lang w:val="en-US"/>
              </w:rPr>
              <w:t>namespace</w:t>
            </w:r>
            <w:r w:rsidRPr="006F1BBF">
              <w:rPr>
                <w:color w:val="303030"/>
                <w:shd w:val="clear" w:color="auto" w:fill="FFFFFF"/>
                <w:lang w:val="en-US"/>
              </w:rPr>
              <w:t xml:space="preserve"> std;</w:t>
            </w:r>
          </w:p>
          <w:p w14:paraId="251ACFAC" w14:textId="77777777" w:rsidR="00B551CB" w:rsidRPr="006F1BBF" w:rsidRDefault="00B551CB" w:rsidP="00B551CB">
            <w:pPr>
              <w:rPr>
                <w:lang w:val="en-US"/>
              </w:rPr>
            </w:pPr>
            <w:r w:rsidRPr="006F1BBF">
              <w:rPr>
                <w:color w:val="0000FF"/>
                <w:shd w:val="clear" w:color="auto" w:fill="FFFFFF"/>
                <w:lang w:val="en-US"/>
              </w:rPr>
              <w:t>int</w:t>
            </w:r>
            <w:r w:rsidRPr="006F1BBF">
              <w:rPr>
                <w:shd w:val="clear" w:color="auto" w:fill="FFFFFF"/>
                <w:lang w:val="en-US"/>
              </w:rPr>
              <w:t xml:space="preserve"> main()</w:t>
            </w:r>
          </w:p>
          <w:p w14:paraId="109DC371" w14:textId="77777777" w:rsidR="00B551CB" w:rsidRPr="006F1BBF" w:rsidRDefault="00B551CB" w:rsidP="00B551CB">
            <w:pPr>
              <w:rPr>
                <w:lang w:val="en-US"/>
              </w:rPr>
            </w:pPr>
            <w:r w:rsidRPr="006F1BBF">
              <w:rPr>
                <w:shd w:val="clear" w:color="auto" w:fill="FFFFFF"/>
                <w:lang w:val="en-US"/>
              </w:rPr>
              <w:t>{</w:t>
            </w:r>
          </w:p>
          <w:p w14:paraId="0F5F843F" w14:textId="77777777" w:rsidR="00B551CB" w:rsidRPr="006F1BBF" w:rsidRDefault="00B551CB" w:rsidP="00B551CB">
            <w:pPr>
              <w:rPr>
                <w:lang w:val="en-US"/>
              </w:rPr>
            </w:pPr>
            <w:r w:rsidRPr="006F1BBF">
              <w:rPr>
                <w:shd w:val="clear" w:color="auto" w:fill="FFFFFF"/>
                <w:lang w:val="en-US"/>
              </w:rPr>
              <w:tab/>
            </w:r>
            <w:r w:rsidRPr="006F1BBF">
              <w:rPr>
                <w:color w:val="2B91AF"/>
                <w:shd w:val="clear" w:color="auto" w:fill="FFFFFF"/>
                <w:lang w:val="en-US"/>
              </w:rPr>
              <w:t>map</w:t>
            </w:r>
            <w:r w:rsidRPr="006F1BBF">
              <w:rPr>
                <w:shd w:val="clear" w:color="auto" w:fill="FFFFFF"/>
                <w:lang w:val="en-US"/>
              </w:rPr>
              <w:t>&lt;</w:t>
            </w:r>
            <w:r w:rsidRPr="006F1BBF">
              <w:rPr>
                <w:color w:val="2B91AF"/>
                <w:shd w:val="clear" w:color="auto" w:fill="FFFFFF"/>
                <w:lang w:val="en-US"/>
              </w:rPr>
              <w:t>string</w:t>
            </w:r>
            <w:r w:rsidRPr="006F1BBF">
              <w:rPr>
                <w:shd w:val="clear" w:color="auto" w:fill="FFFFFF"/>
                <w:lang w:val="en-US"/>
              </w:rPr>
              <w:t xml:space="preserve">, </w:t>
            </w:r>
            <w:r w:rsidRPr="006F1BBF">
              <w:rPr>
                <w:color w:val="0000FF"/>
                <w:shd w:val="clear" w:color="auto" w:fill="FFFFFF"/>
                <w:lang w:val="en-US"/>
              </w:rPr>
              <w:t>unsigned</w:t>
            </w:r>
            <w:r w:rsidRPr="006F1BBF">
              <w:rPr>
                <w:shd w:val="clear" w:color="auto" w:fill="FFFFFF"/>
                <w:lang w:val="en-US"/>
              </w:rPr>
              <w:t>&gt; cars</w:t>
            </w:r>
          </w:p>
          <w:p w14:paraId="5E610F38" w14:textId="77777777" w:rsidR="00B551CB" w:rsidRPr="006F1BBF" w:rsidRDefault="00B551CB" w:rsidP="00B551CB">
            <w:pPr>
              <w:rPr>
                <w:lang w:val="en-US"/>
              </w:rPr>
            </w:pPr>
            <w:r w:rsidRPr="006F1BBF">
              <w:rPr>
                <w:shd w:val="clear" w:color="auto" w:fill="FFFFFF"/>
                <w:lang w:val="en-US"/>
              </w:rPr>
              <w:lastRenderedPageBreak/>
              <w:t>    {</w:t>
            </w:r>
          </w:p>
          <w:p w14:paraId="4C91C93C" w14:textId="77777777" w:rsidR="00B551CB" w:rsidRPr="006F1BBF" w:rsidRDefault="00B551CB" w:rsidP="00B551CB">
            <w:pPr>
              <w:rPr>
                <w:lang w:val="en-US"/>
              </w:rPr>
            </w:pPr>
            <w:r w:rsidRPr="006F1BBF">
              <w:rPr>
                <w:shd w:val="clear" w:color="auto" w:fill="FFFFFF"/>
                <w:lang w:val="en-US"/>
              </w:rPr>
              <w:t>        {</w:t>
            </w:r>
            <w:r w:rsidRPr="006F1BBF">
              <w:rPr>
                <w:color w:val="A31515"/>
                <w:shd w:val="clear" w:color="auto" w:fill="FFFFFF"/>
                <w:lang w:val="en-US"/>
              </w:rPr>
              <w:t>"BMWx7"</w:t>
            </w:r>
            <w:r w:rsidRPr="006F1BBF">
              <w:rPr>
                <w:shd w:val="clear" w:color="auto" w:fill="FFFFFF"/>
                <w:lang w:val="en-US"/>
              </w:rPr>
              <w:t>, 115000}, {</w:t>
            </w:r>
            <w:r w:rsidRPr="006F1BBF">
              <w:rPr>
                <w:color w:val="A31515"/>
                <w:shd w:val="clear" w:color="auto" w:fill="FFFFFF"/>
                <w:lang w:val="en-US"/>
              </w:rPr>
              <w:t>"AudiA4"</w:t>
            </w:r>
            <w:r w:rsidRPr="006F1BBF">
              <w:rPr>
                <w:shd w:val="clear" w:color="auto" w:fill="FFFFFF"/>
                <w:lang w:val="en-US"/>
              </w:rPr>
              <w:t>, 65000},{</w:t>
            </w:r>
            <w:r w:rsidRPr="006F1BBF">
              <w:rPr>
                <w:color w:val="A31515"/>
                <w:shd w:val="clear" w:color="auto" w:fill="FFFFFF"/>
                <w:lang w:val="en-US"/>
              </w:rPr>
              <w:t>"Bugatti"</w:t>
            </w:r>
            <w:r w:rsidRPr="006F1BBF">
              <w:rPr>
                <w:shd w:val="clear" w:color="auto" w:fill="FFFFFF"/>
                <w:lang w:val="en-US"/>
              </w:rPr>
              <w:t>, 2200000}</w:t>
            </w:r>
          </w:p>
          <w:p w14:paraId="0FE1E03C" w14:textId="77777777" w:rsidR="00B551CB" w:rsidRPr="006F1BBF" w:rsidRDefault="00B551CB" w:rsidP="00B551CB">
            <w:pPr>
              <w:rPr>
                <w:lang w:val="en-US"/>
              </w:rPr>
            </w:pPr>
            <w:r w:rsidRPr="006F1BBF">
              <w:rPr>
                <w:shd w:val="clear" w:color="auto" w:fill="FFFFFF"/>
                <w:lang w:val="en-US"/>
              </w:rPr>
              <w:t>    };</w:t>
            </w:r>
          </w:p>
          <w:p w14:paraId="676424AD"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r w:rsidRPr="006F1BBF">
              <w:rPr>
                <w:color w:val="A31515"/>
                <w:shd w:val="clear" w:color="auto" w:fill="FFFFFF"/>
                <w:lang w:val="en-US"/>
              </w:rPr>
              <w:t>"Cars count: "</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cars.size</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 xml:space="preserve">; </w:t>
            </w:r>
            <w:r w:rsidRPr="006F1BBF">
              <w:rPr>
                <w:color w:val="008000"/>
                <w:shd w:val="clear" w:color="auto" w:fill="FFFFFF"/>
                <w:lang w:val="en-US"/>
              </w:rPr>
              <w:t>//3</w:t>
            </w:r>
          </w:p>
          <w:p w14:paraId="07DFFA9C"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r w:rsidRPr="006F1BBF">
              <w:rPr>
                <w:color w:val="A31515"/>
                <w:shd w:val="clear" w:color="auto" w:fill="FFFFFF"/>
                <w:lang w:val="en-US"/>
              </w:rPr>
              <w:t>"Cars is empty: "</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boolalpha</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cars.empty</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w:t>
            </w:r>
            <w:r w:rsidRPr="006F1BBF">
              <w:rPr>
                <w:color w:val="008000"/>
                <w:shd w:val="clear" w:color="auto" w:fill="FFFFFF"/>
                <w:lang w:val="en-US"/>
              </w:rPr>
              <w:t>//false</w:t>
            </w:r>
          </w:p>
          <w:p w14:paraId="369DEC84" w14:textId="77777777" w:rsidR="00B551CB" w:rsidRPr="00EE2521" w:rsidRDefault="00B551CB" w:rsidP="00B551CB">
            <w:pPr>
              <w:rPr>
                <w:lang w:val="en-US"/>
              </w:rPr>
            </w:pPr>
            <w:r w:rsidRPr="006F1BBF">
              <w:rPr>
                <w:shd w:val="clear" w:color="auto" w:fill="FFFFFF"/>
                <w:lang w:val="en-US"/>
              </w:rPr>
              <w:t>}</w:t>
            </w:r>
          </w:p>
        </w:tc>
      </w:tr>
    </w:tbl>
    <w:p w14:paraId="5C73776A" w14:textId="77777777" w:rsidR="00B551CB" w:rsidRPr="005A48B1" w:rsidRDefault="00B551CB" w:rsidP="00B551CB">
      <w:r w:rsidRPr="005A48B1">
        <w:rPr>
          <w:shd w:val="clear" w:color="auto" w:fill="FFFFFF"/>
        </w:rPr>
        <w:lastRenderedPageBreak/>
        <w:t xml:space="preserve">Чтобы проверить, есть ли в словаре элемент с определенным ключом, применяются функции </w:t>
      </w:r>
      <w:proofErr w:type="gramStart"/>
      <w:r w:rsidRPr="005A48B1">
        <w:rPr>
          <w:b/>
          <w:bCs/>
          <w:shd w:val="clear" w:color="auto" w:fill="FFFFFF"/>
          <w:lang w:val="en-US"/>
        </w:rPr>
        <w:t>count</w:t>
      </w:r>
      <w:r w:rsidRPr="005A48B1">
        <w:rPr>
          <w:b/>
          <w:bCs/>
          <w:shd w:val="clear" w:color="auto" w:fill="FFFFFF"/>
        </w:rPr>
        <w:t>(</w:t>
      </w:r>
      <w:proofErr w:type="gramEnd"/>
      <w:r w:rsidRPr="005A48B1">
        <w:rPr>
          <w:b/>
          <w:bCs/>
          <w:shd w:val="clear" w:color="auto" w:fill="FFFFFF"/>
        </w:rPr>
        <w:t>)</w:t>
      </w:r>
      <w:r w:rsidRPr="005A48B1">
        <w:rPr>
          <w:shd w:val="clear" w:color="auto" w:fill="FFFFFF"/>
        </w:rPr>
        <w:t xml:space="preserve"> (возвращает 1, если элемент есть, и 0 - если отсутствует). В функцию передается ключ элемента:</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795AEBE3"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90B94" w14:textId="77777777" w:rsidR="00B551CB" w:rsidRPr="006F1BBF" w:rsidRDefault="00B551CB" w:rsidP="00B551CB">
            <w:pPr>
              <w:rPr>
                <w:lang w:val="en-US"/>
              </w:rPr>
            </w:pPr>
            <w:r w:rsidRPr="006F1BBF">
              <w:rPr>
                <w:color w:val="808080"/>
                <w:shd w:val="clear" w:color="auto" w:fill="FFFFFF"/>
                <w:lang w:val="en-US"/>
              </w:rPr>
              <w:t>#include</w:t>
            </w:r>
            <w:r w:rsidRPr="006F1BBF">
              <w:rPr>
                <w:color w:val="303030"/>
                <w:shd w:val="clear" w:color="auto" w:fill="FFFFFF"/>
                <w:lang w:val="en-US"/>
              </w:rPr>
              <w:t xml:space="preserve"> </w:t>
            </w:r>
            <w:r w:rsidRPr="006F1BBF">
              <w:rPr>
                <w:shd w:val="clear" w:color="auto" w:fill="FFFFFF"/>
                <w:lang w:val="en-US"/>
              </w:rPr>
              <w:t>&lt;iostream&gt;</w:t>
            </w:r>
          </w:p>
          <w:p w14:paraId="59FE0016" w14:textId="77777777" w:rsidR="00B551CB" w:rsidRPr="006F1BBF" w:rsidRDefault="00B551CB" w:rsidP="00B551CB">
            <w:pPr>
              <w:rPr>
                <w:lang w:val="en-US"/>
              </w:rPr>
            </w:pPr>
            <w:r w:rsidRPr="006F1BBF">
              <w:rPr>
                <w:shd w:val="clear" w:color="auto" w:fill="FFFFFF"/>
                <w:lang w:val="en-US"/>
              </w:rPr>
              <w:t>#include</w:t>
            </w:r>
            <w:r w:rsidRPr="006F1BBF">
              <w:rPr>
                <w:color w:val="303030"/>
                <w:shd w:val="clear" w:color="auto" w:fill="FFFFFF"/>
                <w:lang w:val="en-US"/>
              </w:rPr>
              <w:t xml:space="preserve"> </w:t>
            </w:r>
            <w:r w:rsidRPr="006F1BBF">
              <w:rPr>
                <w:color w:val="A31515"/>
                <w:shd w:val="clear" w:color="auto" w:fill="FFFFFF"/>
                <w:lang w:val="en-US"/>
              </w:rPr>
              <w:t>&lt;map&gt;</w:t>
            </w:r>
          </w:p>
          <w:p w14:paraId="0056253C" w14:textId="77777777" w:rsidR="00B551CB" w:rsidRPr="006F1BBF" w:rsidRDefault="00B551CB" w:rsidP="00B551CB">
            <w:pPr>
              <w:rPr>
                <w:lang w:val="en-US"/>
              </w:rPr>
            </w:pPr>
            <w:r w:rsidRPr="006F1BBF">
              <w:rPr>
                <w:shd w:val="clear" w:color="auto" w:fill="FFFFFF"/>
                <w:lang w:val="en-US"/>
              </w:rPr>
              <w:t>using</w:t>
            </w:r>
            <w:r w:rsidRPr="006F1BBF">
              <w:rPr>
                <w:color w:val="303030"/>
                <w:shd w:val="clear" w:color="auto" w:fill="FFFFFF"/>
                <w:lang w:val="en-US"/>
              </w:rPr>
              <w:t xml:space="preserve"> </w:t>
            </w:r>
            <w:r w:rsidRPr="006F1BBF">
              <w:rPr>
                <w:shd w:val="clear" w:color="auto" w:fill="FFFFFF"/>
                <w:lang w:val="en-US"/>
              </w:rPr>
              <w:t>namespace</w:t>
            </w:r>
            <w:r w:rsidRPr="006F1BBF">
              <w:rPr>
                <w:color w:val="303030"/>
                <w:shd w:val="clear" w:color="auto" w:fill="FFFFFF"/>
                <w:lang w:val="en-US"/>
              </w:rPr>
              <w:t xml:space="preserve"> std;</w:t>
            </w:r>
          </w:p>
          <w:p w14:paraId="03DF2F17" w14:textId="77777777" w:rsidR="00B551CB" w:rsidRPr="006F1BBF" w:rsidRDefault="00B551CB" w:rsidP="00B551CB">
            <w:pPr>
              <w:rPr>
                <w:lang w:val="en-US"/>
              </w:rPr>
            </w:pPr>
            <w:r w:rsidRPr="006F1BBF">
              <w:rPr>
                <w:color w:val="0000FF"/>
                <w:shd w:val="clear" w:color="auto" w:fill="FFFFFF"/>
                <w:lang w:val="en-US"/>
              </w:rPr>
              <w:t>int</w:t>
            </w:r>
            <w:r w:rsidRPr="006F1BBF">
              <w:rPr>
                <w:shd w:val="clear" w:color="auto" w:fill="FFFFFF"/>
                <w:lang w:val="en-US"/>
              </w:rPr>
              <w:t xml:space="preserve"> main()</w:t>
            </w:r>
          </w:p>
          <w:p w14:paraId="241E32FE" w14:textId="77777777" w:rsidR="00B551CB" w:rsidRPr="006F1BBF" w:rsidRDefault="00B551CB" w:rsidP="00B551CB">
            <w:pPr>
              <w:rPr>
                <w:lang w:val="en-US"/>
              </w:rPr>
            </w:pPr>
            <w:r w:rsidRPr="006F1BBF">
              <w:rPr>
                <w:shd w:val="clear" w:color="auto" w:fill="FFFFFF"/>
                <w:lang w:val="en-US"/>
              </w:rPr>
              <w:t>{</w:t>
            </w:r>
          </w:p>
          <w:p w14:paraId="3596ED83" w14:textId="77777777" w:rsidR="00B551CB" w:rsidRPr="006F1BBF" w:rsidRDefault="00B551CB" w:rsidP="00B551CB">
            <w:pPr>
              <w:rPr>
                <w:lang w:val="en-US"/>
              </w:rPr>
            </w:pPr>
            <w:r w:rsidRPr="006F1BBF">
              <w:rPr>
                <w:shd w:val="clear" w:color="auto" w:fill="FFFFFF"/>
                <w:lang w:val="en-US"/>
              </w:rPr>
              <w:tab/>
            </w:r>
            <w:r w:rsidRPr="006F1BBF">
              <w:rPr>
                <w:color w:val="2B91AF"/>
                <w:shd w:val="clear" w:color="auto" w:fill="FFFFFF"/>
                <w:lang w:val="en-US"/>
              </w:rPr>
              <w:t>map</w:t>
            </w:r>
            <w:r w:rsidRPr="006F1BBF">
              <w:rPr>
                <w:shd w:val="clear" w:color="auto" w:fill="FFFFFF"/>
                <w:lang w:val="en-US"/>
              </w:rPr>
              <w:t>&lt;</w:t>
            </w:r>
            <w:r w:rsidRPr="006F1BBF">
              <w:rPr>
                <w:color w:val="2B91AF"/>
                <w:shd w:val="clear" w:color="auto" w:fill="FFFFFF"/>
                <w:lang w:val="en-US"/>
              </w:rPr>
              <w:t>string</w:t>
            </w:r>
            <w:r w:rsidRPr="006F1BBF">
              <w:rPr>
                <w:shd w:val="clear" w:color="auto" w:fill="FFFFFF"/>
                <w:lang w:val="en-US"/>
              </w:rPr>
              <w:t xml:space="preserve">, </w:t>
            </w:r>
            <w:r w:rsidRPr="006F1BBF">
              <w:rPr>
                <w:color w:val="0000FF"/>
                <w:shd w:val="clear" w:color="auto" w:fill="FFFFFF"/>
                <w:lang w:val="en-US"/>
              </w:rPr>
              <w:t>unsigned</w:t>
            </w:r>
            <w:r w:rsidRPr="006F1BBF">
              <w:rPr>
                <w:shd w:val="clear" w:color="auto" w:fill="FFFFFF"/>
                <w:lang w:val="en-US"/>
              </w:rPr>
              <w:t>&gt; cars</w:t>
            </w:r>
          </w:p>
          <w:p w14:paraId="7A2286D3" w14:textId="77777777" w:rsidR="00B551CB" w:rsidRPr="006F1BBF" w:rsidRDefault="00B551CB" w:rsidP="00B551CB">
            <w:pPr>
              <w:rPr>
                <w:lang w:val="en-US"/>
              </w:rPr>
            </w:pPr>
            <w:r w:rsidRPr="006F1BBF">
              <w:rPr>
                <w:shd w:val="clear" w:color="auto" w:fill="FFFFFF"/>
                <w:lang w:val="en-US"/>
              </w:rPr>
              <w:t>    {</w:t>
            </w:r>
          </w:p>
          <w:p w14:paraId="199B5912" w14:textId="77777777" w:rsidR="00B551CB" w:rsidRPr="006F1BBF" w:rsidRDefault="00B551CB" w:rsidP="00B551CB">
            <w:pPr>
              <w:rPr>
                <w:lang w:val="en-US"/>
              </w:rPr>
            </w:pPr>
            <w:r w:rsidRPr="006F1BBF">
              <w:rPr>
                <w:shd w:val="clear" w:color="auto" w:fill="FFFFFF"/>
                <w:lang w:val="en-US"/>
              </w:rPr>
              <w:t>        {</w:t>
            </w:r>
            <w:r w:rsidRPr="006F1BBF">
              <w:rPr>
                <w:color w:val="A31515"/>
                <w:shd w:val="clear" w:color="auto" w:fill="FFFFFF"/>
                <w:lang w:val="en-US"/>
              </w:rPr>
              <w:t>"BMWx7"</w:t>
            </w:r>
            <w:r w:rsidRPr="006F1BBF">
              <w:rPr>
                <w:shd w:val="clear" w:color="auto" w:fill="FFFFFF"/>
                <w:lang w:val="en-US"/>
              </w:rPr>
              <w:t>, 115000}, {</w:t>
            </w:r>
            <w:r w:rsidRPr="006F1BBF">
              <w:rPr>
                <w:color w:val="A31515"/>
                <w:shd w:val="clear" w:color="auto" w:fill="FFFFFF"/>
                <w:lang w:val="en-US"/>
              </w:rPr>
              <w:t>"AudiA4"</w:t>
            </w:r>
            <w:r w:rsidRPr="006F1BBF">
              <w:rPr>
                <w:shd w:val="clear" w:color="auto" w:fill="FFFFFF"/>
                <w:lang w:val="en-US"/>
              </w:rPr>
              <w:t>, 65000},{</w:t>
            </w:r>
            <w:r w:rsidRPr="006F1BBF">
              <w:rPr>
                <w:color w:val="A31515"/>
                <w:shd w:val="clear" w:color="auto" w:fill="FFFFFF"/>
                <w:lang w:val="en-US"/>
              </w:rPr>
              <w:t>"Bugatti"</w:t>
            </w:r>
            <w:r w:rsidRPr="006F1BBF">
              <w:rPr>
                <w:shd w:val="clear" w:color="auto" w:fill="FFFFFF"/>
                <w:lang w:val="en-US"/>
              </w:rPr>
              <w:t>, 2200000}</w:t>
            </w:r>
          </w:p>
          <w:p w14:paraId="77B4CA4C" w14:textId="77777777" w:rsidR="00B551CB" w:rsidRPr="006F1BBF" w:rsidRDefault="00B551CB" w:rsidP="00B551CB">
            <w:pPr>
              <w:rPr>
                <w:lang w:val="en-US"/>
              </w:rPr>
            </w:pPr>
            <w:r w:rsidRPr="006F1BBF">
              <w:rPr>
                <w:shd w:val="clear" w:color="auto" w:fill="FFFFFF"/>
                <w:lang w:val="en-US"/>
              </w:rPr>
              <w:t>    };</w:t>
            </w:r>
          </w:p>
          <w:p w14:paraId="6DC1BFBD"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r w:rsidRPr="006F1BBF">
              <w:rPr>
                <w:color w:val="A31515"/>
                <w:shd w:val="clear" w:color="auto" w:fill="FFFFFF"/>
                <w:lang w:val="en-US"/>
              </w:rPr>
              <w:t>"BMWx7   \t"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cars.count</w:t>
            </w:r>
            <w:proofErr w:type="spellEnd"/>
            <w:r w:rsidRPr="006F1BBF">
              <w:rPr>
                <w:shd w:val="clear" w:color="auto" w:fill="FFFFFF"/>
                <w:lang w:val="en-US"/>
              </w:rPr>
              <w:t>(</w:t>
            </w:r>
            <w:r w:rsidRPr="006F1BBF">
              <w:rPr>
                <w:color w:val="A31515"/>
                <w:shd w:val="clear" w:color="auto" w:fill="FFFFFF"/>
                <w:lang w:val="en-US"/>
              </w:rPr>
              <w:t>"BMWx7"</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w:t>
            </w:r>
            <w:r w:rsidRPr="006F1BBF">
              <w:rPr>
                <w:color w:val="008000"/>
                <w:shd w:val="clear" w:color="auto" w:fill="FFFFFF"/>
                <w:lang w:val="en-US"/>
              </w:rPr>
              <w:t>//BMWx7 1</w:t>
            </w:r>
          </w:p>
          <w:p w14:paraId="3CE5B8DC"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r w:rsidRPr="006F1BBF">
              <w:rPr>
                <w:color w:val="A31515"/>
                <w:shd w:val="clear" w:color="auto" w:fill="FFFFFF"/>
                <w:lang w:val="en-US"/>
              </w:rPr>
              <w:t>"Mercedes\t"</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cars.count</w:t>
            </w:r>
            <w:proofErr w:type="spellEnd"/>
            <w:r w:rsidRPr="006F1BBF">
              <w:rPr>
                <w:shd w:val="clear" w:color="auto" w:fill="FFFFFF"/>
                <w:lang w:val="en-US"/>
              </w:rPr>
              <w:t>(</w:t>
            </w:r>
            <w:r w:rsidRPr="006F1BBF">
              <w:rPr>
                <w:color w:val="A31515"/>
                <w:shd w:val="clear" w:color="auto" w:fill="FFFFFF"/>
                <w:lang w:val="en-US"/>
              </w:rPr>
              <w:t>"Mercedes"</w:t>
            </w:r>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w:t>
            </w:r>
            <w:r w:rsidRPr="006F1BBF">
              <w:rPr>
                <w:color w:val="008000"/>
                <w:shd w:val="clear" w:color="auto" w:fill="FFFFFF"/>
                <w:lang w:val="en-US"/>
              </w:rPr>
              <w:t>//Mercedes 0</w:t>
            </w:r>
          </w:p>
          <w:p w14:paraId="53F1ABDC" w14:textId="77777777" w:rsidR="00B551CB" w:rsidRPr="00EE2521" w:rsidRDefault="00B551CB" w:rsidP="00B551CB">
            <w:pPr>
              <w:rPr>
                <w:lang w:val="en-US"/>
              </w:rPr>
            </w:pPr>
            <w:r w:rsidRPr="006F1BBF">
              <w:rPr>
                <w:shd w:val="clear" w:color="auto" w:fill="FFFFFF"/>
                <w:lang w:val="en-US"/>
              </w:rPr>
              <w:t>}</w:t>
            </w:r>
          </w:p>
        </w:tc>
      </w:tr>
    </w:tbl>
    <w:p w14:paraId="301862EB" w14:textId="77777777" w:rsidR="00B551CB" w:rsidRPr="005A48B1" w:rsidRDefault="00B551CB" w:rsidP="00B551CB">
      <w:r w:rsidRPr="005A48B1">
        <w:rPr>
          <w:shd w:val="clear" w:color="auto" w:fill="FFFFFF"/>
        </w:rPr>
        <w:t xml:space="preserve">Еще один способ узнать есть ли определенный элемент в словаре функция </w:t>
      </w:r>
      <w:proofErr w:type="gramStart"/>
      <w:r w:rsidRPr="005A48B1">
        <w:rPr>
          <w:shd w:val="clear" w:color="auto" w:fill="FFFFFF"/>
          <w:lang w:val="en-US"/>
        </w:rPr>
        <w:t>find</w:t>
      </w:r>
      <w:r w:rsidRPr="005A48B1">
        <w:rPr>
          <w:shd w:val="clear" w:color="auto" w:fill="FFFFFF"/>
        </w:rPr>
        <w:t>(</w:t>
      </w:r>
      <w:proofErr w:type="gramEnd"/>
      <w:r w:rsidRPr="005A48B1">
        <w:rPr>
          <w:shd w:val="clear" w:color="auto" w:fill="FFFFFF"/>
        </w:rPr>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1BDE33CF"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AA2A" w14:textId="77777777" w:rsidR="00B551CB" w:rsidRPr="006F1BBF" w:rsidRDefault="00B551CB" w:rsidP="00B551CB">
            <w:pPr>
              <w:rPr>
                <w:lang w:val="en-US"/>
              </w:rPr>
            </w:pPr>
            <w:r w:rsidRPr="006F1BBF">
              <w:rPr>
                <w:color w:val="808080"/>
                <w:shd w:val="clear" w:color="auto" w:fill="FFFFFF"/>
                <w:lang w:val="en-US"/>
              </w:rPr>
              <w:t>#include</w:t>
            </w:r>
            <w:r w:rsidRPr="006F1BBF">
              <w:rPr>
                <w:color w:val="303030"/>
                <w:shd w:val="clear" w:color="auto" w:fill="FFFFFF"/>
                <w:lang w:val="en-US"/>
              </w:rPr>
              <w:t xml:space="preserve"> </w:t>
            </w:r>
            <w:r w:rsidRPr="006F1BBF">
              <w:rPr>
                <w:shd w:val="clear" w:color="auto" w:fill="FFFFFF"/>
                <w:lang w:val="en-US"/>
              </w:rPr>
              <w:t>&lt;iostream&gt;</w:t>
            </w:r>
          </w:p>
          <w:p w14:paraId="7F67CA19" w14:textId="77777777" w:rsidR="00B551CB" w:rsidRPr="006F1BBF" w:rsidRDefault="00B551CB" w:rsidP="00B551CB">
            <w:pPr>
              <w:rPr>
                <w:lang w:val="en-US"/>
              </w:rPr>
            </w:pPr>
            <w:r w:rsidRPr="006F1BBF">
              <w:rPr>
                <w:shd w:val="clear" w:color="auto" w:fill="FFFFFF"/>
                <w:lang w:val="en-US"/>
              </w:rPr>
              <w:t>#include</w:t>
            </w:r>
            <w:r w:rsidRPr="006F1BBF">
              <w:rPr>
                <w:color w:val="303030"/>
                <w:shd w:val="clear" w:color="auto" w:fill="FFFFFF"/>
                <w:lang w:val="en-US"/>
              </w:rPr>
              <w:t xml:space="preserve"> </w:t>
            </w:r>
            <w:r w:rsidRPr="006F1BBF">
              <w:rPr>
                <w:color w:val="A31515"/>
                <w:shd w:val="clear" w:color="auto" w:fill="FFFFFF"/>
                <w:lang w:val="en-US"/>
              </w:rPr>
              <w:t>&lt;map&gt;</w:t>
            </w:r>
          </w:p>
          <w:p w14:paraId="4BC10DCD" w14:textId="77777777" w:rsidR="00B551CB" w:rsidRPr="006F1BBF" w:rsidRDefault="00B551CB" w:rsidP="00B551CB">
            <w:pPr>
              <w:rPr>
                <w:lang w:val="en-US"/>
              </w:rPr>
            </w:pPr>
            <w:r w:rsidRPr="006F1BBF">
              <w:rPr>
                <w:shd w:val="clear" w:color="auto" w:fill="FFFFFF"/>
                <w:lang w:val="en-US"/>
              </w:rPr>
              <w:t>using</w:t>
            </w:r>
            <w:r w:rsidRPr="006F1BBF">
              <w:rPr>
                <w:color w:val="303030"/>
                <w:shd w:val="clear" w:color="auto" w:fill="FFFFFF"/>
                <w:lang w:val="en-US"/>
              </w:rPr>
              <w:t xml:space="preserve"> </w:t>
            </w:r>
            <w:r w:rsidRPr="006F1BBF">
              <w:rPr>
                <w:shd w:val="clear" w:color="auto" w:fill="FFFFFF"/>
                <w:lang w:val="en-US"/>
              </w:rPr>
              <w:t>namespace</w:t>
            </w:r>
            <w:r w:rsidRPr="006F1BBF">
              <w:rPr>
                <w:color w:val="303030"/>
                <w:shd w:val="clear" w:color="auto" w:fill="FFFFFF"/>
                <w:lang w:val="en-US"/>
              </w:rPr>
              <w:t xml:space="preserve"> std;</w:t>
            </w:r>
          </w:p>
          <w:p w14:paraId="483B60E4" w14:textId="77777777" w:rsidR="00B551CB" w:rsidRPr="006F1BBF" w:rsidRDefault="00B551CB" w:rsidP="00B551CB">
            <w:pPr>
              <w:rPr>
                <w:lang w:val="en-US"/>
              </w:rPr>
            </w:pPr>
            <w:r w:rsidRPr="006F1BBF">
              <w:rPr>
                <w:color w:val="0000FF"/>
                <w:shd w:val="clear" w:color="auto" w:fill="FFFFFF"/>
                <w:lang w:val="en-US"/>
              </w:rPr>
              <w:t>int</w:t>
            </w:r>
            <w:r w:rsidRPr="006F1BBF">
              <w:rPr>
                <w:shd w:val="clear" w:color="auto" w:fill="FFFFFF"/>
                <w:lang w:val="en-US"/>
              </w:rPr>
              <w:t xml:space="preserve"> main()</w:t>
            </w:r>
          </w:p>
          <w:p w14:paraId="2900E87D" w14:textId="77777777" w:rsidR="00B551CB" w:rsidRPr="006F1BBF" w:rsidRDefault="00B551CB" w:rsidP="00B551CB">
            <w:pPr>
              <w:rPr>
                <w:lang w:val="en-US"/>
              </w:rPr>
            </w:pPr>
            <w:r w:rsidRPr="006F1BBF">
              <w:rPr>
                <w:shd w:val="clear" w:color="auto" w:fill="FFFFFF"/>
                <w:lang w:val="en-US"/>
              </w:rPr>
              <w:t>{</w:t>
            </w:r>
          </w:p>
          <w:p w14:paraId="22E3DF33" w14:textId="77777777" w:rsidR="00B551CB" w:rsidRPr="006F1BBF" w:rsidRDefault="00B551CB" w:rsidP="00B551CB">
            <w:pPr>
              <w:rPr>
                <w:lang w:val="en-US"/>
              </w:rPr>
            </w:pPr>
            <w:r w:rsidRPr="006F1BBF">
              <w:rPr>
                <w:shd w:val="clear" w:color="auto" w:fill="FFFFFF"/>
                <w:lang w:val="en-US"/>
              </w:rPr>
              <w:tab/>
            </w:r>
            <w:r w:rsidRPr="006F1BBF">
              <w:rPr>
                <w:color w:val="2B91AF"/>
                <w:shd w:val="clear" w:color="auto" w:fill="FFFFFF"/>
                <w:lang w:val="en-US"/>
              </w:rPr>
              <w:t>map</w:t>
            </w:r>
            <w:r w:rsidRPr="006F1BBF">
              <w:rPr>
                <w:shd w:val="clear" w:color="auto" w:fill="FFFFFF"/>
                <w:lang w:val="en-US"/>
              </w:rPr>
              <w:t>&lt;</w:t>
            </w:r>
            <w:r w:rsidRPr="006F1BBF">
              <w:rPr>
                <w:color w:val="2B91AF"/>
                <w:shd w:val="clear" w:color="auto" w:fill="FFFFFF"/>
                <w:lang w:val="en-US"/>
              </w:rPr>
              <w:t>string</w:t>
            </w:r>
            <w:r w:rsidRPr="006F1BBF">
              <w:rPr>
                <w:shd w:val="clear" w:color="auto" w:fill="FFFFFF"/>
                <w:lang w:val="en-US"/>
              </w:rPr>
              <w:t xml:space="preserve">, </w:t>
            </w:r>
            <w:r w:rsidRPr="006F1BBF">
              <w:rPr>
                <w:color w:val="0000FF"/>
                <w:shd w:val="clear" w:color="auto" w:fill="FFFFFF"/>
                <w:lang w:val="en-US"/>
              </w:rPr>
              <w:t>unsigned</w:t>
            </w:r>
            <w:r w:rsidRPr="006F1BBF">
              <w:rPr>
                <w:shd w:val="clear" w:color="auto" w:fill="FFFFFF"/>
                <w:lang w:val="en-US"/>
              </w:rPr>
              <w:t>&gt; cars</w:t>
            </w:r>
          </w:p>
          <w:p w14:paraId="1AF66E90" w14:textId="77777777" w:rsidR="00B551CB" w:rsidRPr="006F1BBF" w:rsidRDefault="00B551CB" w:rsidP="00B551CB">
            <w:pPr>
              <w:rPr>
                <w:lang w:val="en-US"/>
              </w:rPr>
            </w:pPr>
            <w:r w:rsidRPr="006F1BBF">
              <w:rPr>
                <w:shd w:val="clear" w:color="auto" w:fill="FFFFFF"/>
                <w:lang w:val="en-US"/>
              </w:rPr>
              <w:t>    {</w:t>
            </w:r>
          </w:p>
          <w:p w14:paraId="7AFC4547" w14:textId="77777777" w:rsidR="00B551CB" w:rsidRPr="006F1BBF" w:rsidRDefault="00B551CB" w:rsidP="00B551CB">
            <w:pPr>
              <w:rPr>
                <w:lang w:val="en-US"/>
              </w:rPr>
            </w:pPr>
            <w:r w:rsidRPr="006F1BBF">
              <w:rPr>
                <w:shd w:val="clear" w:color="auto" w:fill="FFFFFF"/>
                <w:lang w:val="en-US"/>
              </w:rPr>
              <w:lastRenderedPageBreak/>
              <w:t>        {</w:t>
            </w:r>
            <w:r w:rsidRPr="006F1BBF">
              <w:rPr>
                <w:color w:val="A31515"/>
                <w:shd w:val="clear" w:color="auto" w:fill="FFFFFF"/>
                <w:lang w:val="en-US"/>
              </w:rPr>
              <w:t>"BMWx7"</w:t>
            </w:r>
            <w:r w:rsidRPr="006F1BBF">
              <w:rPr>
                <w:shd w:val="clear" w:color="auto" w:fill="FFFFFF"/>
                <w:lang w:val="en-US"/>
              </w:rPr>
              <w:t>, 115000}, {</w:t>
            </w:r>
            <w:r w:rsidRPr="006F1BBF">
              <w:rPr>
                <w:color w:val="A31515"/>
                <w:shd w:val="clear" w:color="auto" w:fill="FFFFFF"/>
                <w:lang w:val="en-US"/>
              </w:rPr>
              <w:t>"AudiA4"</w:t>
            </w:r>
            <w:r w:rsidRPr="006F1BBF">
              <w:rPr>
                <w:shd w:val="clear" w:color="auto" w:fill="FFFFFF"/>
                <w:lang w:val="en-US"/>
              </w:rPr>
              <w:t>, 65000},{</w:t>
            </w:r>
            <w:r w:rsidRPr="006F1BBF">
              <w:rPr>
                <w:color w:val="A31515"/>
                <w:shd w:val="clear" w:color="auto" w:fill="FFFFFF"/>
                <w:lang w:val="en-US"/>
              </w:rPr>
              <w:t>"Bugatti"</w:t>
            </w:r>
            <w:r w:rsidRPr="006F1BBF">
              <w:rPr>
                <w:shd w:val="clear" w:color="auto" w:fill="FFFFFF"/>
                <w:lang w:val="en-US"/>
              </w:rPr>
              <w:t>, 2200000}</w:t>
            </w:r>
          </w:p>
          <w:p w14:paraId="3AFAB31F" w14:textId="77777777" w:rsidR="00B551CB" w:rsidRPr="006F1BBF" w:rsidRDefault="00B551CB" w:rsidP="00B551CB">
            <w:pPr>
              <w:rPr>
                <w:lang w:val="en-US"/>
              </w:rPr>
            </w:pPr>
            <w:r w:rsidRPr="006F1BBF">
              <w:rPr>
                <w:shd w:val="clear" w:color="auto" w:fill="FFFFFF"/>
                <w:lang w:val="en-US"/>
              </w:rPr>
              <w:t>    };</w:t>
            </w:r>
          </w:p>
          <w:p w14:paraId="3EB68FB1" w14:textId="77777777" w:rsidR="00B551CB" w:rsidRPr="006F1BBF" w:rsidRDefault="00B551CB" w:rsidP="00B551CB">
            <w:pPr>
              <w:rPr>
                <w:lang w:val="en-US"/>
              </w:rPr>
            </w:pPr>
            <w:r w:rsidRPr="006F1BBF">
              <w:rPr>
                <w:shd w:val="clear" w:color="auto" w:fill="FFFFFF"/>
                <w:lang w:val="en-US"/>
              </w:rPr>
              <w:tab/>
            </w:r>
            <w:r w:rsidRPr="006F1BBF">
              <w:rPr>
                <w:color w:val="2B91AF"/>
                <w:shd w:val="clear" w:color="auto" w:fill="FFFFFF"/>
                <w:lang w:val="en-US"/>
              </w:rPr>
              <w:t>map</w:t>
            </w:r>
            <w:r w:rsidRPr="006F1BBF">
              <w:rPr>
                <w:shd w:val="clear" w:color="auto" w:fill="FFFFFF"/>
                <w:lang w:val="en-US"/>
              </w:rPr>
              <w:t xml:space="preserve"> &lt;</w:t>
            </w:r>
            <w:r w:rsidRPr="006F1BBF">
              <w:rPr>
                <w:color w:val="2B91AF"/>
                <w:shd w:val="clear" w:color="auto" w:fill="FFFFFF"/>
                <w:lang w:val="en-US"/>
              </w:rPr>
              <w:t>string</w:t>
            </w:r>
            <w:r w:rsidRPr="006F1BBF">
              <w:rPr>
                <w:shd w:val="clear" w:color="auto" w:fill="FFFFFF"/>
                <w:lang w:val="en-US"/>
              </w:rPr>
              <w:t xml:space="preserve">, </w:t>
            </w:r>
            <w:r w:rsidRPr="006F1BBF">
              <w:rPr>
                <w:color w:val="0000FF"/>
                <w:shd w:val="clear" w:color="auto" w:fill="FFFFFF"/>
                <w:lang w:val="en-US"/>
              </w:rPr>
              <w:t>unsigned</w:t>
            </w:r>
            <w:r w:rsidRPr="006F1BBF">
              <w:rPr>
                <w:shd w:val="clear" w:color="auto" w:fill="FFFFFF"/>
                <w:lang w:val="en-US"/>
              </w:rPr>
              <w:t>&gt; ::</w:t>
            </w:r>
            <w:r w:rsidRPr="006F1BBF">
              <w:rPr>
                <w:color w:val="2B91AF"/>
                <w:shd w:val="clear" w:color="auto" w:fill="FFFFFF"/>
                <w:lang w:val="en-US"/>
              </w:rPr>
              <w:t>iterator</w:t>
            </w:r>
            <w:r w:rsidRPr="006F1BBF">
              <w:rPr>
                <w:shd w:val="clear" w:color="auto" w:fill="FFFFFF"/>
                <w:lang w:val="en-US"/>
              </w:rPr>
              <w:t xml:space="preserve"> it, it_2;</w:t>
            </w:r>
          </w:p>
          <w:p w14:paraId="7CB3548F" w14:textId="77777777" w:rsidR="00B551CB" w:rsidRPr="006F1BBF" w:rsidRDefault="00B551CB" w:rsidP="00B551CB">
            <w:pPr>
              <w:rPr>
                <w:lang w:val="en-US"/>
              </w:rPr>
            </w:pPr>
            <w:r w:rsidRPr="006F1BBF">
              <w:rPr>
                <w:shd w:val="clear" w:color="auto" w:fill="FFFFFF"/>
                <w:lang w:val="en-US"/>
              </w:rPr>
              <w:t xml:space="preserve">    it </w:t>
            </w:r>
            <w:r w:rsidRPr="006F1BBF">
              <w:rPr>
                <w:color w:val="008080"/>
                <w:shd w:val="clear" w:color="auto" w:fill="FFFFFF"/>
                <w:lang w:val="en-US"/>
              </w:rPr>
              <w:t>=</w:t>
            </w:r>
            <w:r w:rsidRPr="006F1BBF">
              <w:rPr>
                <w:shd w:val="clear" w:color="auto" w:fill="FFFFFF"/>
                <w:lang w:val="en-US"/>
              </w:rPr>
              <w:t xml:space="preserve"> </w:t>
            </w:r>
            <w:proofErr w:type="spellStart"/>
            <w:r w:rsidRPr="006F1BBF">
              <w:rPr>
                <w:shd w:val="clear" w:color="auto" w:fill="FFFFFF"/>
                <w:lang w:val="en-US"/>
              </w:rPr>
              <w:t>cars.find</w:t>
            </w:r>
            <w:proofErr w:type="spellEnd"/>
            <w:r w:rsidRPr="006F1BBF">
              <w:rPr>
                <w:shd w:val="clear" w:color="auto" w:fill="FFFFFF"/>
                <w:lang w:val="en-US"/>
              </w:rPr>
              <w:t>(</w:t>
            </w:r>
            <w:r w:rsidRPr="006F1BBF">
              <w:rPr>
                <w:color w:val="A31515"/>
                <w:shd w:val="clear" w:color="auto" w:fill="FFFFFF"/>
                <w:lang w:val="en-US"/>
              </w:rPr>
              <w:t>"AudiA4"</w:t>
            </w:r>
            <w:r w:rsidRPr="006F1BBF">
              <w:rPr>
                <w:shd w:val="clear" w:color="auto" w:fill="FFFFFF"/>
                <w:lang w:val="en-US"/>
              </w:rPr>
              <w:t>);</w:t>
            </w:r>
          </w:p>
          <w:p w14:paraId="06BFFB4C" w14:textId="77777777" w:rsidR="00B551CB" w:rsidRPr="006F1BBF" w:rsidRDefault="00B551CB" w:rsidP="00B551CB">
            <w:pPr>
              <w:rPr>
                <w:lang w:val="en-US"/>
              </w:rPr>
            </w:pPr>
            <w:r w:rsidRPr="006F1BBF">
              <w:rPr>
                <w:shd w:val="clear" w:color="auto" w:fill="FFFFFF"/>
                <w:lang w:val="en-US"/>
              </w:rPr>
              <w:t>    </w:t>
            </w:r>
            <w:proofErr w:type="spellStart"/>
            <w:r w:rsidRPr="006F1BBF">
              <w:rPr>
                <w:shd w:val="clear" w:color="auto" w:fill="FFFFFF"/>
                <w:lang w:val="en-US"/>
              </w:rPr>
              <w:t>cout</w:t>
            </w:r>
            <w:proofErr w:type="spellEnd"/>
            <w:r w:rsidRPr="006F1BBF">
              <w:rPr>
                <w:shd w:val="clear" w:color="auto" w:fill="FFFFFF"/>
                <w:lang w:val="en-US"/>
              </w:rPr>
              <w:t xml:space="preserve"> </w:t>
            </w:r>
            <w:r w:rsidRPr="006F1BBF">
              <w:rPr>
                <w:color w:val="008080"/>
                <w:shd w:val="clear" w:color="auto" w:fill="FFFFFF"/>
                <w:lang w:val="en-US"/>
              </w:rPr>
              <w:t>&lt;&lt;</w:t>
            </w:r>
            <w:r w:rsidRPr="006F1BBF">
              <w:rPr>
                <w:shd w:val="clear" w:color="auto" w:fill="FFFFFF"/>
                <w:lang w:val="en-US"/>
              </w:rPr>
              <w:t xml:space="preserve"> it</w:t>
            </w:r>
            <w:r w:rsidRPr="006F1BBF">
              <w:rPr>
                <w:color w:val="008080"/>
                <w:shd w:val="clear" w:color="auto" w:fill="FFFFFF"/>
                <w:lang w:val="en-US"/>
              </w:rPr>
              <w:t>-&gt;</w:t>
            </w:r>
            <w:r w:rsidRPr="006F1BBF">
              <w:rPr>
                <w:shd w:val="clear" w:color="auto" w:fill="FFFFFF"/>
                <w:lang w:val="en-US"/>
              </w:rPr>
              <w:t xml:space="preserve">second </w:t>
            </w:r>
            <w:r w:rsidRPr="006F1BBF">
              <w:rPr>
                <w:color w:val="008080"/>
                <w:shd w:val="clear" w:color="auto" w:fill="FFFFFF"/>
                <w:lang w:val="en-US"/>
              </w:rPr>
              <w:t>&lt;&lt;</w:t>
            </w:r>
            <w:r w:rsidRPr="006F1BBF">
              <w:rPr>
                <w:shd w:val="clear" w:color="auto" w:fill="FFFFFF"/>
                <w:lang w:val="en-US"/>
              </w:rPr>
              <w:t xml:space="preserve"> </w:t>
            </w:r>
            <w:proofErr w:type="spellStart"/>
            <w:r w:rsidRPr="006F1BBF">
              <w:rPr>
                <w:shd w:val="clear" w:color="auto" w:fill="FFFFFF"/>
                <w:lang w:val="en-US"/>
              </w:rPr>
              <w:t>endl</w:t>
            </w:r>
            <w:proofErr w:type="spellEnd"/>
            <w:r w:rsidRPr="006F1BBF">
              <w:rPr>
                <w:shd w:val="clear" w:color="auto" w:fill="FFFFFF"/>
                <w:lang w:val="en-US"/>
              </w:rPr>
              <w:t>;</w:t>
            </w:r>
            <w:r w:rsidRPr="006F1BBF">
              <w:rPr>
                <w:color w:val="008000"/>
                <w:shd w:val="clear" w:color="auto" w:fill="FFFFFF"/>
                <w:lang w:val="en-US"/>
              </w:rPr>
              <w:t>//65000</w:t>
            </w:r>
          </w:p>
          <w:p w14:paraId="0E184424" w14:textId="77777777" w:rsidR="00B551CB" w:rsidRPr="006F1BBF" w:rsidRDefault="00B551CB" w:rsidP="00B551CB">
            <w:pPr>
              <w:rPr>
                <w:lang w:val="en-US"/>
              </w:rPr>
            </w:pPr>
            <w:r w:rsidRPr="006F1BBF">
              <w:rPr>
                <w:shd w:val="clear" w:color="auto" w:fill="FFFFFF"/>
                <w:lang w:val="en-US"/>
              </w:rPr>
              <w:t xml:space="preserve">    it_2 </w:t>
            </w:r>
            <w:r w:rsidRPr="006F1BBF">
              <w:rPr>
                <w:color w:val="008080"/>
                <w:shd w:val="clear" w:color="auto" w:fill="FFFFFF"/>
                <w:lang w:val="en-US"/>
              </w:rPr>
              <w:t>=</w:t>
            </w:r>
            <w:r w:rsidRPr="006F1BBF">
              <w:rPr>
                <w:shd w:val="clear" w:color="auto" w:fill="FFFFFF"/>
                <w:lang w:val="en-US"/>
              </w:rPr>
              <w:t xml:space="preserve"> </w:t>
            </w:r>
            <w:proofErr w:type="spellStart"/>
            <w:r w:rsidRPr="006F1BBF">
              <w:rPr>
                <w:shd w:val="clear" w:color="auto" w:fill="FFFFFF"/>
                <w:lang w:val="en-US"/>
              </w:rPr>
              <w:t>cars.find</w:t>
            </w:r>
            <w:proofErr w:type="spellEnd"/>
            <w:r w:rsidRPr="006F1BBF">
              <w:rPr>
                <w:shd w:val="clear" w:color="auto" w:fill="FFFFFF"/>
                <w:lang w:val="en-US"/>
              </w:rPr>
              <w:t>(</w:t>
            </w:r>
            <w:r w:rsidRPr="006F1BBF">
              <w:rPr>
                <w:color w:val="A31515"/>
                <w:shd w:val="clear" w:color="auto" w:fill="FFFFFF"/>
                <w:lang w:val="en-US"/>
              </w:rPr>
              <w:t>"Mersedes"</w:t>
            </w:r>
            <w:r w:rsidRPr="006F1BBF">
              <w:rPr>
                <w:shd w:val="clear" w:color="auto" w:fill="FFFFFF"/>
                <w:lang w:val="en-US"/>
              </w:rPr>
              <w:t>);</w:t>
            </w:r>
          </w:p>
          <w:p w14:paraId="53FACF07" w14:textId="77777777" w:rsidR="00B551CB" w:rsidRPr="006F1BBF" w:rsidRDefault="00B551CB" w:rsidP="00B551CB">
            <w:pPr>
              <w:rPr>
                <w:lang w:val="en-US"/>
              </w:rPr>
            </w:pPr>
            <w:r w:rsidRPr="006F1BBF">
              <w:rPr>
                <w:shd w:val="clear" w:color="auto" w:fill="FFFFFF"/>
                <w:lang w:val="en-US"/>
              </w:rPr>
              <w:tab/>
            </w:r>
            <w:r w:rsidRPr="006F1BBF">
              <w:rPr>
                <w:color w:val="0000FF"/>
                <w:shd w:val="clear" w:color="auto" w:fill="FFFFFF"/>
                <w:lang w:val="en-US"/>
              </w:rPr>
              <w:t>if</w:t>
            </w:r>
            <w:r w:rsidRPr="006F1BBF">
              <w:rPr>
                <w:shd w:val="clear" w:color="auto" w:fill="FFFFFF"/>
                <w:lang w:val="en-US"/>
              </w:rPr>
              <w:t xml:space="preserve"> (it_2 </w:t>
            </w:r>
            <w:r w:rsidRPr="006F1BBF">
              <w:rPr>
                <w:color w:val="008080"/>
                <w:shd w:val="clear" w:color="auto" w:fill="FFFFFF"/>
                <w:lang w:val="en-US"/>
              </w:rPr>
              <w:t>==</w:t>
            </w:r>
            <w:r w:rsidRPr="006F1BBF">
              <w:rPr>
                <w:shd w:val="clear" w:color="auto" w:fill="FFFFFF"/>
                <w:lang w:val="en-US"/>
              </w:rPr>
              <w:t xml:space="preserve"> </w:t>
            </w:r>
            <w:proofErr w:type="spellStart"/>
            <w:r w:rsidRPr="006F1BBF">
              <w:rPr>
                <w:shd w:val="clear" w:color="auto" w:fill="FFFFFF"/>
                <w:lang w:val="en-US"/>
              </w:rPr>
              <w:t>cars.end</w:t>
            </w:r>
            <w:proofErr w:type="spellEnd"/>
            <w:r w:rsidRPr="006F1BBF">
              <w:rPr>
                <w:shd w:val="clear" w:color="auto" w:fill="FFFFFF"/>
                <w:lang w:val="en-US"/>
              </w:rPr>
              <w:t>()) {</w:t>
            </w:r>
          </w:p>
          <w:p w14:paraId="57E510FD" w14:textId="77777777" w:rsidR="00B551CB" w:rsidRPr="006F1BBF" w:rsidRDefault="00B551CB" w:rsidP="00B551CB">
            <w:pPr>
              <w:rPr>
                <w:lang w:val="en-US"/>
              </w:rPr>
            </w:pPr>
            <w:r w:rsidRPr="006F1BBF">
              <w:rPr>
                <w:color w:val="303030"/>
                <w:shd w:val="clear" w:color="auto" w:fill="FFFFFF"/>
                <w:lang w:val="en-US"/>
              </w:rPr>
              <w:t>        </w:t>
            </w:r>
            <w:proofErr w:type="spellStart"/>
            <w:r w:rsidRPr="006F1BBF">
              <w:rPr>
                <w:color w:val="303030"/>
                <w:shd w:val="clear" w:color="auto" w:fill="FFFFFF"/>
                <w:lang w:val="en-US"/>
              </w:rPr>
              <w:t>cout</w:t>
            </w:r>
            <w:proofErr w:type="spellEnd"/>
            <w:r w:rsidRPr="006F1BBF">
              <w:rPr>
                <w:color w:val="303030"/>
                <w:shd w:val="clear" w:color="auto" w:fill="FFFFFF"/>
                <w:lang w:val="en-US"/>
              </w:rPr>
              <w:t xml:space="preserve"> </w:t>
            </w:r>
            <w:r w:rsidRPr="006F1BBF">
              <w:rPr>
                <w:color w:val="008080"/>
                <w:shd w:val="clear" w:color="auto" w:fill="FFFFFF"/>
                <w:lang w:val="en-US"/>
              </w:rPr>
              <w:t>&lt;&lt;</w:t>
            </w:r>
            <w:r w:rsidRPr="006F1BBF">
              <w:rPr>
                <w:color w:val="303030"/>
                <w:shd w:val="clear" w:color="auto" w:fill="FFFFFF"/>
                <w:lang w:val="en-US"/>
              </w:rPr>
              <w:t xml:space="preserve"> </w:t>
            </w:r>
            <w:r w:rsidRPr="006F1BBF">
              <w:rPr>
                <w:shd w:val="clear" w:color="auto" w:fill="FFFFFF"/>
                <w:lang w:val="en-US"/>
              </w:rPr>
              <w:t>"There is no key with value 'Mersedes'"</w:t>
            </w:r>
            <w:r w:rsidRPr="006F1BBF">
              <w:rPr>
                <w:color w:val="303030"/>
                <w:shd w:val="clear" w:color="auto" w:fill="FFFFFF"/>
                <w:lang w:val="en-US"/>
              </w:rPr>
              <w:t>;</w:t>
            </w:r>
          </w:p>
          <w:p w14:paraId="09C9A4C3" w14:textId="77777777" w:rsidR="00B551CB" w:rsidRPr="006F1BBF" w:rsidRDefault="00B551CB" w:rsidP="00B551CB">
            <w:pPr>
              <w:rPr>
                <w:lang w:val="en-US"/>
              </w:rPr>
            </w:pPr>
            <w:r w:rsidRPr="006F1BBF">
              <w:rPr>
                <w:shd w:val="clear" w:color="auto" w:fill="FFFFFF"/>
                <w:lang w:val="en-US"/>
              </w:rPr>
              <w:tab/>
              <w:t>}</w:t>
            </w:r>
          </w:p>
          <w:p w14:paraId="17C28111" w14:textId="77777777" w:rsidR="00B551CB" w:rsidRPr="00EE2521" w:rsidRDefault="00B551CB" w:rsidP="00B551CB">
            <w:pPr>
              <w:rPr>
                <w:lang w:val="en-US"/>
              </w:rPr>
            </w:pPr>
            <w:r w:rsidRPr="006F1BBF">
              <w:rPr>
                <w:shd w:val="clear" w:color="auto" w:fill="FFFFFF"/>
                <w:lang w:val="en-US"/>
              </w:rPr>
              <w:t>}</w:t>
            </w:r>
          </w:p>
        </w:tc>
      </w:tr>
    </w:tbl>
    <w:p w14:paraId="36763C61" w14:textId="77777777" w:rsidR="00B551CB" w:rsidRPr="006B2266" w:rsidRDefault="00B551CB" w:rsidP="006B2266">
      <w:pPr>
        <w:jc w:val="center"/>
        <w:rPr>
          <w:rStyle w:val="af"/>
        </w:rPr>
      </w:pPr>
      <w:r w:rsidRPr="006B2266">
        <w:rPr>
          <w:rStyle w:val="af"/>
        </w:rPr>
        <w:lastRenderedPageBreak/>
        <w:t>Задания к лабораторной работе № 8</w:t>
      </w:r>
    </w:p>
    <w:p w14:paraId="70F72735" w14:textId="77777777" w:rsidR="00B551CB" w:rsidRPr="006B2266" w:rsidRDefault="00B551CB" w:rsidP="00B551CB">
      <w:pPr>
        <w:rPr>
          <w:rStyle w:val="af"/>
        </w:rPr>
      </w:pPr>
      <w:r w:rsidRPr="006B2266">
        <w:rPr>
          <w:rStyle w:val="af"/>
        </w:rPr>
        <w:t>Задание 1.</w:t>
      </w:r>
    </w:p>
    <w:p w14:paraId="54A81184" w14:textId="77777777" w:rsidR="00B551CB" w:rsidRPr="00EE2521" w:rsidRDefault="00B551CB" w:rsidP="00B551CB">
      <w:r w:rsidRPr="00EE2521">
        <w:t>На каждую из вышерассмотренных сложностей написать свою программу.</w:t>
      </w:r>
    </w:p>
    <w:p w14:paraId="4EB4D922" w14:textId="77777777" w:rsidR="00B551CB" w:rsidRPr="00EE2521" w:rsidRDefault="00B551CB" w:rsidP="00B551CB"/>
    <w:p w14:paraId="0AFAC193" w14:textId="77777777" w:rsidR="00B551CB" w:rsidRPr="006B2266" w:rsidRDefault="00B551CB" w:rsidP="00B551CB">
      <w:pPr>
        <w:rPr>
          <w:rStyle w:val="af"/>
        </w:rPr>
      </w:pPr>
      <w:r w:rsidRPr="006B2266">
        <w:rPr>
          <w:rStyle w:val="af"/>
        </w:rPr>
        <w:t>Задание 2.</w:t>
      </w:r>
    </w:p>
    <w:p w14:paraId="50E0DE2C" w14:textId="77777777" w:rsidR="00B551CB" w:rsidRPr="00EE2521" w:rsidRDefault="00B551CB" w:rsidP="00B551CB">
      <w:r w:rsidRPr="00EE2521">
        <w:t xml:space="preserve">Сравнить скорость работы алгоритмов сортировки из лабораторной работы № 6 и определить их сложность в </w:t>
      </w:r>
      <w:r w:rsidRPr="00EE2521">
        <w:rPr>
          <w:lang w:val="en-US"/>
        </w:rPr>
        <w:t>Big</w:t>
      </w:r>
      <w:r w:rsidRPr="00EE2521">
        <w:t xml:space="preserve"> </w:t>
      </w:r>
      <w:r w:rsidRPr="00EE2521">
        <w:rPr>
          <w:lang w:val="en-US"/>
        </w:rPr>
        <w:t>O</w:t>
      </w:r>
      <w:r w:rsidRPr="00EE2521">
        <w:t>.</w:t>
      </w:r>
    </w:p>
    <w:p w14:paraId="5DB8198C" w14:textId="77777777" w:rsidR="00B551CB" w:rsidRPr="00EE2521" w:rsidRDefault="00B551CB" w:rsidP="00B551CB"/>
    <w:p w14:paraId="7AB8E859" w14:textId="77777777" w:rsidR="00B551CB" w:rsidRPr="006B2266" w:rsidRDefault="00B551CB" w:rsidP="00B551CB">
      <w:pPr>
        <w:rPr>
          <w:rStyle w:val="af"/>
        </w:rPr>
      </w:pPr>
      <w:r w:rsidRPr="006B2266">
        <w:rPr>
          <w:rStyle w:val="af"/>
        </w:rPr>
        <w:t>Задание 3.</w:t>
      </w:r>
    </w:p>
    <w:p w14:paraId="22B68C07" w14:textId="77777777" w:rsidR="00B551CB" w:rsidRPr="00EE2521" w:rsidRDefault="00B551CB" w:rsidP="00B551CB">
      <w:r w:rsidRPr="00EE2521">
        <w:t>Написать программу, в которой нужно создать два словаря, объединить их и вывести на экран значения ключей, которые есть в обоих словарях.</w:t>
      </w:r>
    </w:p>
    <w:p w14:paraId="5026BF62" w14:textId="77777777" w:rsidR="00B551CB" w:rsidRPr="00EE2521" w:rsidRDefault="00B551CB" w:rsidP="00B551CB"/>
    <w:p w14:paraId="79890071" w14:textId="77777777" w:rsidR="00B551CB" w:rsidRPr="006B2266" w:rsidRDefault="00B551CB" w:rsidP="00B551CB">
      <w:pPr>
        <w:rPr>
          <w:rStyle w:val="af"/>
        </w:rPr>
      </w:pPr>
      <w:r w:rsidRPr="006B2266">
        <w:rPr>
          <w:rStyle w:val="af"/>
        </w:rPr>
        <w:t>Задание 4.</w:t>
      </w:r>
    </w:p>
    <w:p w14:paraId="17E2FA32" w14:textId="77777777" w:rsidR="00B551CB" w:rsidRDefault="00B551CB" w:rsidP="00B551CB">
      <w:r w:rsidRPr="00EE2521">
        <w:t>Написать программу, в которой нужно найти элемент с минимальным значением в словаре.</w:t>
      </w:r>
    </w:p>
    <w:p w14:paraId="79A50F7A" w14:textId="77777777" w:rsidR="00B551CB" w:rsidRPr="00EE2521" w:rsidRDefault="00B551CB" w:rsidP="00B551CB"/>
    <w:p w14:paraId="4C4FA7D1" w14:textId="77777777" w:rsidR="00B551CB" w:rsidRPr="006B2266" w:rsidRDefault="00B551CB" w:rsidP="006B2266">
      <w:pPr>
        <w:jc w:val="center"/>
        <w:rPr>
          <w:rStyle w:val="af"/>
        </w:rPr>
      </w:pPr>
      <w:r w:rsidRPr="006B2266">
        <w:rPr>
          <w:rStyle w:val="af"/>
        </w:rPr>
        <w:t>Контрольные вопросы</w:t>
      </w:r>
    </w:p>
    <w:p w14:paraId="26E5D75E" w14:textId="77777777" w:rsidR="00B551CB" w:rsidRPr="00EE2521" w:rsidRDefault="00B551CB" w:rsidP="00B551CB">
      <w:pPr>
        <w:pStyle w:val="ab"/>
        <w:numPr>
          <w:ilvl w:val="0"/>
          <w:numId w:val="57"/>
        </w:numPr>
      </w:pPr>
      <w:r w:rsidRPr="00EE2521">
        <w:t>Для чего необходима оценка сложности алгоритма?</w:t>
      </w:r>
    </w:p>
    <w:p w14:paraId="5A83EDD7" w14:textId="77777777" w:rsidR="00B551CB" w:rsidRPr="00B551CB" w:rsidRDefault="00B551CB" w:rsidP="00B551CB">
      <w:pPr>
        <w:pStyle w:val="ab"/>
        <w:numPr>
          <w:ilvl w:val="0"/>
          <w:numId w:val="57"/>
        </w:numPr>
        <w:rPr>
          <w:lang w:val="en-US"/>
        </w:rPr>
      </w:pPr>
      <w:proofErr w:type="spellStart"/>
      <w:r w:rsidRPr="00B551CB">
        <w:rPr>
          <w:lang w:val="en-US"/>
        </w:rPr>
        <w:t>Что</w:t>
      </w:r>
      <w:proofErr w:type="spellEnd"/>
      <w:r w:rsidRPr="00B551CB">
        <w:rPr>
          <w:lang w:val="en-US"/>
        </w:rPr>
        <w:t xml:space="preserve"> </w:t>
      </w:r>
      <w:proofErr w:type="spellStart"/>
      <w:r w:rsidRPr="00B551CB">
        <w:rPr>
          <w:lang w:val="en-US"/>
        </w:rPr>
        <w:t>такое</w:t>
      </w:r>
      <w:proofErr w:type="spellEnd"/>
      <w:r w:rsidRPr="00B551CB">
        <w:rPr>
          <w:lang w:val="en-US"/>
        </w:rPr>
        <w:t xml:space="preserve"> Big O notation?</w:t>
      </w:r>
    </w:p>
    <w:p w14:paraId="12482FE5" w14:textId="77777777" w:rsidR="00B551CB" w:rsidRPr="00EE2521" w:rsidRDefault="00B551CB" w:rsidP="00B551CB">
      <w:pPr>
        <w:pStyle w:val="ab"/>
        <w:numPr>
          <w:ilvl w:val="0"/>
          <w:numId w:val="57"/>
        </w:numPr>
      </w:pPr>
      <w:r w:rsidRPr="00EE2521">
        <w:t>Перечислите все виды сложностей алгоритмов с приведением примера.</w:t>
      </w:r>
    </w:p>
    <w:p w14:paraId="76620F0C" w14:textId="77777777" w:rsidR="00B551CB" w:rsidRPr="00EE2521" w:rsidRDefault="00B551CB" w:rsidP="00B551CB">
      <w:pPr>
        <w:pStyle w:val="ab"/>
        <w:numPr>
          <w:ilvl w:val="0"/>
          <w:numId w:val="57"/>
        </w:numPr>
      </w:pPr>
      <w:r w:rsidRPr="00EE2521">
        <w:t>Как самостоятельно определить сложность алгоритма?</w:t>
      </w:r>
    </w:p>
    <w:p w14:paraId="2AE83BAB" w14:textId="77777777" w:rsidR="00B551CB" w:rsidRPr="00EE2521" w:rsidRDefault="00B551CB" w:rsidP="00B551CB">
      <w:pPr>
        <w:pStyle w:val="ab"/>
        <w:numPr>
          <w:ilvl w:val="0"/>
          <w:numId w:val="57"/>
        </w:numPr>
      </w:pPr>
      <w:r w:rsidRPr="00EE2521">
        <w:t xml:space="preserve">Что такое </w:t>
      </w:r>
      <w:r w:rsidRPr="00B551CB">
        <w:rPr>
          <w:lang w:val="en-US"/>
        </w:rPr>
        <w:t>map</w:t>
      </w:r>
      <w:r w:rsidRPr="00EE2521">
        <w:t xml:space="preserve"> в </w:t>
      </w:r>
      <w:r w:rsidRPr="00B551CB">
        <w:rPr>
          <w:lang w:val="en-US"/>
        </w:rPr>
        <w:t>C</w:t>
      </w:r>
      <w:r w:rsidRPr="00EE2521">
        <w:t>++?</w:t>
      </w:r>
    </w:p>
    <w:p w14:paraId="2A45CFC9" w14:textId="77777777" w:rsidR="00B551CB" w:rsidRPr="00EE2521" w:rsidRDefault="00B551CB" w:rsidP="00B551CB">
      <w:pPr>
        <w:pStyle w:val="ab"/>
        <w:numPr>
          <w:ilvl w:val="0"/>
          <w:numId w:val="57"/>
        </w:numPr>
      </w:pPr>
      <w:r w:rsidRPr="00EE2521">
        <w:t xml:space="preserve">Как объявить и инициализировать </w:t>
      </w:r>
      <w:r w:rsidRPr="00B551CB">
        <w:rPr>
          <w:lang w:val="en-US"/>
        </w:rPr>
        <w:t>map</w:t>
      </w:r>
      <w:r w:rsidRPr="00EE2521">
        <w:t xml:space="preserve"> в </w:t>
      </w:r>
      <w:r w:rsidRPr="00B551CB">
        <w:rPr>
          <w:lang w:val="en-US"/>
        </w:rPr>
        <w:t>C</w:t>
      </w:r>
      <w:r w:rsidRPr="00EE2521">
        <w:t>++?</w:t>
      </w:r>
    </w:p>
    <w:p w14:paraId="5341227E" w14:textId="77777777" w:rsidR="00B551CB" w:rsidRPr="00EE2521" w:rsidRDefault="00B551CB" w:rsidP="00B551CB">
      <w:pPr>
        <w:pStyle w:val="ab"/>
        <w:numPr>
          <w:ilvl w:val="0"/>
          <w:numId w:val="57"/>
        </w:numPr>
      </w:pPr>
      <w:r w:rsidRPr="00EE2521">
        <w:lastRenderedPageBreak/>
        <w:t xml:space="preserve">Как добавить элемент в </w:t>
      </w:r>
      <w:r w:rsidRPr="00B551CB">
        <w:rPr>
          <w:lang w:val="en-US"/>
        </w:rPr>
        <w:t>map</w:t>
      </w:r>
      <w:r w:rsidRPr="00EE2521">
        <w:t xml:space="preserve"> в </w:t>
      </w:r>
      <w:r w:rsidRPr="00B551CB">
        <w:rPr>
          <w:lang w:val="en-US"/>
        </w:rPr>
        <w:t>C</w:t>
      </w:r>
      <w:r w:rsidRPr="00EE2521">
        <w:t>++?</w:t>
      </w:r>
    </w:p>
    <w:p w14:paraId="04D518C3" w14:textId="77777777" w:rsidR="00B551CB" w:rsidRPr="00EE2521" w:rsidRDefault="00B551CB" w:rsidP="00B551CB">
      <w:pPr>
        <w:pStyle w:val="ab"/>
        <w:numPr>
          <w:ilvl w:val="0"/>
          <w:numId w:val="57"/>
        </w:numPr>
      </w:pPr>
      <w:r w:rsidRPr="00EE2521">
        <w:t xml:space="preserve">Как удалить элемент из </w:t>
      </w:r>
      <w:r w:rsidRPr="00B551CB">
        <w:rPr>
          <w:lang w:val="en-US"/>
        </w:rPr>
        <w:t>map</w:t>
      </w:r>
      <w:r w:rsidRPr="00EE2521">
        <w:t xml:space="preserve"> в </w:t>
      </w:r>
      <w:r w:rsidRPr="00B551CB">
        <w:rPr>
          <w:lang w:val="en-US"/>
        </w:rPr>
        <w:t>C</w:t>
      </w:r>
      <w:r w:rsidRPr="00EE2521">
        <w:t>++?</w:t>
      </w:r>
    </w:p>
    <w:p w14:paraId="7E23B446" w14:textId="77777777" w:rsidR="00B551CB" w:rsidRPr="00EE2521" w:rsidRDefault="00B551CB" w:rsidP="00B551CB">
      <w:pPr>
        <w:pStyle w:val="ab"/>
        <w:numPr>
          <w:ilvl w:val="0"/>
          <w:numId w:val="57"/>
        </w:numPr>
      </w:pPr>
      <w:r w:rsidRPr="00EE2521">
        <w:t xml:space="preserve">Как проверить, содержит ли </w:t>
      </w:r>
      <w:r w:rsidRPr="00B551CB">
        <w:rPr>
          <w:lang w:val="en-US"/>
        </w:rPr>
        <w:t>map</w:t>
      </w:r>
      <w:r w:rsidRPr="00EE2521">
        <w:t xml:space="preserve"> определенный ключ в </w:t>
      </w:r>
      <w:r w:rsidRPr="00B551CB">
        <w:rPr>
          <w:lang w:val="en-US"/>
        </w:rPr>
        <w:t>C</w:t>
      </w:r>
      <w:r w:rsidRPr="00EE2521">
        <w:t>++?</w:t>
      </w:r>
    </w:p>
    <w:p w14:paraId="3AC7CD8D" w14:textId="77777777" w:rsidR="00B551CB" w:rsidRPr="00EE2521" w:rsidRDefault="00B551CB" w:rsidP="00B551CB">
      <w:pPr>
        <w:pStyle w:val="ab"/>
        <w:numPr>
          <w:ilvl w:val="0"/>
          <w:numId w:val="57"/>
        </w:numPr>
      </w:pPr>
      <w:r w:rsidRPr="00EE2521">
        <w:t xml:space="preserve">Как получить размер </w:t>
      </w:r>
      <w:r w:rsidRPr="00B551CB">
        <w:rPr>
          <w:lang w:val="en-US"/>
        </w:rPr>
        <w:t>map</w:t>
      </w:r>
      <w:r w:rsidRPr="00EE2521">
        <w:t xml:space="preserve"> в </w:t>
      </w:r>
      <w:r w:rsidRPr="00B551CB">
        <w:rPr>
          <w:lang w:val="en-US"/>
        </w:rPr>
        <w:t>C</w:t>
      </w:r>
      <w:r w:rsidRPr="00EE2521">
        <w:t>++?</w:t>
      </w:r>
    </w:p>
    <w:p w14:paraId="1E257843" w14:textId="77777777" w:rsidR="00B551CB" w:rsidRPr="00EE2521" w:rsidRDefault="00B551CB" w:rsidP="00B551CB">
      <w:pPr>
        <w:pStyle w:val="ab"/>
        <w:numPr>
          <w:ilvl w:val="0"/>
          <w:numId w:val="57"/>
        </w:numPr>
      </w:pPr>
      <w:r w:rsidRPr="00EE2521">
        <w:t xml:space="preserve">Как проверить, пустой ли </w:t>
      </w:r>
      <w:r w:rsidRPr="00B551CB">
        <w:rPr>
          <w:lang w:val="en-US"/>
        </w:rPr>
        <w:t>map</w:t>
      </w:r>
      <w:r w:rsidRPr="00EE2521">
        <w:t xml:space="preserve"> в </w:t>
      </w:r>
      <w:r w:rsidRPr="00B551CB">
        <w:rPr>
          <w:lang w:val="en-US"/>
        </w:rPr>
        <w:t>C</w:t>
      </w:r>
      <w:r w:rsidRPr="00EE2521">
        <w:t>++?</w:t>
      </w:r>
    </w:p>
    <w:p w14:paraId="1E83543F" w14:textId="77777777" w:rsidR="00B551CB" w:rsidRPr="00B551CB" w:rsidRDefault="00B551CB" w:rsidP="00B551CB">
      <w:pPr>
        <w:pStyle w:val="ab"/>
        <w:numPr>
          <w:ilvl w:val="0"/>
          <w:numId w:val="57"/>
        </w:numPr>
        <w:rPr>
          <w:lang w:val="en-US"/>
        </w:rPr>
      </w:pPr>
      <w:proofErr w:type="spellStart"/>
      <w:r w:rsidRPr="00B551CB">
        <w:rPr>
          <w:lang w:val="en-US"/>
        </w:rPr>
        <w:t>Как</w:t>
      </w:r>
      <w:proofErr w:type="spellEnd"/>
      <w:r w:rsidRPr="00B551CB">
        <w:rPr>
          <w:lang w:val="en-US"/>
        </w:rPr>
        <w:t xml:space="preserve"> </w:t>
      </w:r>
      <w:proofErr w:type="spellStart"/>
      <w:r w:rsidRPr="00B551CB">
        <w:rPr>
          <w:lang w:val="en-US"/>
        </w:rPr>
        <w:t>выполнить</w:t>
      </w:r>
      <w:proofErr w:type="spellEnd"/>
      <w:r w:rsidRPr="00B551CB">
        <w:rPr>
          <w:lang w:val="en-US"/>
        </w:rPr>
        <w:t xml:space="preserve"> </w:t>
      </w:r>
      <w:proofErr w:type="spellStart"/>
      <w:r w:rsidRPr="00B551CB">
        <w:rPr>
          <w:lang w:val="en-US"/>
        </w:rPr>
        <w:t>поиск</w:t>
      </w:r>
      <w:proofErr w:type="spellEnd"/>
      <w:r w:rsidRPr="00B551CB">
        <w:rPr>
          <w:lang w:val="en-US"/>
        </w:rPr>
        <w:t xml:space="preserve"> </w:t>
      </w:r>
      <w:proofErr w:type="spellStart"/>
      <w:r w:rsidRPr="00B551CB">
        <w:rPr>
          <w:lang w:val="en-US"/>
        </w:rPr>
        <w:t>элемент</w:t>
      </w:r>
      <w:proofErr w:type="spellEnd"/>
      <w:r w:rsidRPr="00B551CB">
        <w:rPr>
          <w:lang w:val="en-US"/>
        </w:rPr>
        <w:t>.</w:t>
      </w:r>
    </w:p>
    <w:p w14:paraId="2F43A751" w14:textId="77777777" w:rsidR="00B551CB" w:rsidRPr="00EE2521" w:rsidRDefault="00B551CB" w:rsidP="00B551CB">
      <w:pPr>
        <w:rPr>
          <w:lang w:val="en-US"/>
        </w:rPr>
      </w:pPr>
    </w:p>
    <w:p w14:paraId="51768B44" w14:textId="77777777" w:rsidR="00B551CB" w:rsidRPr="006B2266" w:rsidRDefault="00B551CB" w:rsidP="006B2266">
      <w:pPr>
        <w:jc w:val="center"/>
        <w:rPr>
          <w:b/>
          <w:lang w:val="en-US"/>
        </w:rPr>
      </w:pPr>
      <w:proofErr w:type="spellStart"/>
      <w:r w:rsidRPr="006B2266">
        <w:rPr>
          <w:b/>
          <w:lang w:val="en-US"/>
        </w:rPr>
        <w:t>Дополнительные</w:t>
      </w:r>
      <w:proofErr w:type="spellEnd"/>
      <w:r w:rsidRPr="006B2266">
        <w:rPr>
          <w:b/>
          <w:lang w:val="en-US"/>
        </w:rPr>
        <w:t xml:space="preserve"> </w:t>
      </w:r>
      <w:proofErr w:type="spellStart"/>
      <w:r w:rsidRPr="006B2266">
        <w:rPr>
          <w:b/>
          <w:lang w:val="en-US"/>
        </w:rPr>
        <w:t>задания</w:t>
      </w:r>
      <w:proofErr w:type="spellEnd"/>
    </w:p>
    <w:p w14:paraId="4BC99C6C" w14:textId="77777777" w:rsidR="00B551CB" w:rsidRPr="006B2266" w:rsidRDefault="00B551CB" w:rsidP="00B551CB">
      <w:pPr>
        <w:rPr>
          <w:rStyle w:val="af"/>
        </w:rPr>
      </w:pPr>
      <w:r w:rsidRPr="006B2266">
        <w:rPr>
          <w:rStyle w:val="af"/>
        </w:rPr>
        <w:t>Дополнительное задание 1.</w:t>
      </w:r>
    </w:p>
    <w:p w14:paraId="1082CA95" w14:textId="77777777" w:rsidR="00B551CB" w:rsidRPr="00EE2521" w:rsidRDefault="00B551CB" w:rsidP="00B551CB">
      <w:r w:rsidRPr="00EE2521">
        <w:t xml:space="preserve">Написать программу поиска минимального и максимального элементов в массиве. Сравнить скорость работы (Приложение 3) различных алгоритмов поиска, такие как перебор, деление пополам, сортировка, и определить их сложность в </w:t>
      </w:r>
      <w:r w:rsidRPr="00EE2521">
        <w:rPr>
          <w:lang w:val="en-US"/>
        </w:rPr>
        <w:t>Big</w:t>
      </w:r>
      <w:r w:rsidRPr="00EE2521">
        <w:t xml:space="preserve"> </w:t>
      </w:r>
      <w:r w:rsidRPr="00EE2521">
        <w:rPr>
          <w:lang w:val="en-US"/>
        </w:rPr>
        <w:t>O</w:t>
      </w:r>
      <w:r w:rsidRPr="00EE2521">
        <w:t>.</w:t>
      </w:r>
    </w:p>
    <w:p w14:paraId="04A26676" w14:textId="77777777" w:rsidR="00B551CB" w:rsidRPr="00EE2521" w:rsidRDefault="00B551CB" w:rsidP="00B551CB"/>
    <w:p w14:paraId="65417669" w14:textId="77777777" w:rsidR="00B551CB" w:rsidRPr="006B2266" w:rsidRDefault="00B551CB" w:rsidP="00B551CB">
      <w:pPr>
        <w:rPr>
          <w:rStyle w:val="af"/>
        </w:rPr>
      </w:pPr>
      <w:r w:rsidRPr="006B2266">
        <w:rPr>
          <w:rStyle w:val="af"/>
        </w:rPr>
        <w:t>Дополнительное задание 2.</w:t>
      </w:r>
    </w:p>
    <w:p w14:paraId="1B68872B" w14:textId="77777777" w:rsidR="00B551CB" w:rsidRPr="00EE2521" w:rsidRDefault="00B551CB" w:rsidP="00B551CB">
      <w:r w:rsidRPr="00EE2521">
        <w:t xml:space="preserve">Написать программу для вычисления факториала числа. Сравнить скорость работы рекурсивного и итеративного алгоритмов и определить их сложность в </w:t>
      </w:r>
      <w:r w:rsidRPr="00EE2521">
        <w:rPr>
          <w:lang w:val="en-US"/>
        </w:rPr>
        <w:t>Big</w:t>
      </w:r>
      <w:r w:rsidRPr="00EE2521">
        <w:t xml:space="preserve"> </w:t>
      </w:r>
      <w:r w:rsidRPr="00EE2521">
        <w:rPr>
          <w:lang w:val="en-US"/>
        </w:rPr>
        <w:t>O</w:t>
      </w:r>
      <w:r w:rsidRPr="00EE2521">
        <w:t>.</w:t>
      </w:r>
    </w:p>
    <w:p w14:paraId="14163B1D" w14:textId="77777777" w:rsidR="00B551CB" w:rsidRPr="006B2266" w:rsidRDefault="00B551CB" w:rsidP="00B551CB">
      <w:pPr>
        <w:rPr>
          <w:rStyle w:val="af"/>
        </w:rPr>
      </w:pPr>
    </w:p>
    <w:p w14:paraId="33E68DBE" w14:textId="77777777" w:rsidR="00B551CB" w:rsidRPr="006B2266" w:rsidRDefault="00B551CB" w:rsidP="00B551CB">
      <w:pPr>
        <w:rPr>
          <w:rStyle w:val="af"/>
        </w:rPr>
      </w:pPr>
      <w:r w:rsidRPr="006B2266">
        <w:rPr>
          <w:rStyle w:val="af"/>
        </w:rPr>
        <w:t>Дополнительное задание 3.</w:t>
      </w:r>
    </w:p>
    <w:p w14:paraId="2ED8936E" w14:textId="77777777" w:rsidR="00B551CB" w:rsidRDefault="00B551CB" w:rsidP="00B551CB">
      <w:r w:rsidRPr="00EE2521">
        <w:t xml:space="preserve">Конечная цель задачи - подсчитать количество вхождений каждого слова из </w:t>
      </w:r>
      <w:r w:rsidRPr="00EE2521">
        <w:rPr>
          <w:lang w:val="en-US"/>
        </w:rPr>
        <w:t>Q</w:t>
      </w:r>
      <w:r w:rsidRPr="00EE2521">
        <w:t xml:space="preserve"> запросов в </w:t>
      </w:r>
      <w:r w:rsidRPr="00EE2521">
        <w:rPr>
          <w:lang w:val="en-US"/>
        </w:rPr>
        <w:t>N</w:t>
      </w:r>
      <w:r w:rsidRPr="00EE2521">
        <w:t xml:space="preserve"> строках. Первая строка содержит число </w:t>
      </w:r>
      <w:r w:rsidRPr="00EE2521">
        <w:rPr>
          <w:lang w:val="en-US"/>
        </w:rPr>
        <w:t>N</w:t>
      </w:r>
      <w:r w:rsidRPr="00EE2521">
        <w:t xml:space="preserve"> - количество строк. Далее следуют </w:t>
      </w:r>
      <w:r w:rsidRPr="00EE2521">
        <w:rPr>
          <w:lang w:val="en-US"/>
        </w:rPr>
        <w:t>N</w:t>
      </w:r>
      <w:r w:rsidRPr="00EE2521">
        <w:t xml:space="preserve"> строк, каждая из которых содержит одно слово. Затем следует число </w:t>
      </w:r>
      <w:r w:rsidRPr="00EE2521">
        <w:rPr>
          <w:lang w:val="en-US"/>
        </w:rPr>
        <w:t>Q</w:t>
      </w:r>
      <w:r w:rsidRPr="00EE2521">
        <w:t xml:space="preserve"> - количество запросов. Далее следуют </w:t>
      </w:r>
      <w:r w:rsidRPr="00EE2521">
        <w:rPr>
          <w:lang w:val="en-US"/>
        </w:rPr>
        <w:t>Q</w:t>
      </w:r>
      <w:r w:rsidRPr="00EE2521">
        <w:t xml:space="preserve"> строк, каждая из которых содержит одно слово - запрос. Необходимо вывести количество вхождений каждого запроса в </w:t>
      </w:r>
      <w:r w:rsidRPr="00EE2521">
        <w:rPr>
          <w:lang w:val="en-US"/>
        </w:rPr>
        <w:t>N</w:t>
      </w:r>
      <w:r w:rsidRPr="00EE2521">
        <w:t xml:space="preserve"> строках. Решать с использованием </w:t>
      </w:r>
      <w:r w:rsidRPr="00EE2521">
        <w:rPr>
          <w:lang w:val="en-US"/>
        </w:rPr>
        <w:t>map</w:t>
      </w:r>
      <w:r w:rsidRPr="00EE2521">
        <w:t>.</w:t>
      </w:r>
    </w:p>
    <w:p w14:paraId="459CC1E5" w14:textId="77777777" w:rsidR="00B551CB" w:rsidRDefault="00B551CB" w:rsidP="00B551CB">
      <w:r>
        <w:br w:type="page"/>
      </w:r>
    </w:p>
    <w:p w14:paraId="29C74D5A" w14:textId="77777777" w:rsidR="00B551CB" w:rsidRPr="00EE2521" w:rsidRDefault="00B551CB" w:rsidP="00B551CB">
      <w:pPr>
        <w:pStyle w:val="ac"/>
      </w:pPr>
      <w:bookmarkStart w:id="10" w:name="_Toc134567471"/>
      <w:r w:rsidRPr="00EE2521">
        <w:lastRenderedPageBreak/>
        <w:t>Приложение 1. Изменение цвета консоли</w:t>
      </w:r>
      <w:bookmarkEnd w:id="10"/>
    </w:p>
    <w:p w14:paraId="5DEF4365" w14:textId="77777777" w:rsidR="00B551CB" w:rsidRPr="00EE2521" w:rsidRDefault="00B551CB" w:rsidP="00B551CB">
      <w:r w:rsidRPr="00EE2521">
        <w:t xml:space="preserve">Цвет текста в консоли можно изменять с помощью специальных функций в </w:t>
      </w:r>
      <w:r w:rsidRPr="00EE2521">
        <w:rPr>
          <w:lang w:val="en-US"/>
        </w:rPr>
        <w:t>C</w:t>
      </w:r>
      <w:r w:rsidRPr="00EE2521">
        <w:t>++ при помощи вывода специальных управляющих символов (</w:t>
      </w:r>
      <w:r w:rsidRPr="00EE2521">
        <w:rPr>
          <w:lang w:val="en-US"/>
        </w:rPr>
        <w:t>escape</w:t>
      </w:r>
      <w:r w:rsidRPr="00EE2521">
        <w:t>-последовательностей) в консольный поток.</w:t>
      </w:r>
    </w:p>
    <w:p w14:paraId="3EF96164" w14:textId="77777777" w:rsidR="00B551CB" w:rsidRPr="00EE2521" w:rsidRDefault="00B551CB" w:rsidP="00B551CB">
      <w:r w:rsidRPr="00EE2521">
        <w:t>Вот несколько примеров управляющих символов для изменения цвета текста в консоли:</w:t>
      </w:r>
    </w:p>
    <w:p w14:paraId="001A2228" w14:textId="77777777" w:rsidR="00B551CB" w:rsidRPr="00EE2521" w:rsidRDefault="00B551CB" w:rsidP="00B551CB">
      <w:r w:rsidRPr="00EE2521">
        <w:t>- `\033[30</w:t>
      </w:r>
      <w:r w:rsidRPr="00EE2521">
        <w:rPr>
          <w:lang w:val="en-US"/>
        </w:rPr>
        <w:t>m</w:t>
      </w:r>
      <w:r w:rsidRPr="00EE2521">
        <w:t>` - черный</w:t>
      </w:r>
    </w:p>
    <w:p w14:paraId="059D106F" w14:textId="77777777" w:rsidR="00B551CB" w:rsidRPr="00EE2521" w:rsidRDefault="00B551CB" w:rsidP="00B551CB">
      <w:r w:rsidRPr="00EE2521">
        <w:t>- `\033[31</w:t>
      </w:r>
      <w:r w:rsidRPr="00EE2521">
        <w:rPr>
          <w:lang w:val="en-US"/>
        </w:rPr>
        <w:t>m</w:t>
      </w:r>
      <w:r w:rsidRPr="00EE2521">
        <w:t>` - красный</w:t>
      </w:r>
    </w:p>
    <w:p w14:paraId="758C12C4" w14:textId="77777777" w:rsidR="00B551CB" w:rsidRPr="00EE2521" w:rsidRDefault="00B551CB" w:rsidP="00B551CB">
      <w:r w:rsidRPr="00EE2521">
        <w:t>- `\033[32</w:t>
      </w:r>
      <w:r w:rsidRPr="00EE2521">
        <w:rPr>
          <w:lang w:val="en-US"/>
        </w:rPr>
        <w:t>m</w:t>
      </w:r>
      <w:r w:rsidRPr="00EE2521">
        <w:t>` - зеленый</w:t>
      </w:r>
    </w:p>
    <w:p w14:paraId="19B8EA5E" w14:textId="77777777" w:rsidR="00B551CB" w:rsidRPr="00EE2521" w:rsidRDefault="00B551CB" w:rsidP="00B551CB">
      <w:r w:rsidRPr="00EE2521">
        <w:t>- `\033[33</w:t>
      </w:r>
      <w:r w:rsidRPr="00EE2521">
        <w:rPr>
          <w:lang w:val="en-US"/>
        </w:rPr>
        <w:t>m</w:t>
      </w:r>
      <w:r w:rsidRPr="00EE2521">
        <w:t>` - желтый</w:t>
      </w:r>
    </w:p>
    <w:p w14:paraId="6603E0E7" w14:textId="77777777" w:rsidR="00B551CB" w:rsidRPr="00EE2521" w:rsidRDefault="00B551CB" w:rsidP="00B551CB">
      <w:r w:rsidRPr="00EE2521">
        <w:t>- `\033[34</w:t>
      </w:r>
      <w:r w:rsidRPr="00EE2521">
        <w:rPr>
          <w:lang w:val="en-US"/>
        </w:rPr>
        <w:t>m</w:t>
      </w:r>
      <w:r w:rsidRPr="00EE2521">
        <w:t>` - синий</w:t>
      </w:r>
    </w:p>
    <w:p w14:paraId="3DD7E612" w14:textId="77777777" w:rsidR="00B551CB" w:rsidRPr="00EE2521" w:rsidRDefault="00B551CB" w:rsidP="00B551CB">
      <w:r w:rsidRPr="00EE2521">
        <w:t>- `\033[35</w:t>
      </w:r>
      <w:r w:rsidRPr="00EE2521">
        <w:rPr>
          <w:lang w:val="en-US"/>
        </w:rPr>
        <w:t>m</w:t>
      </w:r>
      <w:r w:rsidRPr="00EE2521">
        <w:t>` - фиолетовый</w:t>
      </w:r>
    </w:p>
    <w:p w14:paraId="1EA20673" w14:textId="77777777" w:rsidR="00B551CB" w:rsidRPr="00EE2521" w:rsidRDefault="00B551CB" w:rsidP="00B551CB">
      <w:r w:rsidRPr="00EE2521">
        <w:t>- `\033[36</w:t>
      </w:r>
      <w:r w:rsidRPr="00EE2521">
        <w:rPr>
          <w:lang w:val="en-US"/>
        </w:rPr>
        <w:t>m</w:t>
      </w:r>
      <w:r w:rsidRPr="00EE2521">
        <w:t>` - голубой</w:t>
      </w:r>
    </w:p>
    <w:p w14:paraId="48DE2F50" w14:textId="77777777" w:rsidR="00B551CB" w:rsidRPr="00EE2521" w:rsidRDefault="00B551CB" w:rsidP="00B551CB">
      <w:r w:rsidRPr="00EE2521">
        <w:t>- `\033[37</w:t>
      </w:r>
      <w:r w:rsidRPr="00EE2521">
        <w:rPr>
          <w:lang w:val="en-US"/>
        </w:rPr>
        <w:t>m</w:t>
      </w:r>
      <w:r w:rsidRPr="00EE2521">
        <w:t>` - белый</w:t>
      </w:r>
    </w:p>
    <w:p w14:paraId="0EC9D91F" w14:textId="77777777" w:rsidR="00B551CB" w:rsidRPr="00EE2521" w:rsidRDefault="00B551CB" w:rsidP="00B551CB">
      <w:r w:rsidRPr="00EE2521">
        <w:t>Например, для изменения цвета текста на красный, используйте следующую команду:</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0CC916BD"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B318E" w14:textId="77777777" w:rsidR="00B551CB" w:rsidRPr="00EE2521" w:rsidRDefault="00B551CB" w:rsidP="00B551CB">
            <w:r w:rsidRPr="00EE2521">
              <w:rPr>
                <w:color w:val="000000"/>
                <w:lang w:val="en-US"/>
              </w:rPr>
              <w:t>std</w:t>
            </w:r>
            <w:r w:rsidRPr="00EE2521">
              <w:rPr>
                <w:color w:val="000000"/>
              </w:rPr>
              <w:t>::</w:t>
            </w:r>
            <w:proofErr w:type="spellStart"/>
            <w:r w:rsidRPr="00EE2521">
              <w:rPr>
                <w:color w:val="000000"/>
                <w:lang w:val="en-US"/>
              </w:rPr>
              <w:t>cout</w:t>
            </w:r>
            <w:proofErr w:type="spellEnd"/>
            <w:r w:rsidRPr="00EE2521">
              <w:rPr>
                <w:color w:val="000000"/>
              </w:rPr>
              <w:t xml:space="preserve"> </w:t>
            </w:r>
            <w:r w:rsidRPr="00EE2521">
              <w:rPr>
                <w:color w:val="008080"/>
              </w:rPr>
              <w:t>&lt;&lt;</w:t>
            </w:r>
            <w:r w:rsidRPr="00EE2521">
              <w:rPr>
                <w:color w:val="000000"/>
              </w:rPr>
              <w:t xml:space="preserve"> </w:t>
            </w:r>
            <w:r w:rsidRPr="00EE2521">
              <w:t>"\033[31</w:t>
            </w:r>
            <w:r w:rsidRPr="00EE2521">
              <w:rPr>
                <w:lang w:val="en-US"/>
              </w:rPr>
              <w:t>m</w:t>
            </w:r>
            <w:r w:rsidRPr="00EE2521">
              <w:t>Красный текст\</w:t>
            </w:r>
            <w:r w:rsidRPr="00EE2521">
              <w:rPr>
                <w:lang w:val="en-US"/>
              </w:rPr>
              <w:t>n</w:t>
            </w:r>
            <w:r w:rsidRPr="00EE2521">
              <w:t>"</w:t>
            </w:r>
            <w:r w:rsidRPr="00EE2521">
              <w:rPr>
                <w:color w:val="000000"/>
              </w:rPr>
              <w:t>;</w:t>
            </w:r>
          </w:p>
        </w:tc>
      </w:tr>
    </w:tbl>
    <w:p w14:paraId="197A17C5" w14:textId="77777777" w:rsidR="00B551CB" w:rsidRPr="00EE2521" w:rsidRDefault="00B551CB" w:rsidP="00B551CB">
      <w:r w:rsidRPr="00EE2521">
        <w:t xml:space="preserve">В </w:t>
      </w:r>
      <w:r w:rsidRPr="00EE2521">
        <w:rPr>
          <w:lang w:val="en-US"/>
        </w:rPr>
        <w:t>C</w:t>
      </w:r>
      <w:r w:rsidRPr="00EE2521">
        <w:t>++ также есть стандартная библиотека `</w:t>
      </w:r>
      <w:r w:rsidRPr="00EE2521">
        <w:rPr>
          <w:lang w:val="en-US"/>
        </w:rPr>
        <w:t>Windows</w:t>
      </w:r>
      <w:r w:rsidRPr="00EE2521">
        <w:t>.</w:t>
      </w:r>
      <w:r w:rsidRPr="00EE2521">
        <w:rPr>
          <w:lang w:val="en-US"/>
        </w:rPr>
        <w:t>h</w:t>
      </w:r>
      <w:r w:rsidRPr="00EE2521">
        <w:t>`, которая позволяет управлять цветом текста в консоли при помощи функции `</w:t>
      </w:r>
      <w:proofErr w:type="spellStart"/>
      <w:proofErr w:type="gramStart"/>
      <w:r w:rsidRPr="00EE2521">
        <w:rPr>
          <w:lang w:val="en-US"/>
        </w:rPr>
        <w:t>SetConsoleTextAttribute</w:t>
      </w:r>
      <w:proofErr w:type="spellEnd"/>
      <w:r w:rsidRPr="00EE2521">
        <w:t>(</w:t>
      </w:r>
      <w:proofErr w:type="gramEnd"/>
      <w:r w:rsidRPr="00EE2521">
        <w:t xml:space="preserve">)`. Эти функции используются в </w:t>
      </w:r>
      <w:r w:rsidRPr="00EE2521">
        <w:rPr>
          <w:lang w:val="en-US"/>
        </w:rPr>
        <w:t>Windows</w:t>
      </w:r>
      <w:r w:rsidRPr="00EE2521">
        <w:t xml:space="preserve"> для изменения цвета текста и его фона при помощи указания номера цвета, например:</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E2521" w14:paraId="119F7456"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A280" w14:textId="77777777" w:rsidR="00B551CB" w:rsidRPr="00595827" w:rsidRDefault="00B551CB" w:rsidP="00B551CB">
            <w:pPr>
              <w:rPr>
                <w:lang w:val="en-US"/>
              </w:rPr>
            </w:pPr>
            <w:r w:rsidRPr="00595827">
              <w:rPr>
                <w:color w:val="808080"/>
                <w:lang w:val="en-US"/>
              </w:rPr>
              <w:t>#include</w:t>
            </w:r>
            <w:r w:rsidRPr="00595827">
              <w:rPr>
                <w:color w:val="000000"/>
                <w:lang w:val="en-US"/>
              </w:rPr>
              <w:t xml:space="preserve"> </w:t>
            </w:r>
            <w:r w:rsidRPr="00595827">
              <w:rPr>
                <w:lang w:val="en-US"/>
              </w:rPr>
              <w:t>&lt;iostream&gt;</w:t>
            </w:r>
          </w:p>
          <w:p w14:paraId="0CDD02B6" w14:textId="77777777" w:rsidR="00B551CB" w:rsidRPr="00595827" w:rsidRDefault="00B551CB" w:rsidP="00B551CB">
            <w:pPr>
              <w:rPr>
                <w:lang w:val="en-US"/>
              </w:rPr>
            </w:pPr>
            <w:r w:rsidRPr="00595827">
              <w:rPr>
                <w:color w:val="808080"/>
                <w:lang w:val="en-US"/>
              </w:rPr>
              <w:t>#include</w:t>
            </w:r>
            <w:r w:rsidRPr="00595827">
              <w:rPr>
                <w:color w:val="000000"/>
                <w:lang w:val="en-US"/>
              </w:rPr>
              <w:t xml:space="preserve"> </w:t>
            </w:r>
            <w:r w:rsidRPr="00595827">
              <w:rPr>
                <w:lang w:val="en-US"/>
              </w:rPr>
              <w:t>&lt;</w:t>
            </w:r>
            <w:proofErr w:type="spellStart"/>
            <w:r w:rsidRPr="00595827">
              <w:rPr>
                <w:lang w:val="en-US"/>
              </w:rPr>
              <w:t>Windows.h</w:t>
            </w:r>
            <w:proofErr w:type="spellEnd"/>
            <w:r w:rsidRPr="00595827">
              <w:rPr>
                <w:lang w:val="en-US"/>
              </w:rPr>
              <w:t>&gt;</w:t>
            </w:r>
          </w:p>
          <w:p w14:paraId="15BDBD7D" w14:textId="77777777" w:rsidR="00B551CB" w:rsidRPr="00595827" w:rsidRDefault="00B551CB" w:rsidP="00B551CB">
            <w:pPr>
              <w:rPr>
                <w:lang w:val="en-US"/>
              </w:rPr>
            </w:pPr>
            <w:r w:rsidRPr="00595827">
              <w:rPr>
                <w:lang w:val="en-US"/>
              </w:rPr>
              <w:t>using</w:t>
            </w:r>
            <w:r w:rsidRPr="00595827">
              <w:rPr>
                <w:color w:val="000000"/>
                <w:lang w:val="en-US"/>
              </w:rPr>
              <w:t xml:space="preserve"> </w:t>
            </w:r>
            <w:r w:rsidRPr="00595827">
              <w:rPr>
                <w:lang w:val="en-US"/>
              </w:rPr>
              <w:t>namespace</w:t>
            </w:r>
            <w:r w:rsidRPr="00595827">
              <w:rPr>
                <w:color w:val="000000"/>
                <w:lang w:val="en-US"/>
              </w:rPr>
              <w:t xml:space="preserve"> std;</w:t>
            </w:r>
          </w:p>
          <w:p w14:paraId="2B1B0ED2" w14:textId="77777777" w:rsidR="00B551CB" w:rsidRPr="00595827" w:rsidRDefault="00B551CB" w:rsidP="00B551CB">
            <w:pPr>
              <w:rPr>
                <w:lang w:val="en-US"/>
              </w:rPr>
            </w:pPr>
            <w:r w:rsidRPr="00595827">
              <w:rPr>
                <w:lang w:val="en-US"/>
              </w:rPr>
              <w:t> </w:t>
            </w:r>
          </w:p>
          <w:p w14:paraId="481460C9" w14:textId="77777777" w:rsidR="00B551CB" w:rsidRPr="00595827" w:rsidRDefault="00B551CB" w:rsidP="00B551CB">
            <w:pPr>
              <w:rPr>
                <w:lang w:val="en-US"/>
              </w:rPr>
            </w:pPr>
            <w:r w:rsidRPr="00595827">
              <w:rPr>
                <w:color w:val="0000FF"/>
                <w:lang w:val="en-US"/>
              </w:rPr>
              <w:t>int</w:t>
            </w:r>
            <w:r w:rsidRPr="00595827">
              <w:rPr>
                <w:lang w:val="en-US"/>
              </w:rPr>
              <w:t xml:space="preserve"> main() {</w:t>
            </w:r>
          </w:p>
          <w:p w14:paraId="50D1D855" w14:textId="77777777" w:rsidR="00B551CB" w:rsidRPr="00595827" w:rsidRDefault="00B551CB" w:rsidP="00B551CB">
            <w:pPr>
              <w:rPr>
                <w:lang w:val="en-US"/>
              </w:rPr>
            </w:pPr>
            <w:r w:rsidRPr="00595827">
              <w:rPr>
                <w:lang w:val="en-US"/>
              </w:rPr>
              <w:t>   </w:t>
            </w:r>
            <w:r w:rsidRPr="00595827">
              <w:rPr>
                <w:lang w:val="en-US"/>
              </w:rPr>
              <w:tab/>
            </w:r>
            <w:r w:rsidRPr="00595827">
              <w:rPr>
                <w:color w:val="2B91AF"/>
                <w:lang w:val="en-US"/>
              </w:rPr>
              <w:t>HANDLE</w:t>
            </w:r>
            <w:r w:rsidRPr="00595827">
              <w:rPr>
                <w:lang w:val="en-US"/>
              </w:rPr>
              <w:t xml:space="preserve"> </w:t>
            </w:r>
            <w:proofErr w:type="spellStart"/>
            <w:r w:rsidRPr="00595827">
              <w:rPr>
                <w:lang w:val="en-US"/>
              </w:rPr>
              <w:t>hConsole</w:t>
            </w:r>
            <w:proofErr w:type="spellEnd"/>
            <w:r w:rsidRPr="00595827">
              <w:rPr>
                <w:lang w:val="en-US"/>
              </w:rPr>
              <w:t xml:space="preserve"> = </w:t>
            </w:r>
            <w:proofErr w:type="spellStart"/>
            <w:r w:rsidRPr="00595827">
              <w:rPr>
                <w:lang w:val="en-US"/>
              </w:rPr>
              <w:t>GetStdHandle</w:t>
            </w:r>
            <w:proofErr w:type="spellEnd"/>
            <w:r w:rsidRPr="00595827">
              <w:rPr>
                <w:lang w:val="en-US"/>
              </w:rPr>
              <w:t>(</w:t>
            </w:r>
            <w:r w:rsidRPr="00595827">
              <w:rPr>
                <w:color w:val="6F008A"/>
                <w:lang w:val="en-US"/>
              </w:rPr>
              <w:t>STD_OUTPUT_HANDLE</w:t>
            </w:r>
            <w:r w:rsidRPr="00595827">
              <w:rPr>
                <w:lang w:val="en-US"/>
              </w:rPr>
              <w:t>);</w:t>
            </w:r>
          </w:p>
          <w:p w14:paraId="1D652280" w14:textId="77777777" w:rsidR="00B551CB" w:rsidRPr="00595827" w:rsidRDefault="00B551CB" w:rsidP="00B551CB">
            <w:pPr>
              <w:rPr>
                <w:lang w:val="en-US"/>
              </w:rPr>
            </w:pPr>
            <w:r w:rsidRPr="00595827">
              <w:rPr>
                <w:lang w:val="en-US"/>
              </w:rPr>
              <w:t>   </w:t>
            </w:r>
            <w:r w:rsidRPr="00595827">
              <w:rPr>
                <w:lang w:val="en-US"/>
              </w:rPr>
              <w:tab/>
            </w:r>
            <w:proofErr w:type="spellStart"/>
            <w:r w:rsidRPr="00595827">
              <w:rPr>
                <w:lang w:val="en-US"/>
              </w:rPr>
              <w:t>SetConsoleTextAttribute</w:t>
            </w:r>
            <w:proofErr w:type="spellEnd"/>
            <w:r w:rsidRPr="00595827">
              <w:rPr>
                <w:lang w:val="en-US"/>
              </w:rPr>
              <w:t>(</w:t>
            </w:r>
            <w:proofErr w:type="spellStart"/>
            <w:r w:rsidRPr="00595827">
              <w:rPr>
                <w:lang w:val="en-US"/>
              </w:rPr>
              <w:t>hConsole</w:t>
            </w:r>
            <w:proofErr w:type="spellEnd"/>
            <w:r w:rsidRPr="00595827">
              <w:rPr>
                <w:lang w:val="en-US"/>
              </w:rPr>
              <w:t xml:space="preserve">, </w:t>
            </w:r>
            <w:r w:rsidRPr="00595827">
              <w:rPr>
                <w:color w:val="6F008A"/>
                <w:lang w:val="en-US"/>
              </w:rPr>
              <w:t>FOREGROUND_GREEN</w:t>
            </w:r>
            <w:r w:rsidRPr="00595827">
              <w:rPr>
                <w:lang w:val="en-US"/>
              </w:rPr>
              <w:t xml:space="preserve"> | </w:t>
            </w:r>
            <w:r w:rsidRPr="00595827">
              <w:rPr>
                <w:color w:val="6F008A"/>
                <w:lang w:val="en-US"/>
              </w:rPr>
              <w:t>BACKGROUND_BLUE</w:t>
            </w:r>
            <w:r w:rsidRPr="00595827">
              <w:rPr>
                <w:lang w:val="en-US"/>
              </w:rPr>
              <w:t xml:space="preserve"> | </w:t>
            </w:r>
            <w:r w:rsidRPr="00595827">
              <w:rPr>
                <w:color w:val="6F008A"/>
                <w:lang w:val="en-US"/>
              </w:rPr>
              <w:t>BACKGROUND_RED</w:t>
            </w:r>
            <w:r w:rsidRPr="00595827">
              <w:rPr>
                <w:lang w:val="en-US"/>
              </w:rPr>
              <w:t>);</w:t>
            </w:r>
          </w:p>
          <w:p w14:paraId="4BE95860" w14:textId="77777777" w:rsidR="00B551CB" w:rsidRPr="00595827" w:rsidRDefault="00B551CB" w:rsidP="00B551CB">
            <w:r w:rsidRPr="00595827">
              <w:rPr>
                <w:color w:val="000000"/>
                <w:lang w:val="en-US"/>
              </w:rPr>
              <w:t>   </w:t>
            </w:r>
            <w:r w:rsidRPr="005837F3">
              <w:rPr>
                <w:color w:val="000000"/>
                <w:lang w:val="en-US"/>
              </w:rPr>
              <w:tab/>
            </w:r>
            <w:proofErr w:type="spellStart"/>
            <w:r w:rsidRPr="00595827">
              <w:rPr>
                <w:color w:val="000000"/>
                <w:lang w:val="en-US"/>
              </w:rPr>
              <w:t>cout</w:t>
            </w:r>
            <w:proofErr w:type="spellEnd"/>
            <w:r w:rsidRPr="00595827">
              <w:rPr>
                <w:color w:val="000000"/>
              </w:rPr>
              <w:t xml:space="preserve"> </w:t>
            </w:r>
            <w:r w:rsidRPr="00595827">
              <w:rPr>
                <w:color w:val="008080"/>
              </w:rPr>
              <w:t>&lt;&lt;</w:t>
            </w:r>
            <w:r w:rsidRPr="00595827">
              <w:rPr>
                <w:color w:val="000000"/>
              </w:rPr>
              <w:t xml:space="preserve"> </w:t>
            </w:r>
            <w:r w:rsidRPr="00595827">
              <w:t>"Зеленый текст на фоне синего и красного\</w:t>
            </w:r>
            <w:r w:rsidRPr="00595827">
              <w:rPr>
                <w:lang w:val="en-US"/>
              </w:rPr>
              <w:t>n</w:t>
            </w:r>
            <w:r w:rsidRPr="00595827">
              <w:t>"</w:t>
            </w:r>
            <w:r w:rsidRPr="00595827">
              <w:rPr>
                <w:color w:val="000000"/>
              </w:rPr>
              <w:t>;</w:t>
            </w:r>
          </w:p>
          <w:p w14:paraId="51F0267A" w14:textId="77777777" w:rsidR="00B551CB" w:rsidRPr="00595827" w:rsidRDefault="00B551CB" w:rsidP="00B551CB">
            <w:pPr>
              <w:rPr>
                <w:lang w:val="en-US"/>
              </w:rPr>
            </w:pPr>
            <w:r w:rsidRPr="00595827">
              <w:rPr>
                <w:lang w:val="en-US"/>
              </w:rPr>
              <w:t>   </w:t>
            </w:r>
            <w:r w:rsidRPr="00595827">
              <w:tab/>
            </w:r>
            <w:r w:rsidRPr="00595827">
              <w:rPr>
                <w:color w:val="0000FF"/>
                <w:lang w:val="en-US"/>
              </w:rPr>
              <w:t>return</w:t>
            </w:r>
            <w:r w:rsidRPr="00595827">
              <w:rPr>
                <w:lang w:val="en-US"/>
              </w:rPr>
              <w:t xml:space="preserve"> 0;</w:t>
            </w:r>
          </w:p>
          <w:p w14:paraId="0500FABA" w14:textId="77777777" w:rsidR="00B551CB" w:rsidRPr="00EE2521" w:rsidRDefault="00B551CB" w:rsidP="00B551CB">
            <w:pPr>
              <w:rPr>
                <w:lang w:val="en-US"/>
              </w:rPr>
            </w:pPr>
            <w:r w:rsidRPr="00595827">
              <w:rPr>
                <w:lang w:val="en-US"/>
              </w:rPr>
              <w:t>}</w:t>
            </w:r>
          </w:p>
        </w:tc>
      </w:tr>
    </w:tbl>
    <w:p w14:paraId="2D3EB4A6" w14:textId="77777777" w:rsidR="00B551CB" w:rsidRDefault="00B551CB" w:rsidP="00B551CB">
      <w:r>
        <w:lastRenderedPageBreak/>
        <w:br w:type="page"/>
      </w:r>
    </w:p>
    <w:p w14:paraId="59A520FD" w14:textId="77777777" w:rsidR="00B551CB" w:rsidRPr="00EE2521" w:rsidRDefault="00B551CB" w:rsidP="00B551CB">
      <w:pPr>
        <w:pStyle w:val="ac"/>
      </w:pPr>
      <w:bookmarkStart w:id="11" w:name="_Toc134567472"/>
      <w:r>
        <w:lastRenderedPageBreak/>
        <w:t>П</w:t>
      </w:r>
      <w:r w:rsidRPr="00EE2521">
        <w:t>риложение 2. Многопоточность</w:t>
      </w:r>
      <w:bookmarkEnd w:id="11"/>
    </w:p>
    <w:p w14:paraId="2EEF7E33" w14:textId="77777777" w:rsidR="00B551CB" w:rsidRPr="00EE2521" w:rsidRDefault="00B551CB" w:rsidP="00B551CB">
      <w:r w:rsidRPr="00EE2521">
        <w:t xml:space="preserve">Многопоточность в </w:t>
      </w:r>
      <w:r w:rsidRPr="00EE2521">
        <w:rPr>
          <w:lang w:val="en-US"/>
        </w:rPr>
        <w:t>C</w:t>
      </w:r>
      <w:r w:rsidRPr="00EE2521">
        <w:t>++ - это возможность создания и использования нескольких параллельно выполняющихся потоков в одном приложении. Каждый поток может выполнять свою собственную последовательность инструкций независимо от других потоков.</w:t>
      </w:r>
    </w:p>
    <w:p w14:paraId="34C940C5" w14:textId="77777777" w:rsidR="00B551CB" w:rsidRPr="00EE2521" w:rsidRDefault="00B551CB" w:rsidP="00B551CB">
      <w:r w:rsidRPr="00EE2521">
        <w:t>Многопоточность используется для увеличения производительности приложений, которые могут выполнять несколько задач одновременно. Например, веб-сервер может использовать несколько потоков для обработки запросов от нескольких клиентов одновременно.</w:t>
      </w:r>
    </w:p>
    <w:p w14:paraId="27C6A208" w14:textId="77777777" w:rsidR="00B551CB" w:rsidRPr="00EE2521" w:rsidRDefault="00B551CB" w:rsidP="00B551CB">
      <w:r w:rsidRPr="00EE2521">
        <w:t xml:space="preserve">В </w:t>
      </w:r>
      <w:r w:rsidRPr="00EE2521">
        <w:rPr>
          <w:lang w:val="en-US"/>
        </w:rPr>
        <w:t>C</w:t>
      </w:r>
      <w:r w:rsidRPr="00EE2521">
        <w:t>++ многопоточность реализуется с помощью библиотеки потоков (</w:t>
      </w:r>
      <w:r w:rsidRPr="00EE2521">
        <w:rPr>
          <w:lang w:val="en-US"/>
        </w:rPr>
        <w:t>Thread</w:t>
      </w:r>
      <w:r w:rsidRPr="00EE2521">
        <w:t xml:space="preserve"> </w:t>
      </w:r>
      <w:r w:rsidRPr="00EE2521">
        <w:rPr>
          <w:lang w:val="en-US"/>
        </w:rPr>
        <w:t>Library</w:t>
      </w:r>
      <w:r w:rsidRPr="00EE2521">
        <w:t xml:space="preserve">). Эта библиотека позволяет создавать, управлять и синхронизировать потоки. Класс </w:t>
      </w:r>
      <w:proofErr w:type="gramStart"/>
      <w:r w:rsidRPr="00EE2521">
        <w:rPr>
          <w:lang w:val="en-US"/>
        </w:rPr>
        <w:t>std</w:t>
      </w:r>
      <w:r w:rsidRPr="00EE2521">
        <w:t>::</w:t>
      </w:r>
      <w:proofErr w:type="gramEnd"/>
      <w:r w:rsidRPr="00EE2521">
        <w:rPr>
          <w:lang w:val="en-US"/>
        </w:rPr>
        <w:t>thread</w:t>
      </w:r>
      <w:r w:rsidRPr="00EE2521">
        <w:t xml:space="preserve"> является основным классом для создания и управления потоками в </w:t>
      </w:r>
      <w:r w:rsidRPr="00EE2521">
        <w:rPr>
          <w:lang w:val="en-US"/>
        </w:rPr>
        <w:t>C</w:t>
      </w:r>
      <w:r w:rsidRPr="00EE2521">
        <w:t>++.</w:t>
      </w:r>
    </w:p>
    <w:p w14:paraId="0A42C5EE" w14:textId="77777777" w:rsidR="00B551CB" w:rsidRPr="00EE2521" w:rsidRDefault="00B551CB" w:rsidP="00B551CB">
      <w:r w:rsidRPr="00EE2521">
        <w:t xml:space="preserve">Вне зависимости от того, что поток будет делать и откуда он запускается, запуск потока в </w:t>
      </w:r>
      <w:r w:rsidRPr="00EE2521">
        <w:rPr>
          <w:lang w:val="en-US"/>
        </w:rPr>
        <w:t>C</w:t>
      </w:r>
      <w:r w:rsidRPr="00EE2521">
        <w:t xml:space="preserve">++ сводится к конструированию объекта </w:t>
      </w:r>
      <w:proofErr w:type="gramStart"/>
      <w:r w:rsidRPr="00EE2521">
        <w:rPr>
          <w:lang w:val="en-US"/>
        </w:rPr>
        <w:t>std</w:t>
      </w:r>
      <w:r w:rsidRPr="00EE2521">
        <w:t>::</w:t>
      </w:r>
      <w:proofErr w:type="gramEnd"/>
      <w:r w:rsidRPr="00EE2521">
        <w:rPr>
          <w:lang w:val="en-US"/>
        </w:rPr>
        <w:t>thread</w:t>
      </w:r>
      <w:r w:rsidRPr="00EE2521">
        <w:t>:</w:t>
      </w:r>
    </w:p>
    <w:p w14:paraId="3EAFF7B4" w14:textId="77777777" w:rsidR="00B551CB" w:rsidRPr="00EE2521" w:rsidRDefault="00B551CB" w:rsidP="00B551CB">
      <w:pPr>
        <w:rPr>
          <w:lang w:val="en-US"/>
        </w:rPr>
      </w:pPr>
      <w:r w:rsidRPr="00EE2521">
        <w:rPr>
          <w:color w:val="0000FF"/>
          <w:lang w:val="en-US"/>
        </w:rPr>
        <w:t>void</w:t>
      </w:r>
      <w:r w:rsidRPr="00EE2521">
        <w:rPr>
          <w:lang w:val="en-US"/>
        </w:rPr>
        <w:t xml:space="preserve"> </w:t>
      </w:r>
      <w:proofErr w:type="spellStart"/>
      <w:r w:rsidRPr="00EE2521">
        <w:rPr>
          <w:lang w:val="en-US"/>
        </w:rPr>
        <w:t>do_some_</w:t>
      </w:r>
      <w:proofErr w:type="gramStart"/>
      <w:r w:rsidRPr="00EE2521">
        <w:rPr>
          <w:lang w:val="en-US"/>
        </w:rPr>
        <w:t>work</w:t>
      </w:r>
      <w:proofErr w:type="spellEnd"/>
      <w:r w:rsidRPr="00EE2521">
        <w:rPr>
          <w:lang w:val="en-US"/>
        </w:rPr>
        <w:t>(</w:t>
      </w:r>
      <w:proofErr w:type="gramEnd"/>
      <w:r w:rsidRPr="00EE2521">
        <w:rPr>
          <w:lang w:val="en-US"/>
        </w:rPr>
        <w:t>);</w:t>
      </w:r>
    </w:p>
    <w:p w14:paraId="7FBE8FBA" w14:textId="77777777" w:rsidR="00B551CB" w:rsidRPr="00EE2521" w:rsidRDefault="00B551CB" w:rsidP="00B551CB">
      <w:pPr>
        <w:rPr>
          <w:lang w:val="en-US"/>
        </w:rPr>
      </w:pPr>
      <w:proofErr w:type="gramStart"/>
      <w:r w:rsidRPr="00EE2521">
        <w:rPr>
          <w:lang w:val="en-US"/>
        </w:rPr>
        <w:t>std::</w:t>
      </w:r>
      <w:proofErr w:type="gramEnd"/>
      <w:r w:rsidRPr="00EE2521">
        <w:rPr>
          <w:color w:val="2B91AF"/>
          <w:lang w:val="en-US"/>
        </w:rPr>
        <w:t>thread</w:t>
      </w:r>
      <w:r w:rsidRPr="00EE2521">
        <w:rPr>
          <w:lang w:val="en-US"/>
        </w:rPr>
        <w:t xml:space="preserve"> </w:t>
      </w:r>
      <w:proofErr w:type="spellStart"/>
      <w:r w:rsidRPr="00EE2521">
        <w:rPr>
          <w:lang w:val="en-US"/>
        </w:rPr>
        <w:t>my_thread</w:t>
      </w:r>
      <w:proofErr w:type="spellEnd"/>
      <w:r w:rsidRPr="00EE2521">
        <w:rPr>
          <w:lang w:val="en-US"/>
        </w:rPr>
        <w:t>(</w:t>
      </w:r>
      <w:proofErr w:type="spellStart"/>
      <w:r w:rsidRPr="00EE2521">
        <w:rPr>
          <w:lang w:val="en-US"/>
        </w:rPr>
        <w:t>do_some_work</w:t>
      </w:r>
      <w:proofErr w:type="spellEnd"/>
      <w:r w:rsidRPr="00EE2521">
        <w:rPr>
          <w:lang w:val="en-US"/>
        </w:rPr>
        <w:t>);</w:t>
      </w:r>
    </w:p>
    <w:p w14:paraId="4C9CBC85" w14:textId="77777777" w:rsidR="00B551CB" w:rsidRPr="00EE2521" w:rsidRDefault="00B551CB" w:rsidP="00B551CB">
      <w:pPr>
        <w:rPr>
          <w:lang w:val="en-US"/>
        </w:rPr>
      </w:pPr>
      <w:proofErr w:type="spellStart"/>
      <w:r w:rsidRPr="00EE2521">
        <w:rPr>
          <w:lang w:val="en-US"/>
        </w:rPr>
        <w:t>Пример</w:t>
      </w:r>
      <w:proofErr w:type="spellEnd"/>
      <w:r w:rsidRPr="00EE2521">
        <w:rPr>
          <w:lang w:val="en-US"/>
        </w:rPr>
        <w:t>:</w:t>
      </w:r>
    </w:p>
    <w:tbl>
      <w:tblPr>
        <w:tblW w:w="10023" w:type="dxa"/>
        <w:tblCellMar>
          <w:top w:w="15" w:type="dxa"/>
          <w:left w:w="15" w:type="dxa"/>
          <w:bottom w:w="15" w:type="dxa"/>
          <w:right w:w="15" w:type="dxa"/>
        </w:tblCellMar>
        <w:tblLook w:val="04A0" w:firstRow="1" w:lastRow="0" w:firstColumn="1" w:lastColumn="0" w:noHBand="0" w:noVBand="1"/>
      </w:tblPr>
      <w:tblGrid>
        <w:gridCol w:w="10023"/>
      </w:tblGrid>
      <w:tr w:rsidR="00B551CB" w:rsidRPr="00EE2521" w14:paraId="36B263AD" w14:textId="77777777" w:rsidTr="00B551CB">
        <w:tc>
          <w:tcPr>
            <w:tcW w:w="100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0E2A" w14:textId="77777777" w:rsidR="00B551CB" w:rsidRPr="00595827" w:rsidRDefault="00B551CB" w:rsidP="00B551CB">
            <w:pPr>
              <w:rPr>
                <w:lang w:val="en-US"/>
              </w:rPr>
            </w:pPr>
            <w:r w:rsidRPr="00595827">
              <w:rPr>
                <w:color w:val="808080"/>
                <w:lang w:val="en-US"/>
              </w:rPr>
              <w:t>#include</w:t>
            </w:r>
            <w:r w:rsidRPr="00595827">
              <w:rPr>
                <w:color w:val="000000"/>
                <w:lang w:val="en-US"/>
              </w:rPr>
              <w:t xml:space="preserve"> </w:t>
            </w:r>
            <w:r w:rsidRPr="00595827">
              <w:rPr>
                <w:lang w:val="en-US"/>
              </w:rPr>
              <w:t>&lt;iostream&gt;</w:t>
            </w:r>
          </w:p>
          <w:p w14:paraId="74A11E8C" w14:textId="77777777" w:rsidR="00B551CB" w:rsidRPr="00595827" w:rsidRDefault="00B551CB" w:rsidP="00B551CB">
            <w:pPr>
              <w:rPr>
                <w:lang w:val="en-US"/>
              </w:rPr>
            </w:pPr>
            <w:r w:rsidRPr="00595827">
              <w:rPr>
                <w:lang w:val="en-US"/>
              </w:rPr>
              <w:t>#include</w:t>
            </w:r>
            <w:r w:rsidRPr="00595827">
              <w:rPr>
                <w:color w:val="000000"/>
                <w:lang w:val="en-US"/>
              </w:rPr>
              <w:t xml:space="preserve"> </w:t>
            </w:r>
            <w:r w:rsidRPr="00595827">
              <w:rPr>
                <w:color w:val="A31515"/>
                <w:lang w:val="en-US"/>
              </w:rPr>
              <w:t>&lt;thread&gt;</w:t>
            </w:r>
          </w:p>
          <w:p w14:paraId="641DD106" w14:textId="77777777" w:rsidR="00B551CB" w:rsidRPr="00595827" w:rsidRDefault="00B551CB" w:rsidP="00B551CB">
            <w:pPr>
              <w:rPr>
                <w:lang w:val="en-US"/>
              </w:rPr>
            </w:pPr>
            <w:r w:rsidRPr="00595827">
              <w:rPr>
                <w:color w:val="0000FF"/>
                <w:lang w:val="en-US"/>
              </w:rPr>
              <w:t>void</w:t>
            </w:r>
            <w:r w:rsidRPr="00595827">
              <w:rPr>
                <w:lang w:val="en-US"/>
              </w:rPr>
              <w:t xml:space="preserve"> </w:t>
            </w:r>
            <w:proofErr w:type="spellStart"/>
            <w:r w:rsidRPr="00595827">
              <w:rPr>
                <w:lang w:val="en-US"/>
              </w:rPr>
              <w:t>thread_func</w:t>
            </w:r>
            <w:proofErr w:type="spellEnd"/>
            <w:r w:rsidRPr="00595827">
              <w:rPr>
                <w:lang w:val="en-US"/>
              </w:rPr>
              <w:t>() {</w:t>
            </w:r>
          </w:p>
          <w:p w14:paraId="66E8D03C" w14:textId="77777777" w:rsidR="00B551CB" w:rsidRPr="00595827" w:rsidRDefault="00B551CB" w:rsidP="00B551CB">
            <w:r w:rsidRPr="00595827">
              <w:rPr>
                <w:color w:val="000000"/>
                <w:lang w:val="en-US"/>
              </w:rPr>
              <w:t>           </w:t>
            </w:r>
            <w:r w:rsidRPr="005837F3">
              <w:rPr>
                <w:color w:val="000000"/>
                <w:lang w:val="en-US"/>
              </w:rPr>
              <w:tab/>
            </w:r>
            <w:r w:rsidRPr="00595827">
              <w:t>// Код, который будет выполняться в потоке</w:t>
            </w:r>
          </w:p>
          <w:p w14:paraId="0C896DB5" w14:textId="77777777" w:rsidR="00B551CB" w:rsidRPr="00595827" w:rsidRDefault="00B551CB" w:rsidP="00B551CB">
            <w:pPr>
              <w:rPr>
                <w:lang w:val="en-US"/>
              </w:rPr>
            </w:pPr>
            <w:r w:rsidRPr="00595827">
              <w:rPr>
                <w:lang w:val="en-US"/>
              </w:rPr>
              <w:t>}</w:t>
            </w:r>
          </w:p>
          <w:p w14:paraId="0F427F6A" w14:textId="77777777" w:rsidR="00B551CB" w:rsidRPr="00595827" w:rsidRDefault="00B551CB" w:rsidP="00B551CB">
            <w:pPr>
              <w:rPr>
                <w:lang w:val="en-US"/>
              </w:rPr>
            </w:pPr>
            <w:r w:rsidRPr="00595827">
              <w:rPr>
                <w:color w:val="0000FF"/>
                <w:lang w:val="en-US"/>
              </w:rPr>
              <w:t>int</w:t>
            </w:r>
            <w:r w:rsidRPr="00595827">
              <w:rPr>
                <w:lang w:val="en-US"/>
              </w:rPr>
              <w:t xml:space="preserve"> main() {</w:t>
            </w:r>
          </w:p>
          <w:p w14:paraId="051EC400" w14:textId="77777777" w:rsidR="00B551CB" w:rsidRPr="00595827" w:rsidRDefault="00B551CB" w:rsidP="00B551CB">
            <w:pPr>
              <w:rPr>
                <w:lang w:val="en-US"/>
              </w:rPr>
            </w:pPr>
            <w:r w:rsidRPr="00595827">
              <w:rPr>
                <w:lang w:val="en-US"/>
              </w:rPr>
              <w:t>           </w:t>
            </w:r>
            <w:r w:rsidRPr="00595827">
              <w:rPr>
                <w:lang w:val="en-US"/>
              </w:rPr>
              <w:tab/>
              <w:t>std::</w:t>
            </w:r>
            <w:r w:rsidRPr="00595827">
              <w:rPr>
                <w:color w:val="2B91AF"/>
                <w:lang w:val="en-US"/>
              </w:rPr>
              <w:t>thread</w:t>
            </w:r>
            <w:r w:rsidRPr="00595827">
              <w:rPr>
                <w:lang w:val="en-US"/>
              </w:rPr>
              <w:t xml:space="preserve"> t(</w:t>
            </w:r>
            <w:proofErr w:type="spellStart"/>
            <w:r w:rsidRPr="00595827">
              <w:rPr>
                <w:lang w:val="en-US"/>
              </w:rPr>
              <w:t>thread_func</w:t>
            </w:r>
            <w:proofErr w:type="spellEnd"/>
            <w:r w:rsidRPr="00595827">
              <w:rPr>
                <w:lang w:val="en-US"/>
              </w:rPr>
              <w:t xml:space="preserve">); </w:t>
            </w:r>
            <w:r w:rsidRPr="00595827">
              <w:rPr>
                <w:color w:val="008000"/>
                <w:lang w:val="en-US"/>
              </w:rPr>
              <w:t xml:space="preserve">// </w:t>
            </w:r>
            <w:proofErr w:type="spellStart"/>
            <w:r w:rsidRPr="00595827">
              <w:rPr>
                <w:color w:val="008000"/>
                <w:lang w:val="en-US"/>
              </w:rPr>
              <w:t>Создание</w:t>
            </w:r>
            <w:proofErr w:type="spellEnd"/>
            <w:r w:rsidRPr="00595827">
              <w:rPr>
                <w:color w:val="008000"/>
                <w:lang w:val="en-US"/>
              </w:rPr>
              <w:t xml:space="preserve"> </w:t>
            </w:r>
            <w:proofErr w:type="spellStart"/>
            <w:r w:rsidRPr="00595827">
              <w:rPr>
                <w:color w:val="008000"/>
                <w:lang w:val="en-US"/>
              </w:rPr>
              <w:t>потока</w:t>
            </w:r>
            <w:proofErr w:type="spellEnd"/>
          </w:p>
          <w:p w14:paraId="0851FA36" w14:textId="77777777" w:rsidR="00B551CB" w:rsidRPr="00595827" w:rsidRDefault="00B551CB" w:rsidP="00B551CB">
            <w:r w:rsidRPr="00595827">
              <w:rPr>
                <w:color w:val="000000"/>
                <w:lang w:val="en-US"/>
              </w:rPr>
              <w:t>           </w:t>
            </w:r>
            <w:r w:rsidRPr="005837F3">
              <w:rPr>
                <w:color w:val="000000"/>
                <w:lang w:val="en-US"/>
              </w:rPr>
              <w:tab/>
            </w:r>
            <w:r w:rsidRPr="00595827">
              <w:rPr>
                <w:color w:val="000000"/>
                <w:lang w:val="en-US"/>
              </w:rPr>
              <w:t>t</w:t>
            </w:r>
            <w:r w:rsidRPr="00595827">
              <w:rPr>
                <w:color w:val="000000"/>
              </w:rPr>
              <w:t>.</w:t>
            </w:r>
            <w:r w:rsidRPr="00595827">
              <w:rPr>
                <w:color w:val="000000"/>
                <w:lang w:val="en-US"/>
              </w:rPr>
              <w:t>join</w:t>
            </w:r>
            <w:r w:rsidRPr="00595827">
              <w:rPr>
                <w:color w:val="000000"/>
              </w:rPr>
              <w:t xml:space="preserve">(); </w:t>
            </w:r>
            <w:r w:rsidRPr="00595827">
              <w:t>// Ожидание завершения потока</w:t>
            </w:r>
          </w:p>
          <w:p w14:paraId="4BF8A4A9" w14:textId="77777777" w:rsidR="00B551CB" w:rsidRPr="00595827" w:rsidRDefault="00B551CB" w:rsidP="00B551CB">
            <w:r w:rsidRPr="00595827">
              <w:rPr>
                <w:lang w:val="en-US"/>
              </w:rPr>
              <w:t>           </w:t>
            </w:r>
            <w:r w:rsidRPr="00595827">
              <w:tab/>
            </w:r>
            <w:r w:rsidRPr="00595827">
              <w:rPr>
                <w:color w:val="0000FF"/>
                <w:lang w:val="en-US"/>
              </w:rPr>
              <w:t>return</w:t>
            </w:r>
            <w:r w:rsidRPr="00595827">
              <w:t xml:space="preserve"> 0;</w:t>
            </w:r>
          </w:p>
          <w:p w14:paraId="1CD1C655" w14:textId="77777777" w:rsidR="00B551CB" w:rsidRPr="00EE2521" w:rsidRDefault="00B551CB" w:rsidP="00B551CB">
            <w:pPr>
              <w:rPr>
                <w:lang w:val="en-US"/>
              </w:rPr>
            </w:pPr>
            <w:r w:rsidRPr="00595827">
              <w:rPr>
                <w:lang w:val="en-US"/>
              </w:rPr>
              <w:t>}</w:t>
            </w:r>
          </w:p>
        </w:tc>
      </w:tr>
    </w:tbl>
    <w:p w14:paraId="74A6B18C" w14:textId="77777777" w:rsidR="00B551CB" w:rsidRPr="00EE2521" w:rsidRDefault="00B551CB" w:rsidP="00B551CB">
      <w:r w:rsidRPr="00EE2521">
        <w:rPr>
          <w:b/>
          <w:bCs/>
        </w:rPr>
        <w:t>Определение поведения потока</w:t>
      </w:r>
      <w:r w:rsidRPr="00EE2521">
        <w:t xml:space="preserve"> в </w:t>
      </w:r>
      <w:r w:rsidRPr="00EE2521">
        <w:rPr>
          <w:lang w:val="en-US"/>
        </w:rPr>
        <w:t>C</w:t>
      </w:r>
      <w:r w:rsidRPr="00EE2521">
        <w:t xml:space="preserve">++ позволяет контролировать его работу в процессе выполнения программы. Определить поведение можно используя один из двух методов: </w:t>
      </w:r>
      <w:proofErr w:type="gramStart"/>
      <w:r w:rsidRPr="00EE2521">
        <w:rPr>
          <w:b/>
          <w:bCs/>
          <w:lang w:val="en-US"/>
        </w:rPr>
        <w:t>detach</w:t>
      </w:r>
      <w:r w:rsidRPr="00EE2521">
        <w:rPr>
          <w:b/>
          <w:bCs/>
        </w:rPr>
        <w:t>(</w:t>
      </w:r>
      <w:proofErr w:type="gramEnd"/>
      <w:r w:rsidRPr="00EE2521">
        <w:rPr>
          <w:b/>
          <w:bCs/>
        </w:rPr>
        <w:t xml:space="preserve">) и </w:t>
      </w:r>
      <w:r w:rsidRPr="00EE2521">
        <w:rPr>
          <w:b/>
          <w:bCs/>
          <w:lang w:val="en-US"/>
        </w:rPr>
        <w:t>join</w:t>
      </w:r>
      <w:r w:rsidRPr="00EE2521">
        <w:rPr>
          <w:b/>
          <w:bCs/>
        </w:rPr>
        <w:t>().</w:t>
      </w:r>
    </w:p>
    <w:p w14:paraId="39F62F90" w14:textId="77777777" w:rsidR="00B551CB" w:rsidRPr="00EE2521" w:rsidRDefault="00B551CB" w:rsidP="00B551CB">
      <w:r w:rsidRPr="00EE2521">
        <w:t xml:space="preserve">Используя метод </w:t>
      </w:r>
      <w:proofErr w:type="gramStart"/>
      <w:r w:rsidRPr="00EE2521">
        <w:rPr>
          <w:lang w:val="en-US"/>
        </w:rPr>
        <w:t>detach</w:t>
      </w:r>
      <w:r w:rsidRPr="00EE2521">
        <w:t>(</w:t>
      </w:r>
      <w:proofErr w:type="gramEnd"/>
      <w:r w:rsidRPr="00EE2521">
        <w:t>), мы сообщаем потоку, что он может выполняться самостоятельно до тех пор, пока мы не вышли из области действия основной функции. Программа не будет дожидаться завершения дополнительной функции. Как итог, поток может не успеть доделать всё, что ему было прописано.</w:t>
      </w:r>
      <w:r w:rsidRPr="00EE2521">
        <w:rPr>
          <w:lang w:val="en-US"/>
        </w:rPr>
        <w:t> </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595827" w14:paraId="2697172B"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B69C6" w14:textId="77777777" w:rsidR="00B551CB" w:rsidRPr="00595827" w:rsidRDefault="00B551CB" w:rsidP="00B551CB">
            <w:pPr>
              <w:rPr>
                <w:lang w:val="en-US"/>
              </w:rPr>
            </w:pPr>
            <w:r w:rsidRPr="00595827">
              <w:rPr>
                <w:color w:val="808080"/>
                <w:lang w:val="en-US"/>
              </w:rPr>
              <w:lastRenderedPageBreak/>
              <w:t>#include</w:t>
            </w:r>
            <w:r w:rsidRPr="00595827">
              <w:rPr>
                <w:color w:val="000000"/>
                <w:lang w:val="en-US"/>
              </w:rPr>
              <w:t xml:space="preserve"> </w:t>
            </w:r>
            <w:r w:rsidRPr="00595827">
              <w:rPr>
                <w:lang w:val="en-US"/>
              </w:rPr>
              <w:t>&lt;iostream&gt;</w:t>
            </w:r>
          </w:p>
          <w:p w14:paraId="6365AF30" w14:textId="77777777" w:rsidR="00B551CB" w:rsidRPr="00595827" w:rsidRDefault="00B551CB" w:rsidP="00B551CB">
            <w:pPr>
              <w:rPr>
                <w:lang w:val="en-US"/>
              </w:rPr>
            </w:pPr>
            <w:r w:rsidRPr="00595827">
              <w:rPr>
                <w:lang w:val="en-US"/>
              </w:rPr>
              <w:t>#include</w:t>
            </w:r>
            <w:r w:rsidRPr="00595827">
              <w:rPr>
                <w:color w:val="000000"/>
                <w:lang w:val="en-US"/>
              </w:rPr>
              <w:t xml:space="preserve"> </w:t>
            </w:r>
            <w:r w:rsidRPr="00595827">
              <w:rPr>
                <w:color w:val="A31515"/>
                <w:lang w:val="en-US"/>
              </w:rPr>
              <w:t>&lt;thread&gt;</w:t>
            </w:r>
          </w:p>
          <w:p w14:paraId="4EFEB19C" w14:textId="77777777" w:rsidR="00B551CB" w:rsidRPr="00595827" w:rsidRDefault="00B551CB" w:rsidP="00B551CB">
            <w:pPr>
              <w:rPr>
                <w:lang w:val="en-US"/>
              </w:rPr>
            </w:pPr>
            <w:r w:rsidRPr="00595827">
              <w:rPr>
                <w:lang w:val="en-US"/>
              </w:rPr>
              <w:t>using</w:t>
            </w:r>
            <w:r w:rsidRPr="00595827">
              <w:rPr>
                <w:color w:val="000000"/>
                <w:lang w:val="en-US"/>
              </w:rPr>
              <w:t xml:space="preserve"> </w:t>
            </w:r>
            <w:r w:rsidRPr="00595827">
              <w:rPr>
                <w:lang w:val="en-US"/>
              </w:rPr>
              <w:t>namespace</w:t>
            </w:r>
            <w:r w:rsidRPr="00595827">
              <w:rPr>
                <w:color w:val="000000"/>
                <w:lang w:val="en-US"/>
              </w:rPr>
              <w:t xml:space="preserve"> std;</w:t>
            </w:r>
          </w:p>
          <w:p w14:paraId="1BF07A1A" w14:textId="77777777" w:rsidR="00B551CB" w:rsidRPr="00595827" w:rsidRDefault="00B551CB" w:rsidP="00B551CB">
            <w:pPr>
              <w:rPr>
                <w:lang w:val="en-US"/>
              </w:rPr>
            </w:pPr>
            <w:r w:rsidRPr="00595827">
              <w:rPr>
                <w:lang w:val="en-US"/>
              </w:rPr>
              <w:t> </w:t>
            </w:r>
          </w:p>
          <w:p w14:paraId="7388F568" w14:textId="77777777" w:rsidR="00B551CB" w:rsidRPr="00595827" w:rsidRDefault="00B551CB" w:rsidP="00B551CB">
            <w:pPr>
              <w:rPr>
                <w:lang w:val="en-US"/>
              </w:rPr>
            </w:pPr>
            <w:r w:rsidRPr="00595827">
              <w:rPr>
                <w:color w:val="0000FF"/>
                <w:lang w:val="en-US"/>
              </w:rPr>
              <w:t>void</w:t>
            </w:r>
            <w:r w:rsidRPr="00595827">
              <w:rPr>
                <w:lang w:val="en-US"/>
              </w:rPr>
              <w:t xml:space="preserve"> </w:t>
            </w:r>
            <w:proofErr w:type="spellStart"/>
            <w:r w:rsidRPr="00595827">
              <w:rPr>
                <w:lang w:val="en-US"/>
              </w:rPr>
              <w:t>dopFunction</w:t>
            </w:r>
            <w:proofErr w:type="spellEnd"/>
            <w:r w:rsidRPr="00595827">
              <w:rPr>
                <w:lang w:val="en-US"/>
              </w:rPr>
              <w:t>() {</w:t>
            </w:r>
          </w:p>
          <w:p w14:paraId="683B9F4C" w14:textId="77777777" w:rsidR="00B551CB" w:rsidRPr="00595827" w:rsidRDefault="00B551CB" w:rsidP="00B551CB">
            <w:pPr>
              <w:rPr>
                <w:lang w:val="en-US"/>
              </w:rPr>
            </w:pPr>
            <w:r w:rsidRPr="00595827">
              <w:rPr>
                <w:lang w:val="en-US"/>
              </w:rPr>
              <w:t>           </w:t>
            </w:r>
            <w:r w:rsidRPr="00595827">
              <w:rPr>
                <w:lang w:val="en-US"/>
              </w:rPr>
              <w:tab/>
            </w:r>
            <w:r w:rsidRPr="00595827">
              <w:rPr>
                <w:color w:val="0000FF"/>
                <w:lang w:val="en-US"/>
              </w:rPr>
              <w:t>for</w:t>
            </w:r>
            <w:r w:rsidRPr="00595827">
              <w:rPr>
                <w:lang w:val="en-US"/>
              </w:rPr>
              <w:t xml:space="preserve"> (</w:t>
            </w:r>
            <w:r w:rsidRPr="00595827">
              <w:rPr>
                <w:color w:val="0000FF"/>
                <w:lang w:val="en-US"/>
              </w:rPr>
              <w:t>int</w:t>
            </w:r>
            <w:r w:rsidRPr="00595827">
              <w:rPr>
                <w:lang w:val="en-US"/>
              </w:rPr>
              <w:t xml:space="preserve"> </w:t>
            </w:r>
            <w:proofErr w:type="spellStart"/>
            <w:r w:rsidRPr="00595827">
              <w:rPr>
                <w:lang w:val="en-US"/>
              </w:rPr>
              <w:t>i</w:t>
            </w:r>
            <w:proofErr w:type="spellEnd"/>
            <w:r w:rsidRPr="00595827">
              <w:rPr>
                <w:lang w:val="en-US"/>
              </w:rPr>
              <w:t xml:space="preserve"> = 0; </w:t>
            </w:r>
            <w:proofErr w:type="spellStart"/>
            <w:r w:rsidRPr="00595827">
              <w:rPr>
                <w:lang w:val="en-US"/>
              </w:rPr>
              <w:t>i</w:t>
            </w:r>
            <w:proofErr w:type="spellEnd"/>
            <w:r w:rsidRPr="00595827">
              <w:rPr>
                <w:lang w:val="en-US"/>
              </w:rPr>
              <w:t xml:space="preserve"> &lt; 5; </w:t>
            </w:r>
            <w:proofErr w:type="spellStart"/>
            <w:r w:rsidRPr="00595827">
              <w:rPr>
                <w:lang w:val="en-US"/>
              </w:rPr>
              <w:t>i</w:t>
            </w:r>
            <w:proofErr w:type="spellEnd"/>
            <w:r w:rsidRPr="00595827">
              <w:rPr>
                <w:lang w:val="en-US"/>
              </w:rPr>
              <w:t>++) {</w:t>
            </w:r>
          </w:p>
          <w:p w14:paraId="525B2503" w14:textId="77777777" w:rsidR="00B551CB" w:rsidRPr="00595827" w:rsidRDefault="00B551CB" w:rsidP="00B551CB">
            <w:pPr>
              <w:rPr>
                <w:lang w:val="en-US"/>
              </w:rPr>
            </w:pPr>
            <w:r w:rsidRPr="00595827">
              <w:rPr>
                <w:lang w:val="en-US"/>
              </w:rPr>
              <w:t>          </w:t>
            </w:r>
            <w:r w:rsidRPr="00595827">
              <w:rPr>
                <w:lang w:val="en-US"/>
              </w:rPr>
              <w:tab/>
            </w:r>
            <w:proofErr w:type="spellStart"/>
            <w:r w:rsidRPr="00595827">
              <w:rPr>
                <w:lang w:val="en-US"/>
              </w:rPr>
              <w:t>cout</w:t>
            </w:r>
            <w:proofErr w:type="spellEnd"/>
            <w:r w:rsidRPr="00595827">
              <w:rPr>
                <w:lang w:val="en-US"/>
              </w:rPr>
              <w:t xml:space="preserve"> </w:t>
            </w:r>
            <w:r w:rsidRPr="00595827">
              <w:rPr>
                <w:color w:val="008080"/>
                <w:lang w:val="en-US"/>
              </w:rPr>
              <w:t>&lt;&lt;</w:t>
            </w:r>
            <w:r w:rsidRPr="00595827">
              <w:rPr>
                <w:lang w:val="en-US"/>
              </w:rPr>
              <w:t xml:space="preserve"> </w:t>
            </w:r>
            <w:r w:rsidRPr="00595827">
              <w:rPr>
                <w:color w:val="A31515"/>
                <w:lang w:val="en-US"/>
              </w:rPr>
              <w:t>"</w:t>
            </w:r>
            <w:proofErr w:type="spellStart"/>
            <w:r w:rsidRPr="00595827">
              <w:rPr>
                <w:color w:val="A31515"/>
                <w:lang w:val="en-US"/>
              </w:rPr>
              <w:t>dopFunction</w:t>
            </w:r>
            <w:proofErr w:type="spellEnd"/>
            <w:r w:rsidRPr="00595827">
              <w:rPr>
                <w:color w:val="A31515"/>
                <w:lang w:val="en-US"/>
              </w:rPr>
              <w:t xml:space="preserve"> </w:t>
            </w:r>
            <w:proofErr w:type="spellStart"/>
            <w:r w:rsidRPr="00595827">
              <w:rPr>
                <w:color w:val="A31515"/>
                <w:lang w:val="en-US"/>
              </w:rPr>
              <w:t>итерация</w:t>
            </w:r>
            <w:proofErr w:type="spellEnd"/>
            <w:r w:rsidRPr="00595827">
              <w:rPr>
                <w:color w:val="A31515"/>
                <w:lang w:val="en-US"/>
              </w:rPr>
              <w:t xml:space="preserve"> </w:t>
            </w:r>
            <w:proofErr w:type="spellStart"/>
            <w:r w:rsidRPr="00595827">
              <w:rPr>
                <w:color w:val="A31515"/>
                <w:lang w:val="en-US"/>
              </w:rPr>
              <w:t>номер</w:t>
            </w:r>
            <w:proofErr w:type="spellEnd"/>
            <w:r w:rsidRPr="00595827">
              <w:rPr>
                <w:color w:val="A31515"/>
                <w:lang w:val="en-US"/>
              </w:rPr>
              <w:t xml:space="preserve"> "</w:t>
            </w:r>
            <w:r w:rsidRPr="00595827">
              <w:rPr>
                <w:lang w:val="en-US"/>
              </w:rPr>
              <w:t xml:space="preserve"> </w:t>
            </w:r>
            <w:r w:rsidRPr="00595827">
              <w:rPr>
                <w:color w:val="008080"/>
                <w:lang w:val="en-US"/>
              </w:rPr>
              <w:t>&lt;&lt;</w:t>
            </w:r>
            <w:r w:rsidRPr="00595827">
              <w:rPr>
                <w:lang w:val="en-US"/>
              </w:rPr>
              <w:t xml:space="preserve"> </w:t>
            </w:r>
            <w:proofErr w:type="spellStart"/>
            <w:r w:rsidRPr="00595827">
              <w:rPr>
                <w:lang w:val="en-US"/>
              </w:rPr>
              <w:t>i</w:t>
            </w:r>
            <w:proofErr w:type="spellEnd"/>
            <w:r w:rsidRPr="00595827">
              <w:rPr>
                <w:lang w:val="en-US"/>
              </w:rPr>
              <w:t xml:space="preserve"> + 1 </w:t>
            </w:r>
            <w:r w:rsidRPr="00595827">
              <w:rPr>
                <w:color w:val="008080"/>
                <w:lang w:val="en-US"/>
              </w:rPr>
              <w:t>&lt;&lt;</w:t>
            </w:r>
            <w:r w:rsidRPr="00595827">
              <w:rPr>
                <w:lang w:val="en-US"/>
              </w:rPr>
              <w:t xml:space="preserve"> </w:t>
            </w:r>
            <w:proofErr w:type="spellStart"/>
            <w:r w:rsidRPr="00595827">
              <w:rPr>
                <w:lang w:val="en-US"/>
              </w:rPr>
              <w:t>endl</w:t>
            </w:r>
            <w:proofErr w:type="spellEnd"/>
            <w:r w:rsidRPr="00595827">
              <w:rPr>
                <w:lang w:val="en-US"/>
              </w:rPr>
              <w:t>;</w:t>
            </w:r>
          </w:p>
          <w:p w14:paraId="0DA7CE57" w14:textId="77777777" w:rsidR="00B551CB" w:rsidRPr="00595827" w:rsidRDefault="00B551CB" w:rsidP="00B551CB">
            <w:pPr>
              <w:rPr>
                <w:lang w:val="en-US"/>
              </w:rPr>
            </w:pPr>
            <w:r w:rsidRPr="00595827">
              <w:rPr>
                <w:lang w:val="en-US"/>
              </w:rPr>
              <w:t>           </w:t>
            </w:r>
            <w:r w:rsidRPr="00595827">
              <w:rPr>
                <w:lang w:val="en-US"/>
              </w:rPr>
              <w:tab/>
              <w:t>}</w:t>
            </w:r>
          </w:p>
          <w:p w14:paraId="79A3A8CF" w14:textId="77777777" w:rsidR="00B551CB" w:rsidRPr="00595827" w:rsidRDefault="00B551CB" w:rsidP="00B551CB">
            <w:pPr>
              <w:rPr>
                <w:lang w:val="en-US"/>
              </w:rPr>
            </w:pPr>
            <w:r w:rsidRPr="00595827">
              <w:rPr>
                <w:lang w:val="en-US"/>
              </w:rPr>
              <w:t>}</w:t>
            </w:r>
          </w:p>
          <w:p w14:paraId="168FF8CD" w14:textId="77777777" w:rsidR="00B551CB" w:rsidRPr="00595827" w:rsidRDefault="00B551CB" w:rsidP="00B551CB">
            <w:pPr>
              <w:rPr>
                <w:lang w:val="en-US"/>
              </w:rPr>
            </w:pPr>
            <w:r w:rsidRPr="00595827">
              <w:rPr>
                <w:color w:val="0000FF"/>
                <w:lang w:val="en-US"/>
              </w:rPr>
              <w:t>int</w:t>
            </w:r>
            <w:r w:rsidRPr="00595827">
              <w:rPr>
                <w:lang w:val="en-US"/>
              </w:rPr>
              <w:t xml:space="preserve"> main() {</w:t>
            </w:r>
          </w:p>
          <w:p w14:paraId="2C487DA8" w14:textId="77777777" w:rsidR="00B551CB" w:rsidRPr="00595827" w:rsidRDefault="00B551CB" w:rsidP="00B551CB">
            <w:pPr>
              <w:rPr>
                <w:lang w:val="en-US"/>
              </w:rPr>
            </w:pPr>
            <w:r w:rsidRPr="00595827">
              <w:rPr>
                <w:lang w:val="en-US"/>
              </w:rPr>
              <w:t>    </w:t>
            </w:r>
            <w:proofErr w:type="spellStart"/>
            <w:r w:rsidRPr="00595827">
              <w:rPr>
                <w:lang w:val="en-US"/>
              </w:rPr>
              <w:t>setlocale</w:t>
            </w:r>
            <w:proofErr w:type="spellEnd"/>
            <w:r w:rsidRPr="00595827">
              <w:rPr>
                <w:lang w:val="en-US"/>
              </w:rPr>
              <w:t>(</w:t>
            </w:r>
            <w:r w:rsidRPr="00595827">
              <w:rPr>
                <w:color w:val="6F008A"/>
                <w:lang w:val="en-US"/>
              </w:rPr>
              <w:t>LC_CTYPE</w:t>
            </w:r>
            <w:r w:rsidRPr="00595827">
              <w:rPr>
                <w:lang w:val="en-US"/>
              </w:rPr>
              <w:t xml:space="preserve">, </w:t>
            </w:r>
            <w:r w:rsidRPr="00595827">
              <w:rPr>
                <w:color w:val="A31515"/>
                <w:lang w:val="en-US"/>
              </w:rPr>
              <w:t>"</w:t>
            </w:r>
            <w:proofErr w:type="spellStart"/>
            <w:r w:rsidRPr="00595827">
              <w:rPr>
                <w:color w:val="A31515"/>
                <w:lang w:val="en-US"/>
              </w:rPr>
              <w:t>rus</w:t>
            </w:r>
            <w:proofErr w:type="spellEnd"/>
            <w:r w:rsidRPr="00595827">
              <w:rPr>
                <w:color w:val="A31515"/>
                <w:lang w:val="en-US"/>
              </w:rPr>
              <w:t>"</w:t>
            </w:r>
            <w:r w:rsidRPr="00595827">
              <w:rPr>
                <w:lang w:val="en-US"/>
              </w:rPr>
              <w:t>);</w:t>
            </w:r>
          </w:p>
          <w:p w14:paraId="74095DCF" w14:textId="77777777" w:rsidR="00B551CB" w:rsidRPr="00595827" w:rsidRDefault="00B551CB" w:rsidP="00B551CB">
            <w:r w:rsidRPr="00595827">
              <w:rPr>
                <w:lang w:val="en-US"/>
              </w:rPr>
              <w:t>           </w:t>
            </w:r>
            <w:r w:rsidRPr="005837F3">
              <w:rPr>
                <w:lang w:val="en-US"/>
              </w:rPr>
              <w:tab/>
            </w:r>
            <w:r w:rsidRPr="00595827">
              <w:rPr>
                <w:color w:val="2B91AF"/>
                <w:lang w:val="en-US"/>
              </w:rPr>
              <w:t>thread</w:t>
            </w:r>
            <w:r w:rsidRPr="00595827">
              <w:t xml:space="preserve"> </w:t>
            </w:r>
            <w:proofErr w:type="spellStart"/>
            <w:r w:rsidRPr="00595827">
              <w:rPr>
                <w:lang w:val="en-US"/>
              </w:rPr>
              <w:t>th</w:t>
            </w:r>
            <w:proofErr w:type="spellEnd"/>
            <w:r w:rsidRPr="00595827">
              <w:t>(</w:t>
            </w:r>
            <w:proofErr w:type="spellStart"/>
            <w:r w:rsidRPr="00595827">
              <w:rPr>
                <w:lang w:val="en-US"/>
              </w:rPr>
              <w:t>dopFunction</w:t>
            </w:r>
            <w:proofErr w:type="spellEnd"/>
            <w:r w:rsidRPr="00595827">
              <w:t xml:space="preserve">); </w:t>
            </w:r>
            <w:r w:rsidRPr="00595827">
              <w:rPr>
                <w:color w:val="008000"/>
              </w:rPr>
              <w:t>// дополнительный поток</w:t>
            </w:r>
          </w:p>
          <w:p w14:paraId="2660CEDA" w14:textId="77777777" w:rsidR="00B551CB" w:rsidRPr="00595827" w:rsidRDefault="00B551CB" w:rsidP="00B551CB">
            <w:r w:rsidRPr="00595827">
              <w:rPr>
                <w:color w:val="000000"/>
                <w:lang w:val="en-US"/>
              </w:rPr>
              <w:t>           </w:t>
            </w:r>
            <w:r w:rsidRPr="00595827">
              <w:rPr>
                <w:color w:val="000000"/>
              </w:rPr>
              <w:tab/>
            </w:r>
            <w:proofErr w:type="spellStart"/>
            <w:r w:rsidRPr="00595827">
              <w:rPr>
                <w:color w:val="000000"/>
                <w:lang w:val="en-US"/>
              </w:rPr>
              <w:t>th</w:t>
            </w:r>
            <w:proofErr w:type="spellEnd"/>
            <w:r w:rsidRPr="00595827">
              <w:rPr>
                <w:color w:val="000000"/>
              </w:rPr>
              <w:t>.</w:t>
            </w:r>
            <w:r w:rsidRPr="00595827">
              <w:rPr>
                <w:color w:val="000000"/>
                <w:lang w:val="en-US"/>
              </w:rPr>
              <w:t>detach</w:t>
            </w:r>
            <w:r w:rsidRPr="00595827">
              <w:rPr>
                <w:color w:val="000000"/>
              </w:rPr>
              <w:t xml:space="preserve">(); </w:t>
            </w:r>
            <w:r w:rsidRPr="00595827">
              <w:t>// определение поведения потока</w:t>
            </w:r>
          </w:p>
          <w:p w14:paraId="6AEC5663" w14:textId="77777777" w:rsidR="00B551CB" w:rsidRPr="00595827" w:rsidRDefault="00B551CB" w:rsidP="00B551CB">
            <w:pPr>
              <w:rPr>
                <w:lang w:val="en-US"/>
              </w:rPr>
            </w:pPr>
            <w:r w:rsidRPr="00595827">
              <w:rPr>
                <w:lang w:val="en-US"/>
              </w:rPr>
              <w:t>           </w:t>
            </w:r>
            <w:r w:rsidRPr="005837F3">
              <w:tab/>
            </w:r>
            <w:r w:rsidRPr="00595827">
              <w:rPr>
                <w:color w:val="0000FF"/>
                <w:lang w:val="en-US"/>
              </w:rPr>
              <w:t>for</w:t>
            </w:r>
            <w:r w:rsidRPr="00595827">
              <w:rPr>
                <w:lang w:val="en-US"/>
              </w:rPr>
              <w:t xml:space="preserve"> (</w:t>
            </w:r>
            <w:r w:rsidRPr="00595827">
              <w:rPr>
                <w:color w:val="0000FF"/>
                <w:lang w:val="en-US"/>
              </w:rPr>
              <w:t>int</w:t>
            </w:r>
            <w:r w:rsidRPr="00595827">
              <w:rPr>
                <w:lang w:val="en-US"/>
              </w:rPr>
              <w:t xml:space="preserve"> </w:t>
            </w:r>
            <w:proofErr w:type="spellStart"/>
            <w:r w:rsidRPr="00595827">
              <w:rPr>
                <w:lang w:val="en-US"/>
              </w:rPr>
              <w:t>i</w:t>
            </w:r>
            <w:proofErr w:type="spellEnd"/>
            <w:r w:rsidRPr="00595827">
              <w:rPr>
                <w:lang w:val="en-US"/>
              </w:rPr>
              <w:t xml:space="preserve"> = 0; </w:t>
            </w:r>
            <w:proofErr w:type="spellStart"/>
            <w:r w:rsidRPr="00595827">
              <w:rPr>
                <w:lang w:val="en-US"/>
              </w:rPr>
              <w:t>i</w:t>
            </w:r>
            <w:proofErr w:type="spellEnd"/>
            <w:r w:rsidRPr="00595827">
              <w:rPr>
                <w:lang w:val="en-US"/>
              </w:rPr>
              <w:t xml:space="preserve"> &lt; 5; </w:t>
            </w:r>
            <w:proofErr w:type="spellStart"/>
            <w:r w:rsidRPr="00595827">
              <w:rPr>
                <w:lang w:val="en-US"/>
              </w:rPr>
              <w:t>i</w:t>
            </w:r>
            <w:proofErr w:type="spellEnd"/>
            <w:r w:rsidRPr="00595827">
              <w:rPr>
                <w:lang w:val="en-US"/>
              </w:rPr>
              <w:t>++) {</w:t>
            </w:r>
          </w:p>
          <w:p w14:paraId="07BB01F7" w14:textId="77777777" w:rsidR="00B551CB" w:rsidRPr="00595827" w:rsidRDefault="00B551CB" w:rsidP="00B551CB">
            <w:pPr>
              <w:rPr>
                <w:lang w:val="en-US"/>
              </w:rPr>
            </w:pPr>
            <w:r w:rsidRPr="00595827">
              <w:rPr>
                <w:lang w:val="en-US"/>
              </w:rPr>
              <w:t>          </w:t>
            </w:r>
            <w:r w:rsidRPr="00595827">
              <w:rPr>
                <w:lang w:val="en-US"/>
              </w:rPr>
              <w:tab/>
            </w:r>
            <w:proofErr w:type="spellStart"/>
            <w:r w:rsidRPr="00595827">
              <w:rPr>
                <w:lang w:val="en-US"/>
              </w:rPr>
              <w:t>cout</w:t>
            </w:r>
            <w:proofErr w:type="spellEnd"/>
            <w:r w:rsidRPr="00595827">
              <w:rPr>
                <w:lang w:val="en-US"/>
              </w:rPr>
              <w:t xml:space="preserve"> </w:t>
            </w:r>
            <w:r w:rsidRPr="00595827">
              <w:rPr>
                <w:color w:val="008080"/>
                <w:lang w:val="en-US"/>
              </w:rPr>
              <w:t>&lt;&lt;</w:t>
            </w:r>
            <w:r w:rsidRPr="00595827">
              <w:rPr>
                <w:lang w:val="en-US"/>
              </w:rPr>
              <w:t xml:space="preserve"> </w:t>
            </w:r>
            <w:r w:rsidRPr="00595827">
              <w:rPr>
                <w:color w:val="A31515"/>
                <w:lang w:val="en-US"/>
              </w:rPr>
              <w:t xml:space="preserve">"main </w:t>
            </w:r>
            <w:proofErr w:type="spellStart"/>
            <w:r w:rsidRPr="00595827">
              <w:rPr>
                <w:color w:val="A31515"/>
                <w:lang w:val="en-US"/>
              </w:rPr>
              <w:t>итерация</w:t>
            </w:r>
            <w:proofErr w:type="spellEnd"/>
            <w:r w:rsidRPr="00595827">
              <w:rPr>
                <w:color w:val="A31515"/>
                <w:lang w:val="en-US"/>
              </w:rPr>
              <w:t xml:space="preserve"> </w:t>
            </w:r>
            <w:proofErr w:type="spellStart"/>
            <w:r w:rsidRPr="00595827">
              <w:rPr>
                <w:color w:val="A31515"/>
                <w:lang w:val="en-US"/>
              </w:rPr>
              <w:t>номер</w:t>
            </w:r>
            <w:proofErr w:type="spellEnd"/>
            <w:r w:rsidRPr="00595827">
              <w:rPr>
                <w:color w:val="A31515"/>
                <w:lang w:val="en-US"/>
              </w:rPr>
              <w:t xml:space="preserve"> "</w:t>
            </w:r>
            <w:r w:rsidRPr="00595827">
              <w:rPr>
                <w:lang w:val="en-US"/>
              </w:rPr>
              <w:t xml:space="preserve"> </w:t>
            </w:r>
            <w:r w:rsidRPr="00595827">
              <w:rPr>
                <w:color w:val="008080"/>
                <w:lang w:val="en-US"/>
              </w:rPr>
              <w:t>&lt;&lt;</w:t>
            </w:r>
            <w:r w:rsidRPr="00595827">
              <w:rPr>
                <w:lang w:val="en-US"/>
              </w:rPr>
              <w:t xml:space="preserve"> </w:t>
            </w:r>
            <w:proofErr w:type="spellStart"/>
            <w:r w:rsidRPr="00595827">
              <w:rPr>
                <w:lang w:val="en-US"/>
              </w:rPr>
              <w:t>i</w:t>
            </w:r>
            <w:proofErr w:type="spellEnd"/>
            <w:r w:rsidRPr="00595827">
              <w:rPr>
                <w:lang w:val="en-US"/>
              </w:rPr>
              <w:t xml:space="preserve"> + 1 </w:t>
            </w:r>
            <w:r w:rsidRPr="00595827">
              <w:rPr>
                <w:color w:val="008080"/>
                <w:lang w:val="en-US"/>
              </w:rPr>
              <w:t>&lt;&lt;</w:t>
            </w:r>
            <w:r w:rsidRPr="00595827">
              <w:rPr>
                <w:lang w:val="en-US"/>
              </w:rPr>
              <w:t xml:space="preserve"> </w:t>
            </w:r>
            <w:proofErr w:type="spellStart"/>
            <w:r w:rsidRPr="00595827">
              <w:rPr>
                <w:lang w:val="en-US"/>
              </w:rPr>
              <w:t>endl</w:t>
            </w:r>
            <w:proofErr w:type="spellEnd"/>
            <w:r w:rsidRPr="00595827">
              <w:rPr>
                <w:lang w:val="en-US"/>
              </w:rPr>
              <w:t>;</w:t>
            </w:r>
          </w:p>
          <w:p w14:paraId="2C4706B8" w14:textId="77777777" w:rsidR="00B551CB" w:rsidRPr="00595827" w:rsidRDefault="00B551CB" w:rsidP="00B551CB">
            <w:pPr>
              <w:rPr>
                <w:lang w:val="en-US"/>
              </w:rPr>
            </w:pPr>
            <w:r w:rsidRPr="00595827">
              <w:rPr>
                <w:lang w:val="en-US"/>
              </w:rPr>
              <w:t>           </w:t>
            </w:r>
            <w:r w:rsidRPr="00595827">
              <w:rPr>
                <w:lang w:val="en-US"/>
              </w:rPr>
              <w:tab/>
              <w:t>}</w:t>
            </w:r>
          </w:p>
          <w:p w14:paraId="3BD99E34" w14:textId="77777777" w:rsidR="00B551CB" w:rsidRPr="00595827" w:rsidRDefault="00B551CB" w:rsidP="00B551CB">
            <w:r w:rsidRPr="00595827">
              <w:rPr>
                <w:lang w:val="en-US"/>
              </w:rPr>
              <w:t>}</w:t>
            </w:r>
          </w:p>
        </w:tc>
      </w:tr>
    </w:tbl>
    <w:p w14:paraId="0D60A424" w14:textId="77777777" w:rsidR="00B551CB" w:rsidRPr="00EE2521" w:rsidRDefault="00B551CB" w:rsidP="00B551CB">
      <w:r w:rsidRPr="00EE2521">
        <w:t xml:space="preserve">В коде прописано, что сообщение должно выводиться 5 раз, как и в случае с функцией </w:t>
      </w:r>
      <w:r w:rsidRPr="00EE2521">
        <w:rPr>
          <w:lang w:val="en-US"/>
        </w:rPr>
        <w:t>main</w:t>
      </w:r>
      <w:r w:rsidRPr="00EE2521">
        <w:t xml:space="preserve">. Однако, как мы видим, цикл в </w:t>
      </w:r>
      <w:proofErr w:type="spellStart"/>
      <w:r w:rsidRPr="00EE2521">
        <w:rPr>
          <w:lang w:val="en-US"/>
        </w:rPr>
        <w:t>dopFunction</w:t>
      </w:r>
      <w:proofErr w:type="spellEnd"/>
      <w:r w:rsidRPr="00EE2521">
        <w:t xml:space="preserve"> отработал только 3 раза.</w:t>
      </w:r>
      <w:r w:rsidRPr="00EE2521">
        <w:rPr>
          <w:lang w:val="en-US"/>
        </w:rPr>
        <w:t> </w:t>
      </w:r>
    </w:p>
    <w:p w14:paraId="4F85B28C" w14:textId="77777777" w:rsidR="00B551CB" w:rsidRPr="00EE2521" w:rsidRDefault="00B551CB" w:rsidP="00B551CB">
      <w:r w:rsidRPr="00EE2521">
        <w:t xml:space="preserve">Чтобы дождаться завершения потока, следует вызвать функцию </w:t>
      </w:r>
      <w:proofErr w:type="gramStart"/>
      <w:r w:rsidRPr="00EE2521">
        <w:rPr>
          <w:lang w:val="en-US"/>
        </w:rPr>
        <w:t>join</w:t>
      </w:r>
      <w:r w:rsidRPr="00EE2521">
        <w:t>(</w:t>
      </w:r>
      <w:proofErr w:type="gramEnd"/>
      <w:r w:rsidRPr="00EE2521">
        <w:t xml:space="preserve">) ассоциированного объекта </w:t>
      </w:r>
      <w:r w:rsidRPr="00EE2521">
        <w:rPr>
          <w:lang w:val="en-US"/>
        </w:rPr>
        <w:t>std</w:t>
      </w:r>
      <w:r w:rsidRPr="00EE2521">
        <w:t>::</w:t>
      </w:r>
      <w:r w:rsidRPr="00EE2521">
        <w:rPr>
          <w:lang w:val="en-US"/>
        </w:rPr>
        <w:t>thread</w:t>
      </w:r>
      <w:r w:rsidRPr="00EE2521">
        <w:t xml:space="preserve">. Мы можем заменить вызов </w:t>
      </w:r>
      <w:proofErr w:type="spellStart"/>
      <w:proofErr w:type="gramStart"/>
      <w:r w:rsidRPr="00EE2521">
        <w:rPr>
          <w:lang w:val="en-US"/>
        </w:rPr>
        <w:t>th</w:t>
      </w:r>
      <w:proofErr w:type="spellEnd"/>
      <w:r w:rsidRPr="00EE2521">
        <w:t>.</w:t>
      </w:r>
      <w:r w:rsidRPr="00EE2521">
        <w:rPr>
          <w:lang w:val="en-US"/>
        </w:rPr>
        <w:t>detach</w:t>
      </w:r>
      <w:proofErr w:type="gramEnd"/>
      <w:r w:rsidRPr="00EE2521">
        <w:t xml:space="preserve">() перед закрывающей скобкой тела функции вызовом </w:t>
      </w:r>
      <w:proofErr w:type="spellStart"/>
      <w:r w:rsidRPr="00EE2521">
        <w:rPr>
          <w:lang w:val="en-US"/>
        </w:rPr>
        <w:t>th</w:t>
      </w:r>
      <w:proofErr w:type="spellEnd"/>
      <w:r w:rsidRPr="00EE2521">
        <w:t>.</w:t>
      </w:r>
      <w:r w:rsidRPr="00EE2521">
        <w:rPr>
          <w:lang w:val="en-US"/>
        </w:rPr>
        <w:t>join</w:t>
      </w:r>
      <w:r w:rsidRPr="00EE2521">
        <w:t>(), и гарантировать, что поток завершится до выхода из функции, то есть раньше уничтожения локальных переменных. Однако метод нужно вызывать в том месте кода, где мы хотим “дождаться” выполнения работы, то есть в нашем случаем в конце программы.</w:t>
      </w:r>
    </w:p>
    <w:p w14:paraId="571F8AE9" w14:textId="77777777" w:rsidR="00B551CB" w:rsidRPr="00EE2521" w:rsidRDefault="00B551CB" w:rsidP="00B551CB">
      <w:r w:rsidRPr="00EE2521">
        <w:t xml:space="preserve">Кроме того, при вызове </w:t>
      </w:r>
      <w:proofErr w:type="gramStart"/>
      <w:r w:rsidRPr="00EE2521">
        <w:rPr>
          <w:lang w:val="en-US"/>
        </w:rPr>
        <w:t>join</w:t>
      </w:r>
      <w:r w:rsidRPr="00EE2521">
        <w:t>(</w:t>
      </w:r>
      <w:proofErr w:type="gramEnd"/>
      <w:r w:rsidRPr="00EE2521">
        <w:t xml:space="preserve">) очищается вся ассоциированная с потоком память, так что объект </w:t>
      </w:r>
      <w:r w:rsidRPr="00EE2521">
        <w:rPr>
          <w:lang w:val="en-US"/>
        </w:rPr>
        <w:t>std</w:t>
      </w:r>
      <w:r w:rsidRPr="00EE2521">
        <w:t>::</w:t>
      </w:r>
      <w:r w:rsidRPr="00EE2521">
        <w:rPr>
          <w:lang w:val="en-US"/>
        </w:rPr>
        <w:t>thread</w:t>
      </w:r>
      <w:r w:rsidRPr="00EE2521">
        <w:t xml:space="preserve"> не связан ни с каким потоком. Это значит, что для каждого потока вызвать функцию </w:t>
      </w:r>
      <w:proofErr w:type="gramStart"/>
      <w:r w:rsidRPr="00EE2521">
        <w:rPr>
          <w:lang w:val="en-US"/>
        </w:rPr>
        <w:t>join</w:t>
      </w:r>
      <w:r w:rsidRPr="00EE2521">
        <w:t>(</w:t>
      </w:r>
      <w:proofErr w:type="gramEnd"/>
      <w:r w:rsidRPr="00EE2521">
        <w:t xml:space="preserve">) можно только один раз; после первого вызова объект </w:t>
      </w:r>
      <w:r w:rsidRPr="00EE2521">
        <w:rPr>
          <w:lang w:val="en-US"/>
        </w:rPr>
        <w:t>std</w:t>
      </w:r>
      <w:r w:rsidRPr="00EE2521">
        <w:t>::</w:t>
      </w:r>
      <w:r w:rsidRPr="00EE2521">
        <w:rPr>
          <w:lang w:val="en-US"/>
        </w:rPr>
        <w:t>thread</w:t>
      </w:r>
      <w:r w:rsidRPr="00EE2521">
        <w:t xml:space="preserve"> уже не допускает присоединения, и функция </w:t>
      </w:r>
      <w:r w:rsidRPr="00EE2521">
        <w:rPr>
          <w:lang w:val="en-US"/>
        </w:rPr>
        <w:t>joinable</w:t>
      </w:r>
      <w:r w:rsidRPr="00EE2521">
        <w:t xml:space="preserve">() возвращает </w:t>
      </w:r>
      <w:r w:rsidRPr="00EE2521">
        <w:rPr>
          <w:lang w:val="en-US"/>
        </w:rPr>
        <w:t>false</w:t>
      </w:r>
      <w:r w:rsidRPr="00EE2521">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EB5B54" w14:paraId="44A623A0"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F59E" w14:textId="77777777" w:rsidR="00B551CB" w:rsidRPr="00EB5B54" w:rsidRDefault="00B551CB" w:rsidP="00B551CB">
            <w:pPr>
              <w:rPr>
                <w:lang w:val="en-US"/>
              </w:rPr>
            </w:pPr>
            <w:r w:rsidRPr="00EB5B54">
              <w:rPr>
                <w:color w:val="808080"/>
                <w:lang w:val="en-US"/>
              </w:rPr>
              <w:t>#include</w:t>
            </w:r>
            <w:r w:rsidRPr="00EB5B54">
              <w:rPr>
                <w:color w:val="000000"/>
                <w:lang w:val="en-US"/>
              </w:rPr>
              <w:t xml:space="preserve"> </w:t>
            </w:r>
            <w:r w:rsidRPr="00EB5B54">
              <w:rPr>
                <w:lang w:val="en-US"/>
              </w:rPr>
              <w:t>&lt;iostream&gt;</w:t>
            </w:r>
          </w:p>
          <w:p w14:paraId="3B7B9A98" w14:textId="77777777" w:rsidR="00B551CB" w:rsidRPr="00EB5B54" w:rsidRDefault="00B551CB" w:rsidP="00B551CB">
            <w:pPr>
              <w:rPr>
                <w:lang w:val="en-US"/>
              </w:rPr>
            </w:pPr>
            <w:r w:rsidRPr="00EB5B54">
              <w:rPr>
                <w:lang w:val="en-US"/>
              </w:rPr>
              <w:t>#include</w:t>
            </w:r>
            <w:r w:rsidRPr="00EB5B54">
              <w:rPr>
                <w:color w:val="000000"/>
                <w:lang w:val="en-US"/>
              </w:rPr>
              <w:t xml:space="preserve"> </w:t>
            </w:r>
            <w:r w:rsidRPr="00EB5B54">
              <w:rPr>
                <w:color w:val="A31515"/>
                <w:lang w:val="en-US"/>
              </w:rPr>
              <w:t>&lt;thread&gt;</w:t>
            </w:r>
          </w:p>
          <w:p w14:paraId="0FE69E27" w14:textId="77777777" w:rsidR="00B551CB" w:rsidRPr="00EB5B54" w:rsidRDefault="00B551CB" w:rsidP="00B551CB">
            <w:pPr>
              <w:rPr>
                <w:lang w:val="en-US"/>
              </w:rPr>
            </w:pPr>
            <w:r w:rsidRPr="00EB5B54">
              <w:rPr>
                <w:lang w:val="en-US"/>
              </w:rPr>
              <w:lastRenderedPageBreak/>
              <w:t>using</w:t>
            </w:r>
            <w:r w:rsidRPr="00EB5B54">
              <w:rPr>
                <w:color w:val="000000"/>
                <w:lang w:val="en-US"/>
              </w:rPr>
              <w:t xml:space="preserve"> </w:t>
            </w:r>
            <w:r w:rsidRPr="00EB5B54">
              <w:rPr>
                <w:lang w:val="en-US"/>
              </w:rPr>
              <w:t>namespace</w:t>
            </w:r>
            <w:r w:rsidRPr="00EB5B54">
              <w:rPr>
                <w:color w:val="000000"/>
                <w:lang w:val="en-US"/>
              </w:rPr>
              <w:t xml:space="preserve"> std;</w:t>
            </w:r>
          </w:p>
          <w:p w14:paraId="1D4DE4FC" w14:textId="77777777" w:rsidR="00B551CB" w:rsidRPr="00EB5B54" w:rsidRDefault="00B551CB" w:rsidP="00B551CB">
            <w:pPr>
              <w:rPr>
                <w:lang w:val="en-US"/>
              </w:rPr>
            </w:pPr>
            <w:r w:rsidRPr="00EB5B54">
              <w:rPr>
                <w:color w:val="0000FF"/>
                <w:lang w:val="en-US"/>
              </w:rPr>
              <w:t>void</w:t>
            </w:r>
            <w:r w:rsidRPr="00EB5B54">
              <w:rPr>
                <w:lang w:val="en-US"/>
              </w:rPr>
              <w:t xml:space="preserve"> </w:t>
            </w:r>
            <w:proofErr w:type="spellStart"/>
            <w:r w:rsidRPr="00EB5B54">
              <w:rPr>
                <w:lang w:val="en-US"/>
              </w:rPr>
              <w:t>dopFunction</w:t>
            </w:r>
            <w:proofErr w:type="spellEnd"/>
            <w:r w:rsidRPr="00EB5B54">
              <w:rPr>
                <w:lang w:val="en-US"/>
              </w:rPr>
              <w:t>() {</w:t>
            </w:r>
          </w:p>
          <w:p w14:paraId="50564E78" w14:textId="77777777" w:rsidR="00B551CB" w:rsidRPr="00EB5B54" w:rsidRDefault="00B551CB" w:rsidP="00B551CB">
            <w:pPr>
              <w:rPr>
                <w:lang w:val="en-US"/>
              </w:rPr>
            </w:pPr>
            <w:r w:rsidRPr="00EB5B54">
              <w:rPr>
                <w:lang w:val="en-US"/>
              </w:rPr>
              <w:t>           </w:t>
            </w:r>
            <w:r w:rsidRPr="00EB5B54">
              <w:rPr>
                <w:lang w:val="en-US"/>
              </w:rPr>
              <w:tab/>
            </w:r>
            <w:r w:rsidRPr="00EB5B54">
              <w:rPr>
                <w:color w:val="0000FF"/>
                <w:lang w:val="en-US"/>
              </w:rPr>
              <w:t>for</w:t>
            </w:r>
            <w:r w:rsidRPr="00EB5B54">
              <w:rPr>
                <w:lang w:val="en-US"/>
              </w:rPr>
              <w:t xml:space="preserve"> (</w:t>
            </w:r>
            <w:r w:rsidRPr="00EB5B54">
              <w:rPr>
                <w:color w:val="0000FF"/>
                <w:lang w:val="en-US"/>
              </w:rPr>
              <w:t>int</w:t>
            </w:r>
            <w:r w:rsidRPr="00EB5B54">
              <w:rPr>
                <w:lang w:val="en-US"/>
              </w:rPr>
              <w:t xml:space="preserve"> </w:t>
            </w:r>
            <w:proofErr w:type="spellStart"/>
            <w:r w:rsidRPr="00EB5B54">
              <w:rPr>
                <w:lang w:val="en-US"/>
              </w:rPr>
              <w:t>i</w:t>
            </w:r>
            <w:proofErr w:type="spellEnd"/>
            <w:r w:rsidRPr="00EB5B54">
              <w:rPr>
                <w:lang w:val="en-US"/>
              </w:rPr>
              <w:t xml:space="preserve"> = 0; </w:t>
            </w:r>
            <w:proofErr w:type="spellStart"/>
            <w:r w:rsidRPr="00EB5B54">
              <w:rPr>
                <w:lang w:val="en-US"/>
              </w:rPr>
              <w:t>i</w:t>
            </w:r>
            <w:proofErr w:type="spellEnd"/>
            <w:r w:rsidRPr="00EB5B54">
              <w:rPr>
                <w:lang w:val="en-US"/>
              </w:rPr>
              <w:t xml:space="preserve"> &lt; 5; </w:t>
            </w:r>
            <w:proofErr w:type="spellStart"/>
            <w:r w:rsidRPr="00EB5B54">
              <w:rPr>
                <w:lang w:val="en-US"/>
              </w:rPr>
              <w:t>i</w:t>
            </w:r>
            <w:proofErr w:type="spellEnd"/>
            <w:r w:rsidRPr="00EB5B54">
              <w:rPr>
                <w:lang w:val="en-US"/>
              </w:rPr>
              <w:t>++) {</w:t>
            </w:r>
          </w:p>
          <w:p w14:paraId="1A0D30E8" w14:textId="77777777" w:rsidR="00B551CB" w:rsidRPr="00EB5B54" w:rsidRDefault="00B551CB" w:rsidP="00B551CB">
            <w:pPr>
              <w:rPr>
                <w:lang w:val="en-US"/>
              </w:rPr>
            </w:pPr>
            <w:r w:rsidRPr="00EB5B54">
              <w:rPr>
                <w:lang w:val="en-US"/>
              </w:rPr>
              <w:t>          </w:t>
            </w:r>
            <w:r w:rsidRPr="00EB5B54">
              <w:rPr>
                <w:lang w:val="en-US"/>
              </w:rPr>
              <w:tab/>
            </w:r>
            <w:proofErr w:type="spellStart"/>
            <w:r w:rsidRPr="00EB5B54">
              <w:rPr>
                <w:lang w:val="en-US"/>
              </w:rPr>
              <w:t>cout</w:t>
            </w:r>
            <w:proofErr w:type="spellEnd"/>
            <w:r w:rsidRPr="00EB5B54">
              <w:rPr>
                <w:lang w:val="en-US"/>
              </w:rPr>
              <w:t xml:space="preserve"> </w:t>
            </w:r>
            <w:r w:rsidRPr="00EB5B54">
              <w:rPr>
                <w:color w:val="008080"/>
                <w:lang w:val="en-US"/>
              </w:rPr>
              <w:t>&lt;&lt;</w:t>
            </w:r>
            <w:r w:rsidRPr="00EB5B54">
              <w:rPr>
                <w:lang w:val="en-US"/>
              </w:rPr>
              <w:t xml:space="preserve"> </w:t>
            </w:r>
            <w:r w:rsidRPr="00EB5B54">
              <w:rPr>
                <w:color w:val="A31515"/>
                <w:lang w:val="en-US"/>
              </w:rPr>
              <w:t>"</w:t>
            </w:r>
            <w:proofErr w:type="spellStart"/>
            <w:r w:rsidRPr="00EB5B54">
              <w:rPr>
                <w:color w:val="A31515"/>
                <w:lang w:val="en-US"/>
              </w:rPr>
              <w:t>dopFunction</w:t>
            </w:r>
            <w:proofErr w:type="spellEnd"/>
            <w:r w:rsidRPr="00EB5B54">
              <w:rPr>
                <w:color w:val="A31515"/>
                <w:lang w:val="en-US"/>
              </w:rPr>
              <w:t xml:space="preserve"> </w:t>
            </w:r>
            <w:proofErr w:type="spellStart"/>
            <w:r w:rsidRPr="00EB5B54">
              <w:rPr>
                <w:color w:val="A31515"/>
                <w:lang w:val="en-US"/>
              </w:rPr>
              <w:t>итерация</w:t>
            </w:r>
            <w:proofErr w:type="spellEnd"/>
            <w:r w:rsidRPr="00EB5B54">
              <w:rPr>
                <w:color w:val="A31515"/>
                <w:lang w:val="en-US"/>
              </w:rPr>
              <w:t xml:space="preserve"> </w:t>
            </w:r>
            <w:proofErr w:type="spellStart"/>
            <w:r w:rsidRPr="00EB5B54">
              <w:rPr>
                <w:color w:val="A31515"/>
                <w:lang w:val="en-US"/>
              </w:rPr>
              <w:t>номер</w:t>
            </w:r>
            <w:proofErr w:type="spellEnd"/>
            <w:r w:rsidRPr="00EB5B54">
              <w:rPr>
                <w:color w:val="A31515"/>
                <w:lang w:val="en-US"/>
              </w:rPr>
              <w:t xml:space="preserve"> "</w:t>
            </w:r>
            <w:r w:rsidRPr="00EB5B54">
              <w:rPr>
                <w:lang w:val="en-US"/>
              </w:rPr>
              <w:t xml:space="preserve"> </w:t>
            </w:r>
            <w:r w:rsidRPr="00EB5B54">
              <w:rPr>
                <w:color w:val="008080"/>
                <w:lang w:val="en-US"/>
              </w:rPr>
              <w:t>&lt;&lt;</w:t>
            </w:r>
            <w:r w:rsidRPr="00EB5B54">
              <w:rPr>
                <w:lang w:val="en-US"/>
              </w:rPr>
              <w:t xml:space="preserve"> </w:t>
            </w:r>
            <w:proofErr w:type="spellStart"/>
            <w:r w:rsidRPr="00EB5B54">
              <w:rPr>
                <w:lang w:val="en-US"/>
              </w:rPr>
              <w:t>i</w:t>
            </w:r>
            <w:proofErr w:type="spellEnd"/>
            <w:r w:rsidRPr="00EB5B54">
              <w:rPr>
                <w:lang w:val="en-US"/>
              </w:rPr>
              <w:t xml:space="preserve"> + 1 </w:t>
            </w:r>
            <w:r w:rsidRPr="00EB5B54">
              <w:rPr>
                <w:color w:val="008080"/>
                <w:lang w:val="en-US"/>
              </w:rPr>
              <w:t>&lt;&lt;</w:t>
            </w:r>
            <w:r w:rsidRPr="00EB5B54">
              <w:rPr>
                <w:lang w:val="en-US"/>
              </w:rPr>
              <w:t xml:space="preserve"> </w:t>
            </w:r>
            <w:proofErr w:type="spellStart"/>
            <w:r w:rsidRPr="00EB5B54">
              <w:rPr>
                <w:lang w:val="en-US"/>
              </w:rPr>
              <w:t>endl</w:t>
            </w:r>
            <w:proofErr w:type="spellEnd"/>
            <w:r w:rsidRPr="00EB5B54">
              <w:rPr>
                <w:lang w:val="en-US"/>
              </w:rPr>
              <w:t>;</w:t>
            </w:r>
          </w:p>
          <w:p w14:paraId="0719E98F" w14:textId="77777777" w:rsidR="00B551CB" w:rsidRPr="00EB5B54" w:rsidRDefault="00B551CB" w:rsidP="00B551CB">
            <w:pPr>
              <w:rPr>
                <w:lang w:val="en-US"/>
              </w:rPr>
            </w:pPr>
            <w:r w:rsidRPr="00EB5B54">
              <w:rPr>
                <w:lang w:val="en-US"/>
              </w:rPr>
              <w:t>           </w:t>
            </w:r>
            <w:r w:rsidRPr="00EB5B54">
              <w:rPr>
                <w:lang w:val="en-US"/>
              </w:rPr>
              <w:tab/>
              <w:t>}</w:t>
            </w:r>
          </w:p>
          <w:p w14:paraId="0821CC0C" w14:textId="77777777" w:rsidR="00B551CB" w:rsidRPr="00EB5B54" w:rsidRDefault="00B551CB" w:rsidP="00B551CB">
            <w:pPr>
              <w:rPr>
                <w:lang w:val="en-US"/>
              </w:rPr>
            </w:pPr>
            <w:r w:rsidRPr="00EB5B54">
              <w:rPr>
                <w:lang w:val="en-US"/>
              </w:rPr>
              <w:t>}</w:t>
            </w:r>
          </w:p>
          <w:p w14:paraId="139DAB93" w14:textId="77777777" w:rsidR="00B551CB" w:rsidRPr="00EB5B54" w:rsidRDefault="00B551CB" w:rsidP="00B551CB">
            <w:pPr>
              <w:rPr>
                <w:lang w:val="en-US"/>
              </w:rPr>
            </w:pPr>
            <w:r w:rsidRPr="00EB5B54">
              <w:rPr>
                <w:color w:val="0000FF"/>
                <w:lang w:val="en-US"/>
              </w:rPr>
              <w:t>int</w:t>
            </w:r>
            <w:r w:rsidRPr="00EB5B54">
              <w:rPr>
                <w:lang w:val="en-US"/>
              </w:rPr>
              <w:t xml:space="preserve"> main() {</w:t>
            </w:r>
          </w:p>
          <w:p w14:paraId="22CBD742" w14:textId="77777777" w:rsidR="00B551CB" w:rsidRPr="00EB5B54" w:rsidRDefault="00B551CB" w:rsidP="00B551CB">
            <w:pPr>
              <w:rPr>
                <w:lang w:val="en-US"/>
              </w:rPr>
            </w:pPr>
            <w:r w:rsidRPr="00EB5B54">
              <w:rPr>
                <w:lang w:val="en-US"/>
              </w:rPr>
              <w:t>    </w:t>
            </w:r>
            <w:proofErr w:type="spellStart"/>
            <w:r w:rsidRPr="00EB5B54">
              <w:rPr>
                <w:lang w:val="en-US"/>
              </w:rPr>
              <w:t>setlocale</w:t>
            </w:r>
            <w:proofErr w:type="spellEnd"/>
            <w:r w:rsidRPr="00EB5B54">
              <w:rPr>
                <w:lang w:val="en-US"/>
              </w:rPr>
              <w:t>(</w:t>
            </w:r>
            <w:r w:rsidRPr="00EB5B54">
              <w:rPr>
                <w:color w:val="6F008A"/>
                <w:lang w:val="en-US"/>
              </w:rPr>
              <w:t>LC_CTYPE</w:t>
            </w:r>
            <w:r w:rsidRPr="00EB5B54">
              <w:rPr>
                <w:lang w:val="en-US"/>
              </w:rPr>
              <w:t xml:space="preserve">, </w:t>
            </w:r>
            <w:r w:rsidRPr="00EB5B54">
              <w:rPr>
                <w:color w:val="A31515"/>
                <w:lang w:val="en-US"/>
              </w:rPr>
              <w:t>"</w:t>
            </w:r>
            <w:proofErr w:type="spellStart"/>
            <w:r w:rsidRPr="00EB5B54">
              <w:rPr>
                <w:color w:val="A31515"/>
                <w:lang w:val="en-US"/>
              </w:rPr>
              <w:t>rus</w:t>
            </w:r>
            <w:proofErr w:type="spellEnd"/>
            <w:r w:rsidRPr="00EB5B54">
              <w:rPr>
                <w:color w:val="A31515"/>
                <w:lang w:val="en-US"/>
              </w:rPr>
              <w:t>"</w:t>
            </w:r>
            <w:r w:rsidRPr="00EB5B54">
              <w:rPr>
                <w:lang w:val="en-US"/>
              </w:rPr>
              <w:t>);</w:t>
            </w:r>
          </w:p>
          <w:p w14:paraId="010DC2F1" w14:textId="77777777" w:rsidR="00B551CB" w:rsidRPr="00EB5B54" w:rsidRDefault="00B551CB" w:rsidP="00B551CB">
            <w:pPr>
              <w:rPr>
                <w:lang w:val="en-US"/>
              </w:rPr>
            </w:pPr>
            <w:r w:rsidRPr="00EB5B54">
              <w:rPr>
                <w:lang w:val="en-US"/>
              </w:rPr>
              <w:t>           </w:t>
            </w:r>
            <w:r w:rsidRPr="00EB5B54">
              <w:rPr>
                <w:lang w:val="en-US"/>
              </w:rPr>
              <w:tab/>
            </w:r>
            <w:r w:rsidRPr="00EB5B54">
              <w:rPr>
                <w:color w:val="2B91AF"/>
                <w:lang w:val="en-US"/>
              </w:rPr>
              <w:t>thread</w:t>
            </w:r>
            <w:r w:rsidRPr="00EB5B54">
              <w:rPr>
                <w:lang w:val="en-US"/>
              </w:rPr>
              <w:t xml:space="preserve"> </w:t>
            </w:r>
            <w:proofErr w:type="spellStart"/>
            <w:r w:rsidRPr="00EB5B54">
              <w:rPr>
                <w:lang w:val="en-US"/>
              </w:rPr>
              <w:t>th</w:t>
            </w:r>
            <w:proofErr w:type="spellEnd"/>
            <w:r w:rsidRPr="00EB5B54">
              <w:rPr>
                <w:lang w:val="en-US"/>
              </w:rPr>
              <w:t>(</w:t>
            </w:r>
            <w:proofErr w:type="spellStart"/>
            <w:r w:rsidRPr="00EB5B54">
              <w:rPr>
                <w:lang w:val="en-US"/>
              </w:rPr>
              <w:t>dopFunction</w:t>
            </w:r>
            <w:proofErr w:type="spellEnd"/>
            <w:r w:rsidRPr="00EB5B54">
              <w:rPr>
                <w:lang w:val="en-US"/>
              </w:rPr>
              <w:t xml:space="preserve">); </w:t>
            </w:r>
            <w:r w:rsidRPr="00EB5B54">
              <w:rPr>
                <w:color w:val="008000"/>
                <w:lang w:val="en-US"/>
              </w:rPr>
              <w:t xml:space="preserve">// </w:t>
            </w:r>
            <w:proofErr w:type="spellStart"/>
            <w:r w:rsidRPr="00EB5B54">
              <w:rPr>
                <w:color w:val="008000"/>
                <w:lang w:val="en-US"/>
              </w:rPr>
              <w:t>дополнительный</w:t>
            </w:r>
            <w:proofErr w:type="spellEnd"/>
            <w:r w:rsidRPr="00EB5B54">
              <w:rPr>
                <w:color w:val="008000"/>
                <w:lang w:val="en-US"/>
              </w:rPr>
              <w:t xml:space="preserve"> </w:t>
            </w:r>
            <w:proofErr w:type="spellStart"/>
            <w:r w:rsidRPr="00EB5B54">
              <w:rPr>
                <w:color w:val="008000"/>
                <w:lang w:val="en-US"/>
              </w:rPr>
              <w:t>поток</w:t>
            </w:r>
            <w:proofErr w:type="spellEnd"/>
          </w:p>
          <w:p w14:paraId="07FC415D" w14:textId="77777777" w:rsidR="00B551CB" w:rsidRPr="00EB5B54" w:rsidRDefault="00B551CB" w:rsidP="00B551CB">
            <w:pPr>
              <w:rPr>
                <w:lang w:val="en-US"/>
              </w:rPr>
            </w:pPr>
            <w:r w:rsidRPr="00EB5B54">
              <w:rPr>
                <w:lang w:val="en-US"/>
              </w:rPr>
              <w:t>           </w:t>
            </w:r>
            <w:r w:rsidRPr="00EB5B54">
              <w:rPr>
                <w:lang w:val="en-US"/>
              </w:rPr>
              <w:tab/>
            </w:r>
            <w:r w:rsidRPr="00EB5B54">
              <w:rPr>
                <w:color w:val="0000FF"/>
                <w:lang w:val="en-US"/>
              </w:rPr>
              <w:t>for</w:t>
            </w:r>
            <w:r w:rsidRPr="00EB5B54">
              <w:rPr>
                <w:lang w:val="en-US"/>
              </w:rPr>
              <w:t xml:space="preserve"> (</w:t>
            </w:r>
            <w:r w:rsidRPr="00EB5B54">
              <w:rPr>
                <w:color w:val="0000FF"/>
                <w:lang w:val="en-US"/>
              </w:rPr>
              <w:t>int</w:t>
            </w:r>
            <w:r w:rsidRPr="00EB5B54">
              <w:rPr>
                <w:lang w:val="en-US"/>
              </w:rPr>
              <w:t xml:space="preserve"> </w:t>
            </w:r>
            <w:proofErr w:type="spellStart"/>
            <w:r w:rsidRPr="00EB5B54">
              <w:rPr>
                <w:lang w:val="en-US"/>
              </w:rPr>
              <w:t>i</w:t>
            </w:r>
            <w:proofErr w:type="spellEnd"/>
            <w:r w:rsidRPr="00EB5B54">
              <w:rPr>
                <w:lang w:val="en-US"/>
              </w:rPr>
              <w:t xml:space="preserve"> = 0; </w:t>
            </w:r>
            <w:proofErr w:type="spellStart"/>
            <w:r w:rsidRPr="00EB5B54">
              <w:rPr>
                <w:lang w:val="en-US"/>
              </w:rPr>
              <w:t>i</w:t>
            </w:r>
            <w:proofErr w:type="spellEnd"/>
            <w:r w:rsidRPr="00EB5B54">
              <w:rPr>
                <w:lang w:val="en-US"/>
              </w:rPr>
              <w:t xml:space="preserve"> &lt; 5; </w:t>
            </w:r>
            <w:proofErr w:type="spellStart"/>
            <w:r w:rsidRPr="00EB5B54">
              <w:rPr>
                <w:lang w:val="en-US"/>
              </w:rPr>
              <w:t>i</w:t>
            </w:r>
            <w:proofErr w:type="spellEnd"/>
            <w:r w:rsidRPr="00EB5B54">
              <w:rPr>
                <w:lang w:val="en-US"/>
              </w:rPr>
              <w:t>++) {</w:t>
            </w:r>
          </w:p>
          <w:p w14:paraId="73644DE5" w14:textId="77777777" w:rsidR="00B551CB" w:rsidRPr="00EB5B54" w:rsidRDefault="00B551CB" w:rsidP="00B551CB">
            <w:r w:rsidRPr="00EB5B54">
              <w:rPr>
                <w:lang w:val="en-US"/>
              </w:rPr>
              <w:t>          </w:t>
            </w:r>
            <w:r w:rsidRPr="005837F3">
              <w:rPr>
                <w:lang w:val="en-US"/>
              </w:rPr>
              <w:tab/>
            </w:r>
            <w:proofErr w:type="spellStart"/>
            <w:r w:rsidRPr="00EB5B54">
              <w:rPr>
                <w:lang w:val="en-US"/>
              </w:rPr>
              <w:t>cout</w:t>
            </w:r>
            <w:proofErr w:type="spellEnd"/>
            <w:r w:rsidRPr="00EB5B54">
              <w:t xml:space="preserve"> </w:t>
            </w:r>
            <w:r w:rsidRPr="00EB5B54">
              <w:rPr>
                <w:color w:val="008080"/>
              </w:rPr>
              <w:t>&lt;&lt;</w:t>
            </w:r>
            <w:r w:rsidRPr="00EB5B54">
              <w:t xml:space="preserve"> </w:t>
            </w:r>
            <w:r w:rsidRPr="00EB5B54">
              <w:rPr>
                <w:color w:val="A31515"/>
              </w:rPr>
              <w:t>"</w:t>
            </w:r>
            <w:r w:rsidRPr="00EB5B54">
              <w:rPr>
                <w:color w:val="A31515"/>
                <w:lang w:val="en-US"/>
              </w:rPr>
              <w:t>main</w:t>
            </w:r>
            <w:r w:rsidRPr="00EB5B54">
              <w:rPr>
                <w:color w:val="A31515"/>
              </w:rPr>
              <w:t xml:space="preserve"> итерация номер "</w:t>
            </w:r>
            <w:r w:rsidRPr="00EB5B54">
              <w:t xml:space="preserve"> </w:t>
            </w:r>
            <w:r w:rsidRPr="00EB5B54">
              <w:rPr>
                <w:color w:val="008080"/>
              </w:rPr>
              <w:t>&lt;&lt;</w:t>
            </w:r>
            <w:r w:rsidRPr="00EB5B54">
              <w:t xml:space="preserve"> </w:t>
            </w:r>
            <w:proofErr w:type="spellStart"/>
            <w:r w:rsidRPr="00EB5B54">
              <w:rPr>
                <w:lang w:val="en-US"/>
              </w:rPr>
              <w:t>i</w:t>
            </w:r>
            <w:proofErr w:type="spellEnd"/>
            <w:r w:rsidRPr="00EB5B54">
              <w:t xml:space="preserve"> + 1 </w:t>
            </w:r>
            <w:r w:rsidRPr="00EB5B54">
              <w:rPr>
                <w:color w:val="008080"/>
              </w:rPr>
              <w:t>&lt;&lt;</w:t>
            </w:r>
            <w:r w:rsidRPr="00EB5B54">
              <w:t xml:space="preserve"> </w:t>
            </w:r>
            <w:proofErr w:type="spellStart"/>
            <w:r w:rsidRPr="00EB5B54">
              <w:rPr>
                <w:lang w:val="en-US"/>
              </w:rPr>
              <w:t>endl</w:t>
            </w:r>
            <w:proofErr w:type="spellEnd"/>
            <w:r w:rsidRPr="00EB5B54">
              <w:t>;</w:t>
            </w:r>
            <w:r w:rsidRPr="00EB5B54">
              <w:rPr>
                <w:lang w:val="en-US"/>
              </w:rPr>
              <w:t>  </w:t>
            </w:r>
          </w:p>
          <w:p w14:paraId="6A0D4FF9" w14:textId="77777777" w:rsidR="00B551CB" w:rsidRPr="00EB5B54" w:rsidRDefault="00B551CB" w:rsidP="00B551CB">
            <w:r w:rsidRPr="00EB5B54">
              <w:rPr>
                <w:lang w:val="en-US"/>
              </w:rPr>
              <w:t>           </w:t>
            </w:r>
            <w:r w:rsidRPr="00EB5B54">
              <w:tab/>
              <w:t>}</w:t>
            </w:r>
          </w:p>
          <w:p w14:paraId="1BC1FCC5" w14:textId="77777777" w:rsidR="00B551CB" w:rsidRPr="00EB5B54" w:rsidRDefault="00B551CB" w:rsidP="00B551CB">
            <w:r w:rsidRPr="00EB5B54">
              <w:rPr>
                <w:color w:val="000000"/>
                <w:lang w:val="en-US"/>
              </w:rPr>
              <w:t>           </w:t>
            </w:r>
            <w:r w:rsidRPr="00EB5B54">
              <w:rPr>
                <w:color w:val="000000"/>
              </w:rPr>
              <w:tab/>
            </w:r>
            <w:proofErr w:type="spellStart"/>
            <w:r w:rsidRPr="00EB5B54">
              <w:rPr>
                <w:color w:val="000000"/>
                <w:lang w:val="en-US"/>
              </w:rPr>
              <w:t>th</w:t>
            </w:r>
            <w:proofErr w:type="spellEnd"/>
            <w:r w:rsidRPr="00EB5B54">
              <w:rPr>
                <w:color w:val="000000"/>
              </w:rPr>
              <w:t>.</w:t>
            </w:r>
            <w:r w:rsidRPr="00EB5B54">
              <w:rPr>
                <w:color w:val="000000"/>
                <w:lang w:val="en-US"/>
              </w:rPr>
              <w:t>join</w:t>
            </w:r>
            <w:r w:rsidRPr="00EB5B54">
              <w:rPr>
                <w:color w:val="000000"/>
              </w:rPr>
              <w:t xml:space="preserve">(); </w:t>
            </w:r>
            <w:r w:rsidRPr="00EB5B54">
              <w:t>// определение поведения потока</w:t>
            </w:r>
          </w:p>
          <w:p w14:paraId="7C0AC7F6" w14:textId="77777777" w:rsidR="00B551CB" w:rsidRPr="00EB5B54" w:rsidRDefault="00B551CB" w:rsidP="00B551CB">
            <w:r w:rsidRPr="00EB5B54">
              <w:t>}</w:t>
            </w:r>
          </w:p>
        </w:tc>
      </w:tr>
    </w:tbl>
    <w:p w14:paraId="34B18353" w14:textId="77777777" w:rsidR="00B551CB" w:rsidRDefault="00B551CB" w:rsidP="00B551CB">
      <w:r w:rsidRPr="00EE2521">
        <w:lastRenderedPageBreak/>
        <w:t>Если необходим более точный контроль над ожиданием потока, следует прибегнуть к условным переменным. Если же мы не вызовем ни одну функцию из предложенных выше, то у объекта потока будет вызван деструктор и программа попытается закрыться из другого потока, вследствие чего будет вызвана ошибка.</w:t>
      </w:r>
    </w:p>
    <w:p w14:paraId="1907C499" w14:textId="77777777" w:rsidR="00B551CB" w:rsidRDefault="00B551CB" w:rsidP="00B551CB">
      <w:r>
        <w:br w:type="page"/>
      </w:r>
    </w:p>
    <w:p w14:paraId="5A0DD2F5" w14:textId="77777777" w:rsidR="00B551CB" w:rsidRPr="00EE2521" w:rsidRDefault="00B551CB" w:rsidP="00B551CB">
      <w:pPr>
        <w:pStyle w:val="ac"/>
      </w:pPr>
      <w:bookmarkStart w:id="12" w:name="_Toc134567473"/>
      <w:r w:rsidRPr="00EE2521">
        <w:lastRenderedPageBreak/>
        <w:t>Приложение 3. Измерение времени выполнения кода</w:t>
      </w:r>
      <w:bookmarkEnd w:id="12"/>
    </w:p>
    <w:p w14:paraId="5F62F5BE" w14:textId="77777777" w:rsidR="00B551CB" w:rsidRPr="00EE2521" w:rsidRDefault="00B551CB" w:rsidP="00B551CB">
      <w:r w:rsidRPr="00EE2521">
        <w:t xml:space="preserve">Время выполнения программы в </w:t>
      </w:r>
      <w:r w:rsidRPr="00EE2521">
        <w:rPr>
          <w:lang w:val="en-US"/>
        </w:rPr>
        <w:t>C</w:t>
      </w:r>
      <w:r w:rsidRPr="00EE2521">
        <w:t xml:space="preserve">++ зависит от многих факторов, таких как алгоритм, входные данные, характеристики компьютера и др. Для измерения времени выполнения программы в </w:t>
      </w:r>
      <w:r w:rsidRPr="00EE2521">
        <w:rPr>
          <w:lang w:val="en-US"/>
        </w:rPr>
        <w:t>C</w:t>
      </w:r>
      <w:r w:rsidRPr="00EE2521">
        <w:t>++ можно использовать различные подходы, в том числе:</w:t>
      </w:r>
    </w:p>
    <w:p w14:paraId="727A53B6" w14:textId="77777777" w:rsidR="00B551CB" w:rsidRPr="00EE2521" w:rsidRDefault="00B551CB" w:rsidP="00B551CB">
      <w:r w:rsidRPr="00EE2521">
        <w:t xml:space="preserve">1. Функция </w:t>
      </w:r>
      <w:proofErr w:type="gramStart"/>
      <w:r w:rsidRPr="00EE2521">
        <w:rPr>
          <w:lang w:val="en-US"/>
        </w:rPr>
        <w:t>clock</w:t>
      </w:r>
      <w:r w:rsidRPr="00EE2521">
        <w:t>(</w:t>
      </w:r>
      <w:proofErr w:type="gramEnd"/>
      <w:r w:rsidRPr="00EE2521">
        <w:t>)</w:t>
      </w:r>
    </w:p>
    <w:p w14:paraId="59EA5737" w14:textId="77777777" w:rsidR="00B551CB" w:rsidRPr="00EE2521" w:rsidRDefault="00B551CB" w:rsidP="00B551CB">
      <w:pPr>
        <w:rPr>
          <w:lang w:val="en-US"/>
        </w:rPr>
      </w:pPr>
      <w:r w:rsidRPr="00EE2521">
        <w:t xml:space="preserve">Функция </w:t>
      </w:r>
      <w:proofErr w:type="gramStart"/>
      <w:r w:rsidRPr="00EE2521">
        <w:rPr>
          <w:lang w:val="en-US"/>
        </w:rPr>
        <w:t>clock</w:t>
      </w:r>
      <w:r w:rsidRPr="00EE2521">
        <w:t>(</w:t>
      </w:r>
      <w:proofErr w:type="gramEnd"/>
      <w:r w:rsidRPr="00EE2521">
        <w:t xml:space="preserve">) определяет количество единиц времени, прошедших с начала работы программы. Для измерения времени выполнения программы необходимо вызвать функцию </w:t>
      </w:r>
      <w:proofErr w:type="gramStart"/>
      <w:r w:rsidRPr="00EE2521">
        <w:rPr>
          <w:lang w:val="en-US"/>
        </w:rPr>
        <w:t>clock</w:t>
      </w:r>
      <w:r w:rsidRPr="00EE2521">
        <w:t>(</w:t>
      </w:r>
      <w:proofErr w:type="gramEnd"/>
      <w:r w:rsidRPr="00EE2521">
        <w:t xml:space="preserve">) до и после выполнения алгоритма и вычислить разность между значениями. </w:t>
      </w:r>
      <w:proofErr w:type="spellStart"/>
      <w:r w:rsidRPr="00EE2521">
        <w:rPr>
          <w:lang w:val="en-US"/>
        </w:rPr>
        <w:t>Вычисленное</w:t>
      </w:r>
      <w:proofErr w:type="spellEnd"/>
      <w:r w:rsidRPr="00EE2521">
        <w:rPr>
          <w:lang w:val="en-US"/>
        </w:rPr>
        <w:t xml:space="preserve"> </w:t>
      </w:r>
      <w:proofErr w:type="spellStart"/>
      <w:r w:rsidRPr="00EE2521">
        <w:rPr>
          <w:lang w:val="en-US"/>
        </w:rPr>
        <w:t>время</w:t>
      </w:r>
      <w:proofErr w:type="spellEnd"/>
      <w:r w:rsidRPr="00EE2521">
        <w:rPr>
          <w:lang w:val="en-US"/>
        </w:rPr>
        <w:t xml:space="preserve"> </w:t>
      </w:r>
      <w:proofErr w:type="spellStart"/>
      <w:r w:rsidRPr="00EE2521">
        <w:rPr>
          <w:lang w:val="en-US"/>
        </w:rPr>
        <w:t>обычно</w:t>
      </w:r>
      <w:proofErr w:type="spellEnd"/>
      <w:r w:rsidRPr="00EE2521">
        <w:rPr>
          <w:lang w:val="en-US"/>
        </w:rPr>
        <w:t xml:space="preserve"> </w:t>
      </w:r>
      <w:proofErr w:type="spellStart"/>
      <w:r w:rsidRPr="00EE2521">
        <w:rPr>
          <w:lang w:val="en-US"/>
        </w:rPr>
        <w:t>выражают</w:t>
      </w:r>
      <w:proofErr w:type="spellEnd"/>
      <w:r w:rsidRPr="00EE2521">
        <w:rPr>
          <w:lang w:val="en-US"/>
        </w:rPr>
        <w:t xml:space="preserve"> в </w:t>
      </w:r>
      <w:proofErr w:type="spellStart"/>
      <w:r w:rsidRPr="00EE2521">
        <w:rPr>
          <w:lang w:val="en-US"/>
        </w:rPr>
        <w:t>миллисекундах</w:t>
      </w:r>
      <w:proofErr w:type="spellEnd"/>
      <w:r w:rsidRPr="00EE2521">
        <w:rPr>
          <w:lang w:val="en-US"/>
        </w:rPr>
        <w:t xml:space="preserve"> (</w:t>
      </w:r>
      <w:proofErr w:type="spellStart"/>
      <w:r w:rsidRPr="00EE2521">
        <w:rPr>
          <w:lang w:val="en-US"/>
        </w:rPr>
        <w:t>ms</w:t>
      </w:r>
      <w:proofErr w:type="spellEnd"/>
      <w:r w:rsidRPr="00EE2521">
        <w:rPr>
          <w:lang w:val="en-US"/>
        </w:rPr>
        <w:t xml:space="preserve">). </w:t>
      </w:r>
      <w:proofErr w:type="spellStart"/>
      <w:r w:rsidRPr="00EE2521">
        <w:rPr>
          <w:lang w:val="en-US"/>
        </w:rPr>
        <w:t>Пример</w:t>
      </w:r>
      <w:proofErr w:type="spellEnd"/>
      <w:r w:rsidRPr="00EE2521">
        <w:rPr>
          <w:lang w:val="en-US"/>
        </w:rPr>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69169C" w14:paraId="75904884"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0BA9E" w14:textId="77777777" w:rsidR="00B551CB" w:rsidRPr="00EB5B54" w:rsidRDefault="00B551CB" w:rsidP="00B551CB">
            <w:pPr>
              <w:rPr>
                <w:lang w:val="en-US"/>
              </w:rPr>
            </w:pPr>
            <w:proofErr w:type="spellStart"/>
            <w:r w:rsidRPr="00EB5B54">
              <w:rPr>
                <w:lang w:val="en-US"/>
              </w:rPr>
              <w:t>clock_t</w:t>
            </w:r>
            <w:proofErr w:type="spellEnd"/>
            <w:r w:rsidRPr="00EB5B54">
              <w:rPr>
                <w:lang w:val="en-US"/>
              </w:rPr>
              <w:t xml:space="preserve"> start = clock();</w:t>
            </w:r>
          </w:p>
          <w:p w14:paraId="18A3E684" w14:textId="77777777" w:rsidR="00B551CB" w:rsidRPr="00EB5B54" w:rsidRDefault="00B551CB" w:rsidP="00B551CB">
            <w:pPr>
              <w:rPr>
                <w:lang w:val="en-US"/>
              </w:rPr>
            </w:pPr>
            <w:r w:rsidRPr="00EB5B54">
              <w:rPr>
                <w:lang w:val="en-US"/>
              </w:rPr>
              <w:t xml:space="preserve">// </w:t>
            </w:r>
            <w:proofErr w:type="spellStart"/>
            <w:r w:rsidRPr="00EB5B54">
              <w:rPr>
                <w:lang w:val="en-US"/>
              </w:rPr>
              <w:t>выполнение</w:t>
            </w:r>
            <w:proofErr w:type="spellEnd"/>
            <w:r w:rsidRPr="00EB5B54">
              <w:rPr>
                <w:lang w:val="en-US"/>
              </w:rPr>
              <w:t xml:space="preserve"> </w:t>
            </w:r>
            <w:proofErr w:type="spellStart"/>
            <w:r w:rsidRPr="00EB5B54">
              <w:rPr>
                <w:lang w:val="en-US"/>
              </w:rPr>
              <w:t>алгоритма</w:t>
            </w:r>
            <w:proofErr w:type="spellEnd"/>
          </w:p>
          <w:p w14:paraId="62CF0262" w14:textId="77777777" w:rsidR="00B551CB" w:rsidRPr="00EB5B54" w:rsidRDefault="00B551CB" w:rsidP="00B551CB">
            <w:pPr>
              <w:rPr>
                <w:lang w:val="en-US"/>
              </w:rPr>
            </w:pPr>
            <w:proofErr w:type="spellStart"/>
            <w:r w:rsidRPr="00EB5B54">
              <w:rPr>
                <w:lang w:val="en-US"/>
              </w:rPr>
              <w:t>clock_t</w:t>
            </w:r>
            <w:proofErr w:type="spellEnd"/>
            <w:r w:rsidRPr="00EB5B54">
              <w:rPr>
                <w:lang w:val="en-US"/>
              </w:rPr>
              <w:t xml:space="preserve"> end = clock();</w:t>
            </w:r>
          </w:p>
          <w:p w14:paraId="3A9B5ECA" w14:textId="77777777" w:rsidR="00B551CB" w:rsidRPr="00EE2521" w:rsidRDefault="00B551CB" w:rsidP="00B551CB">
            <w:pPr>
              <w:rPr>
                <w:lang w:val="en-US"/>
              </w:rPr>
            </w:pPr>
            <w:r w:rsidRPr="00EB5B54">
              <w:rPr>
                <w:color w:val="0000FF"/>
                <w:lang w:val="en-US"/>
              </w:rPr>
              <w:t>double</w:t>
            </w:r>
            <w:r w:rsidRPr="00EB5B54">
              <w:rPr>
                <w:lang w:val="en-US"/>
              </w:rPr>
              <w:t xml:space="preserve"> time = </w:t>
            </w:r>
            <w:r w:rsidRPr="00EB5B54">
              <w:rPr>
                <w:color w:val="0000FF"/>
                <w:lang w:val="en-US"/>
              </w:rPr>
              <w:t>double</w:t>
            </w:r>
            <w:r w:rsidRPr="00EB5B54">
              <w:rPr>
                <w:lang w:val="en-US"/>
              </w:rPr>
              <w:t xml:space="preserve">(end - start) / CLOCKS_PER_SEC; </w:t>
            </w:r>
            <w:r w:rsidRPr="00EB5B54">
              <w:rPr>
                <w:color w:val="008000"/>
                <w:lang w:val="en-US"/>
              </w:rPr>
              <w:t xml:space="preserve">// </w:t>
            </w:r>
            <w:proofErr w:type="spellStart"/>
            <w:r w:rsidRPr="00EB5B54">
              <w:rPr>
                <w:color w:val="008000"/>
                <w:lang w:val="en-US"/>
              </w:rPr>
              <w:t>время</w:t>
            </w:r>
            <w:proofErr w:type="spellEnd"/>
            <w:r w:rsidRPr="00EB5B54">
              <w:rPr>
                <w:color w:val="008000"/>
                <w:lang w:val="en-US"/>
              </w:rPr>
              <w:t xml:space="preserve"> в </w:t>
            </w:r>
            <w:proofErr w:type="spellStart"/>
            <w:r w:rsidRPr="00EB5B54">
              <w:rPr>
                <w:color w:val="008000"/>
                <w:lang w:val="en-US"/>
              </w:rPr>
              <w:t>секундах</w:t>
            </w:r>
            <w:proofErr w:type="spellEnd"/>
          </w:p>
        </w:tc>
      </w:tr>
    </w:tbl>
    <w:p w14:paraId="3B3AE7B0" w14:textId="77777777" w:rsidR="00B551CB" w:rsidRPr="00EE2521" w:rsidRDefault="00B551CB" w:rsidP="00B551CB">
      <w:r w:rsidRPr="00EE2521">
        <w:t xml:space="preserve">2. Функция </w:t>
      </w:r>
      <w:proofErr w:type="gramStart"/>
      <w:r w:rsidRPr="00EE2521">
        <w:rPr>
          <w:lang w:val="en-US"/>
        </w:rPr>
        <w:t>std</w:t>
      </w:r>
      <w:r w:rsidRPr="00EE2521">
        <w:t>::</w:t>
      </w:r>
      <w:proofErr w:type="gramEnd"/>
      <w:r w:rsidRPr="00EE2521">
        <w:rPr>
          <w:lang w:val="en-US"/>
        </w:rPr>
        <w:t>chrono</w:t>
      </w:r>
    </w:p>
    <w:p w14:paraId="5DD72EF7" w14:textId="77777777" w:rsidR="00B551CB" w:rsidRPr="00EE2521" w:rsidRDefault="00B551CB" w:rsidP="00B551CB">
      <w:pPr>
        <w:rPr>
          <w:lang w:val="en-US"/>
        </w:rPr>
      </w:pPr>
      <w:r w:rsidRPr="00EE2521">
        <w:t xml:space="preserve">Функции стандартной библиотеки </w:t>
      </w:r>
      <w:r w:rsidRPr="00EE2521">
        <w:rPr>
          <w:lang w:val="en-US"/>
        </w:rPr>
        <w:t>C</w:t>
      </w:r>
      <w:r w:rsidRPr="00EE2521">
        <w:t xml:space="preserve">++ </w:t>
      </w:r>
      <w:proofErr w:type="gramStart"/>
      <w:r w:rsidRPr="00EE2521">
        <w:rPr>
          <w:lang w:val="en-US"/>
        </w:rPr>
        <w:t>std</w:t>
      </w:r>
      <w:r w:rsidRPr="00EE2521">
        <w:t>::</w:t>
      </w:r>
      <w:proofErr w:type="gramEnd"/>
      <w:r w:rsidRPr="00EE2521">
        <w:rPr>
          <w:lang w:val="en-US"/>
        </w:rPr>
        <w:t>chrono</w:t>
      </w:r>
      <w:r w:rsidRPr="00EE2521">
        <w:t xml:space="preserve"> могут использоваться для измерения времени выполнения программы с высокой точностью. </w:t>
      </w:r>
      <w:proofErr w:type="spellStart"/>
      <w:r w:rsidRPr="00EE2521">
        <w:rPr>
          <w:lang w:val="en-US"/>
        </w:rPr>
        <w:t>Пример</w:t>
      </w:r>
      <w:proofErr w:type="spellEnd"/>
      <w:r w:rsidRPr="00EE2521">
        <w:rPr>
          <w:lang w:val="en-US"/>
        </w:rPr>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69169C" w14:paraId="13C93804"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1A661" w14:textId="77777777" w:rsidR="00B551CB" w:rsidRPr="00EB5B54" w:rsidRDefault="00B551CB" w:rsidP="00B551CB">
            <w:pPr>
              <w:rPr>
                <w:lang w:val="en-US"/>
              </w:rPr>
            </w:pPr>
            <w:r w:rsidRPr="00EB5B54">
              <w:rPr>
                <w:color w:val="0000FF"/>
                <w:lang w:val="en-US"/>
              </w:rPr>
              <w:t>auto</w:t>
            </w:r>
            <w:r w:rsidRPr="00EB5B54">
              <w:rPr>
                <w:lang w:val="en-US"/>
              </w:rPr>
              <w:t xml:space="preserve"> start = std::chrono::</w:t>
            </w:r>
            <w:proofErr w:type="spellStart"/>
            <w:r w:rsidRPr="00EB5B54">
              <w:rPr>
                <w:lang w:val="en-US"/>
              </w:rPr>
              <w:t>high_resolution_clock</w:t>
            </w:r>
            <w:proofErr w:type="spellEnd"/>
            <w:r w:rsidRPr="00EB5B54">
              <w:rPr>
                <w:lang w:val="en-US"/>
              </w:rPr>
              <w:t>::now();</w:t>
            </w:r>
          </w:p>
          <w:p w14:paraId="42C89940" w14:textId="77777777" w:rsidR="00B551CB" w:rsidRPr="00EB5B54" w:rsidRDefault="00B551CB" w:rsidP="00B551CB">
            <w:pPr>
              <w:rPr>
                <w:lang w:val="en-US"/>
              </w:rPr>
            </w:pPr>
            <w:r w:rsidRPr="00EB5B54">
              <w:rPr>
                <w:lang w:val="en-US"/>
              </w:rPr>
              <w:t xml:space="preserve">// </w:t>
            </w:r>
            <w:proofErr w:type="spellStart"/>
            <w:r w:rsidRPr="00EB5B54">
              <w:rPr>
                <w:lang w:val="en-US"/>
              </w:rPr>
              <w:t>выполнение</w:t>
            </w:r>
            <w:proofErr w:type="spellEnd"/>
            <w:r w:rsidRPr="00EB5B54">
              <w:rPr>
                <w:lang w:val="en-US"/>
              </w:rPr>
              <w:t xml:space="preserve"> </w:t>
            </w:r>
            <w:proofErr w:type="spellStart"/>
            <w:r w:rsidRPr="00EB5B54">
              <w:rPr>
                <w:lang w:val="en-US"/>
              </w:rPr>
              <w:t>алгоритма</w:t>
            </w:r>
            <w:proofErr w:type="spellEnd"/>
          </w:p>
          <w:p w14:paraId="24AC0711" w14:textId="77777777" w:rsidR="00B551CB" w:rsidRPr="00EB5B54" w:rsidRDefault="00B551CB" w:rsidP="00B551CB">
            <w:pPr>
              <w:rPr>
                <w:lang w:val="en-US"/>
              </w:rPr>
            </w:pPr>
            <w:r w:rsidRPr="00EB5B54">
              <w:rPr>
                <w:color w:val="0000FF"/>
                <w:lang w:val="en-US"/>
              </w:rPr>
              <w:t>auto</w:t>
            </w:r>
            <w:r w:rsidRPr="00EB5B54">
              <w:rPr>
                <w:lang w:val="en-US"/>
              </w:rPr>
              <w:t xml:space="preserve"> end = std::chrono::</w:t>
            </w:r>
            <w:proofErr w:type="spellStart"/>
            <w:r w:rsidRPr="00EB5B54">
              <w:rPr>
                <w:lang w:val="en-US"/>
              </w:rPr>
              <w:t>high_resolution_clock</w:t>
            </w:r>
            <w:proofErr w:type="spellEnd"/>
            <w:r w:rsidRPr="00EB5B54">
              <w:rPr>
                <w:lang w:val="en-US"/>
              </w:rPr>
              <w:t>::now();</w:t>
            </w:r>
          </w:p>
          <w:p w14:paraId="7697D058" w14:textId="77777777" w:rsidR="00B551CB" w:rsidRDefault="00B551CB" w:rsidP="00B551CB">
            <w:pPr>
              <w:rPr>
                <w:lang w:val="en-US"/>
              </w:rPr>
            </w:pPr>
            <w:r w:rsidRPr="00EB5B54">
              <w:rPr>
                <w:color w:val="0000FF"/>
                <w:lang w:val="en-US"/>
              </w:rPr>
              <w:t>auto</w:t>
            </w:r>
            <w:r>
              <w:rPr>
                <w:lang w:val="en-US"/>
              </w:rPr>
              <w:t xml:space="preserve"> duration</w:t>
            </w:r>
          </w:p>
          <w:p w14:paraId="3920B083" w14:textId="77777777" w:rsidR="00B551CB" w:rsidRPr="00EB5B54" w:rsidRDefault="00B551CB" w:rsidP="00B551CB">
            <w:pPr>
              <w:rPr>
                <w:lang w:val="en-US"/>
              </w:rPr>
            </w:pPr>
            <w:r w:rsidRPr="00EB5B54">
              <w:rPr>
                <w:lang w:val="en-US"/>
              </w:rPr>
              <w:t>std::chrono::</w:t>
            </w:r>
            <w:proofErr w:type="spellStart"/>
            <w:r w:rsidRPr="00EB5B54">
              <w:rPr>
                <w:lang w:val="en-US"/>
              </w:rPr>
              <w:t>duration_cast</w:t>
            </w:r>
            <w:proofErr w:type="spellEnd"/>
            <w:r w:rsidRPr="00EB5B54">
              <w:rPr>
                <w:lang w:val="en-US"/>
              </w:rPr>
              <w:t>&lt;s</w:t>
            </w:r>
            <w:r>
              <w:rPr>
                <w:lang w:val="en-US"/>
              </w:rPr>
              <w:t xml:space="preserve">td::chrono::microseconds&gt;(end </w:t>
            </w:r>
            <w:r w:rsidRPr="00EB5B54">
              <w:rPr>
                <w:lang w:val="en-US"/>
              </w:rPr>
              <w:t>start);</w:t>
            </w:r>
          </w:p>
          <w:p w14:paraId="362064D6" w14:textId="77777777" w:rsidR="00B551CB" w:rsidRPr="00EE2521" w:rsidRDefault="00B551CB" w:rsidP="00B551CB">
            <w:pPr>
              <w:rPr>
                <w:lang w:val="en-US"/>
              </w:rPr>
            </w:pPr>
            <w:r w:rsidRPr="00EB5B54">
              <w:rPr>
                <w:color w:val="0000FF"/>
                <w:lang w:val="en-US"/>
              </w:rPr>
              <w:t>double</w:t>
            </w:r>
            <w:r w:rsidRPr="00EB5B54">
              <w:rPr>
                <w:lang w:val="en-US"/>
              </w:rPr>
              <w:t xml:space="preserve"> time = </w:t>
            </w:r>
            <w:proofErr w:type="spellStart"/>
            <w:r w:rsidRPr="00EB5B54">
              <w:rPr>
                <w:color w:val="0000FF"/>
                <w:lang w:val="en-US"/>
              </w:rPr>
              <w:t>static_cast</w:t>
            </w:r>
            <w:proofErr w:type="spellEnd"/>
            <w:r w:rsidRPr="00EB5B54">
              <w:rPr>
                <w:lang w:val="en-US"/>
              </w:rPr>
              <w:t>&lt;</w:t>
            </w:r>
            <w:r w:rsidRPr="00EB5B54">
              <w:rPr>
                <w:color w:val="0000FF"/>
                <w:lang w:val="en-US"/>
              </w:rPr>
              <w:t>double</w:t>
            </w:r>
            <w:r w:rsidRPr="00EB5B54">
              <w:rPr>
                <w:lang w:val="en-US"/>
              </w:rPr>
              <w:t>&gt;(</w:t>
            </w:r>
            <w:proofErr w:type="spellStart"/>
            <w:r w:rsidRPr="00EB5B54">
              <w:rPr>
                <w:lang w:val="en-US"/>
              </w:rPr>
              <w:t>duration.count</w:t>
            </w:r>
            <w:proofErr w:type="spellEnd"/>
            <w:r w:rsidRPr="00EB5B54">
              <w:rPr>
                <w:lang w:val="en-US"/>
              </w:rPr>
              <w:t xml:space="preserve">()) / 1000000; </w:t>
            </w:r>
            <w:r w:rsidRPr="00EB5B54">
              <w:rPr>
                <w:color w:val="008000"/>
                <w:lang w:val="en-US"/>
              </w:rPr>
              <w:t xml:space="preserve">// </w:t>
            </w:r>
            <w:proofErr w:type="spellStart"/>
            <w:r w:rsidRPr="00EB5B54">
              <w:rPr>
                <w:color w:val="008000"/>
                <w:lang w:val="en-US"/>
              </w:rPr>
              <w:t>время</w:t>
            </w:r>
            <w:proofErr w:type="spellEnd"/>
            <w:r w:rsidRPr="00EB5B54">
              <w:rPr>
                <w:color w:val="008000"/>
                <w:lang w:val="en-US"/>
              </w:rPr>
              <w:t xml:space="preserve"> в </w:t>
            </w:r>
            <w:proofErr w:type="spellStart"/>
            <w:r w:rsidRPr="00EB5B54">
              <w:rPr>
                <w:color w:val="008000"/>
                <w:lang w:val="en-US"/>
              </w:rPr>
              <w:t>секундах</w:t>
            </w:r>
            <w:proofErr w:type="spellEnd"/>
          </w:p>
        </w:tc>
      </w:tr>
    </w:tbl>
    <w:p w14:paraId="2976B5DD" w14:textId="77777777" w:rsidR="00B551CB" w:rsidRPr="00EE2521" w:rsidRDefault="00B551CB" w:rsidP="00B551CB">
      <w:r w:rsidRPr="00EE2521">
        <w:t>3. Использование таймеров</w:t>
      </w:r>
    </w:p>
    <w:p w14:paraId="4A2BB2E8" w14:textId="77777777" w:rsidR="00B551CB" w:rsidRPr="00EE2521" w:rsidRDefault="00B551CB" w:rsidP="00B551CB">
      <w:pPr>
        <w:rPr>
          <w:lang w:val="en-US"/>
        </w:rPr>
      </w:pPr>
      <w:r w:rsidRPr="00EE2521">
        <w:t xml:space="preserve">Можно использовать системные таймеры для измерения времени выполнения программы. </w:t>
      </w:r>
      <w:proofErr w:type="spellStart"/>
      <w:r w:rsidRPr="00EE2521">
        <w:rPr>
          <w:lang w:val="en-US"/>
        </w:rPr>
        <w:t>Пример</w:t>
      </w:r>
      <w:proofErr w:type="spellEnd"/>
      <w:r w:rsidRPr="00EE2521">
        <w:rPr>
          <w:lang w:val="en-US"/>
        </w:rPr>
        <w:t>:</w:t>
      </w:r>
    </w:p>
    <w:tbl>
      <w:tblPr>
        <w:tblW w:w="10165" w:type="dxa"/>
        <w:tblCellMar>
          <w:top w:w="15" w:type="dxa"/>
          <w:left w:w="15" w:type="dxa"/>
          <w:bottom w:w="15" w:type="dxa"/>
          <w:right w:w="15" w:type="dxa"/>
        </w:tblCellMar>
        <w:tblLook w:val="04A0" w:firstRow="1" w:lastRow="0" w:firstColumn="1" w:lastColumn="0" w:noHBand="0" w:noVBand="1"/>
      </w:tblPr>
      <w:tblGrid>
        <w:gridCol w:w="10165"/>
      </w:tblGrid>
      <w:tr w:rsidR="00B551CB" w:rsidRPr="0069169C" w14:paraId="1761D7A5" w14:textId="77777777" w:rsidTr="00B551CB">
        <w:tc>
          <w:tcPr>
            <w:tcW w:w="10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B3D09" w14:textId="77777777" w:rsidR="00B551CB" w:rsidRPr="00EB5B54" w:rsidRDefault="00B551CB" w:rsidP="00B551CB">
            <w:pPr>
              <w:rPr>
                <w:lang w:val="en-US"/>
              </w:rPr>
            </w:pPr>
            <w:r w:rsidRPr="00EB5B54">
              <w:rPr>
                <w:color w:val="808080"/>
                <w:lang w:val="en-US"/>
              </w:rPr>
              <w:t>#include</w:t>
            </w:r>
            <w:r w:rsidRPr="00EB5B54">
              <w:rPr>
                <w:color w:val="000000"/>
                <w:lang w:val="en-US"/>
              </w:rPr>
              <w:t xml:space="preserve"> </w:t>
            </w:r>
            <w:r w:rsidRPr="00EB5B54">
              <w:rPr>
                <w:lang w:val="en-US"/>
              </w:rPr>
              <w:t>&lt;sys/</w:t>
            </w:r>
            <w:proofErr w:type="spellStart"/>
            <w:r w:rsidRPr="00EB5B54">
              <w:rPr>
                <w:lang w:val="en-US"/>
              </w:rPr>
              <w:t>time.h</w:t>
            </w:r>
            <w:proofErr w:type="spellEnd"/>
            <w:r w:rsidRPr="00EB5B54">
              <w:rPr>
                <w:lang w:val="en-US"/>
              </w:rPr>
              <w:t>&gt;</w:t>
            </w:r>
          </w:p>
          <w:p w14:paraId="57E13213" w14:textId="77777777" w:rsidR="00B551CB" w:rsidRPr="00EB5B54" w:rsidRDefault="00B551CB" w:rsidP="00B551CB">
            <w:pPr>
              <w:rPr>
                <w:lang w:val="en-US"/>
              </w:rPr>
            </w:pPr>
            <w:r w:rsidRPr="00EB5B54">
              <w:rPr>
                <w:color w:val="0000FF"/>
                <w:lang w:val="en-US"/>
              </w:rPr>
              <w:t>double</w:t>
            </w:r>
            <w:r w:rsidRPr="00EB5B54">
              <w:rPr>
                <w:lang w:val="en-US"/>
              </w:rPr>
              <w:t xml:space="preserve"> </w:t>
            </w:r>
            <w:proofErr w:type="spellStart"/>
            <w:r w:rsidRPr="00EB5B54">
              <w:rPr>
                <w:lang w:val="en-US"/>
              </w:rPr>
              <w:t>get_time</w:t>
            </w:r>
            <w:proofErr w:type="spellEnd"/>
            <w:r w:rsidRPr="00EB5B54">
              <w:rPr>
                <w:lang w:val="en-US"/>
              </w:rPr>
              <w:t>() {</w:t>
            </w:r>
          </w:p>
          <w:p w14:paraId="754AD865" w14:textId="77777777" w:rsidR="00B551CB" w:rsidRPr="00EB5B54" w:rsidRDefault="00B551CB" w:rsidP="00B551CB">
            <w:pPr>
              <w:rPr>
                <w:lang w:val="en-US"/>
              </w:rPr>
            </w:pPr>
            <w:r w:rsidRPr="00EB5B54">
              <w:rPr>
                <w:lang w:val="en-US"/>
              </w:rPr>
              <w:t>   </w:t>
            </w:r>
            <w:r w:rsidRPr="00EB5B54">
              <w:rPr>
                <w:lang w:val="en-US"/>
              </w:rPr>
              <w:tab/>
            </w:r>
            <w:r w:rsidRPr="00EB5B54">
              <w:rPr>
                <w:color w:val="0000FF"/>
                <w:lang w:val="en-US"/>
              </w:rPr>
              <w:t>struct</w:t>
            </w:r>
            <w:r w:rsidRPr="00EB5B54">
              <w:rPr>
                <w:lang w:val="en-US"/>
              </w:rPr>
              <w:t xml:space="preserve"> </w:t>
            </w:r>
            <w:proofErr w:type="spellStart"/>
            <w:r w:rsidRPr="00EB5B54">
              <w:rPr>
                <w:color w:val="2B91AF"/>
                <w:lang w:val="en-US"/>
              </w:rPr>
              <w:t>timeval</w:t>
            </w:r>
            <w:proofErr w:type="spellEnd"/>
            <w:r w:rsidRPr="00EB5B54">
              <w:rPr>
                <w:lang w:val="en-US"/>
              </w:rPr>
              <w:t xml:space="preserve"> tv;</w:t>
            </w:r>
          </w:p>
          <w:p w14:paraId="535C7E32" w14:textId="77777777" w:rsidR="00B551CB" w:rsidRPr="00EB5B54" w:rsidRDefault="00B551CB" w:rsidP="00B551CB">
            <w:pPr>
              <w:rPr>
                <w:lang w:val="en-US"/>
              </w:rPr>
            </w:pPr>
            <w:r w:rsidRPr="00EB5B54">
              <w:rPr>
                <w:lang w:val="en-US"/>
              </w:rPr>
              <w:lastRenderedPageBreak/>
              <w:t>   </w:t>
            </w:r>
            <w:r w:rsidRPr="00EB5B54">
              <w:rPr>
                <w:lang w:val="en-US"/>
              </w:rPr>
              <w:tab/>
            </w:r>
            <w:proofErr w:type="spellStart"/>
            <w:r w:rsidRPr="00EB5B54">
              <w:rPr>
                <w:lang w:val="en-US"/>
              </w:rPr>
              <w:t>gettimeofday</w:t>
            </w:r>
            <w:proofErr w:type="spellEnd"/>
            <w:r w:rsidRPr="00EB5B54">
              <w:rPr>
                <w:lang w:val="en-US"/>
              </w:rPr>
              <w:t xml:space="preserve">(&amp;tv, </w:t>
            </w:r>
            <w:proofErr w:type="spellStart"/>
            <w:r w:rsidRPr="00EB5B54">
              <w:rPr>
                <w:color w:val="0000FF"/>
                <w:lang w:val="en-US"/>
              </w:rPr>
              <w:t>nullptr</w:t>
            </w:r>
            <w:proofErr w:type="spellEnd"/>
            <w:r w:rsidRPr="00EB5B54">
              <w:rPr>
                <w:lang w:val="en-US"/>
              </w:rPr>
              <w:t>);</w:t>
            </w:r>
          </w:p>
          <w:p w14:paraId="1E622666" w14:textId="77777777" w:rsidR="00B551CB" w:rsidRPr="00EB5B54" w:rsidRDefault="00B551CB" w:rsidP="00B551CB">
            <w:pPr>
              <w:rPr>
                <w:lang w:val="en-US"/>
              </w:rPr>
            </w:pPr>
            <w:r w:rsidRPr="00EB5B54">
              <w:rPr>
                <w:lang w:val="en-US"/>
              </w:rPr>
              <w:t>   </w:t>
            </w:r>
            <w:r w:rsidRPr="00EB5B54">
              <w:rPr>
                <w:lang w:val="en-US"/>
              </w:rPr>
              <w:tab/>
            </w:r>
            <w:r w:rsidRPr="00EB5B54">
              <w:rPr>
                <w:color w:val="0000FF"/>
                <w:lang w:val="en-US"/>
              </w:rPr>
              <w:t>return</w:t>
            </w:r>
            <w:r w:rsidRPr="00EB5B54">
              <w:rPr>
                <w:lang w:val="en-US"/>
              </w:rPr>
              <w:t xml:space="preserve"> </w:t>
            </w:r>
            <w:r w:rsidRPr="00EB5B54">
              <w:rPr>
                <w:color w:val="0000FF"/>
                <w:lang w:val="en-US"/>
              </w:rPr>
              <w:t>double</w:t>
            </w:r>
            <w:r w:rsidRPr="00EB5B54">
              <w:rPr>
                <w:lang w:val="en-US"/>
              </w:rPr>
              <w:t>(</w:t>
            </w:r>
            <w:proofErr w:type="spellStart"/>
            <w:r w:rsidRPr="00EB5B54">
              <w:rPr>
                <w:lang w:val="en-US"/>
              </w:rPr>
              <w:t>tv.tv_sec</w:t>
            </w:r>
            <w:proofErr w:type="spellEnd"/>
            <w:r w:rsidRPr="00EB5B54">
              <w:rPr>
                <w:lang w:val="en-US"/>
              </w:rPr>
              <w:t xml:space="preserve">) + </w:t>
            </w:r>
            <w:r w:rsidRPr="00EB5B54">
              <w:rPr>
                <w:color w:val="0000FF"/>
                <w:lang w:val="en-US"/>
              </w:rPr>
              <w:t>double</w:t>
            </w:r>
            <w:r w:rsidRPr="00EB5B54">
              <w:rPr>
                <w:lang w:val="en-US"/>
              </w:rPr>
              <w:t>(</w:t>
            </w:r>
            <w:proofErr w:type="spellStart"/>
            <w:r w:rsidRPr="00EB5B54">
              <w:rPr>
                <w:lang w:val="en-US"/>
              </w:rPr>
              <w:t>tv.tv_usec</w:t>
            </w:r>
            <w:proofErr w:type="spellEnd"/>
            <w:r w:rsidRPr="00EB5B54">
              <w:rPr>
                <w:lang w:val="en-US"/>
              </w:rPr>
              <w:t>) / 1000000;</w:t>
            </w:r>
          </w:p>
          <w:p w14:paraId="3667CF8D" w14:textId="77777777" w:rsidR="00B551CB" w:rsidRPr="00EB5B54" w:rsidRDefault="00B551CB" w:rsidP="00B551CB">
            <w:pPr>
              <w:rPr>
                <w:lang w:val="en-US"/>
              </w:rPr>
            </w:pPr>
            <w:r w:rsidRPr="00EB5B54">
              <w:rPr>
                <w:lang w:val="en-US"/>
              </w:rPr>
              <w:t>}</w:t>
            </w:r>
          </w:p>
          <w:p w14:paraId="47922C6A" w14:textId="77777777" w:rsidR="00B551CB" w:rsidRPr="00EB5B54" w:rsidRDefault="00B551CB" w:rsidP="00B551CB">
            <w:pPr>
              <w:rPr>
                <w:lang w:val="en-US"/>
              </w:rPr>
            </w:pPr>
            <w:r w:rsidRPr="00EB5B54">
              <w:rPr>
                <w:color w:val="0000FF"/>
                <w:lang w:val="en-US"/>
              </w:rPr>
              <w:t>double</w:t>
            </w:r>
            <w:r w:rsidRPr="00EB5B54">
              <w:rPr>
                <w:lang w:val="en-US"/>
              </w:rPr>
              <w:t xml:space="preserve"> start = </w:t>
            </w:r>
            <w:proofErr w:type="spellStart"/>
            <w:r w:rsidRPr="00EB5B54">
              <w:rPr>
                <w:lang w:val="en-US"/>
              </w:rPr>
              <w:t>get_time</w:t>
            </w:r>
            <w:proofErr w:type="spellEnd"/>
            <w:r w:rsidRPr="00EB5B54">
              <w:rPr>
                <w:lang w:val="en-US"/>
              </w:rPr>
              <w:t>();</w:t>
            </w:r>
          </w:p>
          <w:p w14:paraId="4DBEB054" w14:textId="77777777" w:rsidR="00B551CB" w:rsidRPr="00EB5B54" w:rsidRDefault="00B551CB" w:rsidP="00B551CB">
            <w:pPr>
              <w:rPr>
                <w:lang w:val="en-US"/>
              </w:rPr>
            </w:pPr>
            <w:r w:rsidRPr="00EB5B54">
              <w:rPr>
                <w:lang w:val="en-US"/>
              </w:rPr>
              <w:t xml:space="preserve">// </w:t>
            </w:r>
            <w:proofErr w:type="spellStart"/>
            <w:r w:rsidRPr="00EB5B54">
              <w:rPr>
                <w:lang w:val="en-US"/>
              </w:rPr>
              <w:t>выполнение</w:t>
            </w:r>
            <w:proofErr w:type="spellEnd"/>
            <w:r w:rsidRPr="00EB5B54">
              <w:rPr>
                <w:lang w:val="en-US"/>
              </w:rPr>
              <w:t xml:space="preserve"> </w:t>
            </w:r>
            <w:proofErr w:type="spellStart"/>
            <w:r w:rsidRPr="00EB5B54">
              <w:rPr>
                <w:lang w:val="en-US"/>
              </w:rPr>
              <w:t>алгоритма</w:t>
            </w:r>
            <w:proofErr w:type="spellEnd"/>
          </w:p>
          <w:p w14:paraId="277F6DD8" w14:textId="77777777" w:rsidR="00B551CB" w:rsidRPr="00EB5B54" w:rsidRDefault="00B551CB" w:rsidP="00B551CB">
            <w:pPr>
              <w:rPr>
                <w:lang w:val="en-US"/>
              </w:rPr>
            </w:pPr>
            <w:r w:rsidRPr="00EB5B54">
              <w:rPr>
                <w:color w:val="0000FF"/>
                <w:lang w:val="en-US"/>
              </w:rPr>
              <w:t>double</w:t>
            </w:r>
            <w:r w:rsidRPr="00EB5B54">
              <w:rPr>
                <w:lang w:val="en-US"/>
              </w:rPr>
              <w:t xml:space="preserve"> end = </w:t>
            </w:r>
            <w:proofErr w:type="spellStart"/>
            <w:r w:rsidRPr="00EB5B54">
              <w:rPr>
                <w:lang w:val="en-US"/>
              </w:rPr>
              <w:t>get_time</w:t>
            </w:r>
            <w:proofErr w:type="spellEnd"/>
            <w:r w:rsidRPr="00EB5B54">
              <w:rPr>
                <w:lang w:val="en-US"/>
              </w:rPr>
              <w:t>();</w:t>
            </w:r>
          </w:p>
          <w:p w14:paraId="5EA5BD73" w14:textId="77777777" w:rsidR="00B551CB" w:rsidRPr="00EE2521" w:rsidRDefault="00B551CB" w:rsidP="00B551CB">
            <w:pPr>
              <w:rPr>
                <w:lang w:val="en-US"/>
              </w:rPr>
            </w:pPr>
            <w:r w:rsidRPr="00EB5B54">
              <w:rPr>
                <w:color w:val="0000FF"/>
                <w:lang w:val="en-US"/>
              </w:rPr>
              <w:t>double</w:t>
            </w:r>
            <w:r w:rsidRPr="00EB5B54">
              <w:rPr>
                <w:lang w:val="en-US"/>
              </w:rPr>
              <w:t xml:space="preserve"> time = end - start; </w:t>
            </w:r>
            <w:r w:rsidRPr="00EB5B54">
              <w:rPr>
                <w:color w:val="008000"/>
                <w:lang w:val="en-US"/>
              </w:rPr>
              <w:t xml:space="preserve">// </w:t>
            </w:r>
            <w:proofErr w:type="spellStart"/>
            <w:r w:rsidRPr="00EB5B54">
              <w:rPr>
                <w:color w:val="008000"/>
                <w:lang w:val="en-US"/>
              </w:rPr>
              <w:t>время</w:t>
            </w:r>
            <w:proofErr w:type="spellEnd"/>
            <w:r w:rsidRPr="00EB5B54">
              <w:rPr>
                <w:color w:val="008000"/>
                <w:lang w:val="en-US"/>
              </w:rPr>
              <w:t xml:space="preserve"> в </w:t>
            </w:r>
            <w:proofErr w:type="spellStart"/>
            <w:r w:rsidRPr="00EB5B54">
              <w:rPr>
                <w:color w:val="008000"/>
                <w:lang w:val="en-US"/>
              </w:rPr>
              <w:t>секундах</w:t>
            </w:r>
            <w:proofErr w:type="spellEnd"/>
          </w:p>
        </w:tc>
      </w:tr>
    </w:tbl>
    <w:p w14:paraId="1F9A99E1" w14:textId="77777777" w:rsidR="00B551CB" w:rsidRDefault="00B551CB" w:rsidP="00B551CB">
      <w:r w:rsidRPr="00EE2521">
        <w:lastRenderedPageBreak/>
        <w:t xml:space="preserve">Измерение времени выполнения программы в </w:t>
      </w:r>
      <w:r w:rsidRPr="00EE2521">
        <w:rPr>
          <w:lang w:val="en-US"/>
        </w:rPr>
        <w:t>C</w:t>
      </w:r>
      <w:r w:rsidRPr="00EE2521">
        <w:t>++ может быть полезным для оптимизации производительности и сравнения различных алгоритмов. Однако измерения могут быть ненадежными из-за влияния многих факторов, поэтому результаты следует интерпретировать с осторожностью.</w:t>
      </w:r>
      <w:r>
        <w:br w:type="page"/>
      </w:r>
    </w:p>
    <w:p w14:paraId="090E046A" w14:textId="77777777" w:rsidR="00B551CB" w:rsidRPr="00EE2521" w:rsidRDefault="00B551CB" w:rsidP="00B551CB">
      <w:pPr>
        <w:pStyle w:val="ac"/>
      </w:pPr>
      <w:bookmarkStart w:id="13" w:name="_Toc134567474"/>
      <w:r w:rsidRPr="00EE2521">
        <w:lastRenderedPageBreak/>
        <w:t xml:space="preserve">Приложение 4. Стандартная библиотека С++ </w:t>
      </w:r>
      <w:proofErr w:type="spellStart"/>
      <w:r w:rsidRPr="00EE2521">
        <w:t>algorithm</w:t>
      </w:r>
      <w:bookmarkEnd w:id="13"/>
      <w:proofErr w:type="spellEnd"/>
    </w:p>
    <w:p w14:paraId="79CC0868" w14:textId="77777777" w:rsidR="00B551CB" w:rsidRPr="00EE2521" w:rsidRDefault="00B551CB" w:rsidP="00B551CB">
      <w:r w:rsidRPr="00EE2521">
        <w:t>Стандартная библиотека С++ (&lt;</w:t>
      </w:r>
      <w:r w:rsidRPr="00EE2521">
        <w:rPr>
          <w:lang w:val="en-US"/>
        </w:rPr>
        <w:t>algorithm</w:t>
      </w:r>
      <w:r w:rsidRPr="00EE2521">
        <w:t>&gt;) - это набор полезных функций для работы с контейнерами, такими как векторы, списки, массивы и другие коллекции. Она содержит алгоритмы обработки элементов коллекции, функции для создания перестановок элементов и многие другие утилиты. Ниже приведены некоторые из основных функций библиотеки `&lt;</w:t>
      </w:r>
      <w:r w:rsidRPr="00EE2521">
        <w:rPr>
          <w:lang w:val="en-US"/>
        </w:rPr>
        <w:t>algorithm</w:t>
      </w:r>
      <w:r w:rsidRPr="00EE2521">
        <w:t>&gt;`:</w:t>
      </w:r>
    </w:p>
    <w:p w14:paraId="236B7CF0" w14:textId="77777777" w:rsidR="00B551CB" w:rsidRPr="00EE2521" w:rsidRDefault="00B551CB" w:rsidP="00B551CB">
      <w:r w:rsidRPr="00EE2521">
        <w:t xml:space="preserve">- </w:t>
      </w:r>
      <w:proofErr w:type="gramStart"/>
      <w:r w:rsidRPr="00EE2521">
        <w:rPr>
          <w:lang w:val="en-US"/>
        </w:rPr>
        <w:t>std</w:t>
      </w:r>
      <w:r w:rsidRPr="00EE2521">
        <w:t>::</w:t>
      </w:r>
      <w:proofErr w:type="gramEnd"/>
      <w:r w:rsidRPr="00EE2521">
        <w:rPr>
          <w:lang w:val="en-US"/>
        </w:rPr>
        <w:t>for</w:t>
      </w:r>
      <w:r w:rsidRPr="00EE2521">
        <w:t>_</w:t>
      </w:r>
      <w:r w:rsidRPr="00EE2521">
        <w:rPr>
          <w:lang w:val="en-US"/>
        </w:rPr>
        <w:t>each</w:t>
      </w:r>
      <w:r w:rsidRPr="00EE2521">
        <w:t>() - функция, которая применяет указанную функцию к каждому элементу коллекции</w:t>
      </w:r>
    </w:p>
    <w:p w14:paraId="6DA4C01A" w14:textId="77777777" w:rsidR="00B551CB" w:rsidRPr="00EE2521" w:rsidRDefault="00B551CB" w:rsidP="00B551CB">
      <w:r w:rsidRPr="00EE2521">
        <w:t xml:space="preserve">- </w:t>
      </w:r>
      <w:proofErr w:type="gramStart"/>
      <w:r w:rsidRPr="00EE2521">
        <w:rPr>
          <w:lang w:val="en-US"/>
        </w:rPr>
        <w:t>std</w:t>
      </w:r>
      <w:r w:rsidRPr="00EE2521">
        <w:t>::</w:t>
      </w:r>
      <w:proofErr w:type="gramEnd"/>
      <w:r w:rsidRPr="00EE2521">
        <w:rPr>
          <w:lang w:val="en-US"/>
        </w:rPr>
        <w:t>sort</w:t>
      </w:r>
      <w:r w:rsidRPr="00EE2521">
        <w:t>() - функция, которая сортирует элементы коллекции</w:t>
      </w:r>
    </w:p>
    <w:p w14:paraId="646A9922" w14:textId="77777777" w:rsidR="00B551CB" w:rsidRPr="00EE2521" w:rsidRDefault="00B551CB" w:rsidP="00B551CB">
      <w:r w:rsidRPr="00EE2521">
        <w:t xml:space="preserve">- </w:t>
      </w:r>
      <w:proofErr w:type="gramStart"/>
      <w:r w:rsidRPr="00EE2521">
        <w:rPr>
          <w:lang w:val="en-US"/>
        </w:rPr>
        <w:t>std</w:t>
      </w:r>
      <w:r w:rsidRPr="00EE2521">
        <w:t>::</w:t>
      </w:r>
      <w:proofErr w:type="gramEnd"/>
      <w:r w:rsidRPr="00EE2521">
        <w:rPr>
          <w:lang w:val="en-US"/>
        </w:rPr>
        <w:t>transform</w:t>
      </w:r>
      <w:r w:rsidRPr="00EE2521">
        <w:t>() - функция, которая выполняет операцию над каждым элементом коллекции, создавая новую коллекцию с результатами</w:t>
      </w:r>
    </w:p>
    <w:p w14:paraId="68819892" w14:textId="77777777" w:rsidR="00B551CB" w:rsidRPr="00EE2521" w:rsidRDefault="00B551CB" w:rsidP="00B551CB">
      <w:r w:rsidRPr="00EE2521">
        <w:t xml:space="preserve">- </w:t>
      </w:r>
      <w:proofErr w:type="gramStart"/>
      <w:r w:rsidRPr="00EE2521">
        <w:rPr>
          <w:lang w:val="en-US"/>
        </w:rPr>
        <w:t>std</w:t>
      </w:r>
      <w:r w:rsidRPr="00EE2521">
        <w:t>::</w:t>
      </w:r>
      <w:proofErr w:type="gramEnd"/>
      <w:r w:rsidRPr="00EE2521">
        <w:rPr>
          <w:lang w:val="en-US"/>
        </w:rPr>
        <w:t>copy</w:t>
      </w:r>
      <w:r w:rsidRPr="00EE2521">
        <w:t>() - функция, которая копирует элементы из одной коллекции в другую</w:t>
      </w:r>
    </w:p>
    <w:p w14:paraId="4EC71678" w14:textId="77777777" w:rsidR="00B551CB" w:rsidRPr="00EE2521" w:rsidRDefault="00B551CB" w:rsidP="00B551CB">
      <w:r w:rsidRPr="00EE2521">
        <w:t xml:space="preserve">- </w:t>
      </w:r>
      <w:proofErr w:type="gramStart"/>
      <w:r w:rsidRPr="00EE2521">
        <w:rPr>
          <w:lang w:val="en-US"/>
        </w:rPr>
        <w:t>std</w:t>
      </w:r>
      <w:r w:rsidRPr="00EE2521">
        <w:t>::</w:t>
      </w:r>
      <w:proofErr w:type="gramEnd"/>
      <w:r w:rsidRPr="00EE2521">
        <w:rPr>
          <w:lang w:val="en-US"/>
        </w:rPr>
        <w:t>accumulate</w:t>
      </w:r>
      <w:r w:rsidRPr="00EE2521">
        <w:t>() - функция, которая вычисляет сумму элементов коллекции с помощью заданного бинарного оператора</w:t>
      </w:r>
    </w:p>
    <w:p w14:paraId="46B5D5FB" w14:textId="77777777" w:rsidR="00B551CB" w:rsidRPr="00EE2521" w:rsidRDefault="00B551CB" w:rsidP="00B551CB">
      <w:r w:rsidRPr="00EE2521">
        <w:t xml:space="preserve">Кроме того, стандартная библиотека </w:t>
      </w:r>
      <w:r w:rsidRPr="00EE2521">
        <w:rPr>
          <w:lang w:val="en-US"/>
        </w:rPr>
        <w:t>C</w:t>
      </w:r>
      <w:r w:rsidRPr="00EE2521">
        <w:t>++ также включает в себя алгоритмы, такие как `</w:t>
      </w:r>
      <w:proofErr w:type="gramStart"/>
      <w:r w:rsidRPr="00EE2521">
        <w:rPr>
          <w:lang w:val="en-US"/>
        </w:rPr>
        <w:t>std</w:t>
      </w:r>
      <w:r w:rsidRPr="00EE2521">
        <w:t>::</w:t>
      </w:r>
      <w:proofErr w:type="gramEnd"/>
      <w:r w:rsidRPr="00EE2521">
        <w:rPr>
          <w:lang w:val="en-US"/>
        </w:rPr>
        <w:t>find</w:t>
      </w:r>
      <w:r w:rsidRPr="00EE2521">
        <w:t>()`, `</w:t>
      </w:r>
      <w:r w:rsidRPr="00EE2521">
        <w:rPr>
          <w:lang w:val="en-US"/>
        </w:rPr>
        <w:t>std</w:t>
      </w:r>
      <w:r w:rsidRPr="00EE2521">
        <w:t>::</w:t>
      </w:r>
      <w:r w:rsidRPr="00EE2521">
        <w:rPr>
          <w:lang w:val="en-US"/>
        </w:rPr>
        <w:t>count</w:t>
      </w:r>
      <w:r w:rsidRPr="00EE2521">
        <w:t>()`, `</w:t>
      </w:r>
      <w:r w:rsidRPr="00EE2521">
        <w:rPr>
          <w:lang w:val="en-US"/>
        </w:rPr>
        <w:t>std</w:t>
      </w:r>
      <w:r w:rsidRPr="00EE2521">
        <w:t>::</w:t>
      </w:r>
      <w:r w:rsidRPr="00EE2521">
        <w:rPr>
          <w:lang w:val="en-US"/>
        </w:rPr>
        <w:t>max</w:t>
      </w:r>
      <w:r w:rsidRPr="00EE2521">
        <w:t>()`, `</w:t>
      </w:r>
      <w:r w:rsidRPr="00EE2521">
        <w:rPr>
          <w:lang w:val="en-US"/>
        </w:rPr>
        <w:t>std</w:t>
      </w:r>
      <w:r w:rsidRPr="00EE2521">
        <w:t>::</w:t>
      </w:r>
      <w:r w:rsidRPr="00EE2521">
        <w:rPr>
          <w:lang w:val="en-US"/>
        </w:rPr>
        <w:t>min</w:t>
      </w:r>
      <w:r w:rsidRPr="00EE2521">
        <w:t>()`, `</w:t>
      </w:r>
      <w:r w:rsidRPr="00EE2521">
        <w:rPr>
          <w:lang w:val="en-US"/>
        </w:rPr>
        <w:t>std</w:t>
      </w:r>
      <w:r w:rsidRPr="00EE2521">
        <w:t>::</w:t>
      </w:r>
      <w:r w:rsidRPr="00EE2521">
        <w:rPr>
          <w:lang w:val="en-US"/>
        </w:rPr>
        <w:t>binary</w:t>
      </w:r>
      <w:r w:rsidRPr="00EE2521">
        <w:t>_</w:t>
      </w:r>
      <w:r w:rsidRPr="00EE2521">
        <w:rPr>
          <w:lang w:val="en-US"/>
        </w:rPr>
        <w:t>search</w:t>
      </w:r>
      <w:r w:rsidRPr="00EE2521">
        <w:t>()` и др.</w:t>
      </w:r>
    </w:p>
    <w:p w14:paraId="48DED699" w14:textId="77777777" w:rsidR="00B551CB" w:rsidRPr="00EE2521" w:rsidRDefault="00B551CB" w:rsidP="00B551CB">
      <w:r w:rsidRPr="00EE2521">
        <w:t>Большинство функций стандартной библиотеки &lt;</w:t>
      </w:r>
      <w:r w:rsidRPr="00EE2521">
        <w:rPr>
          <w:lang w:val="en-US"/>
        </w:rPr>
        <w:t>algorithm</w:t>
      </w:r>
      <w:r w:rsidRPr="00EE2521">
        <w:t>&gt; работают с итераторами - понятием, которое используется для перебора элементов коллекции. Это обеспечивает универсальность и применимость алгоритмов к различным типам коллекций и объектам.</w:t>
      </w:r>
    </w:p>
    <w:p w14:paraId="27DB924F" w14:textId="77777777" w:rsidR="00B551CB" w:rsidRPr="00EE2521" w:rsidRDefault="00B551CB" w:rsidP="00B551CB">
      <w:r w:rsidRPr="00EE2521">
        <w:t xml:space="preserve">Пример использования функции </w:t>
      </w:r>
      <w:proofErr w:type="gramStart"/>
      <w:r w:rsidRPr="00EE2521">
        <w:rPr>
          <w:lang w:val="en-US"/>
        </w:rPr>
        <w:t>std</w:t>
      </w:r>
      <w:r w:rsidRPr="00EE2521">
        <w:t>::</w:t>
      </w:r>
      <w:proofErr w:type="gramEnd"/>
      <w:r w:rsidRPr="00EE2521">
        <w:rPr>
          <w:lang w:val="en-US"/>
        </w:rPr>
        <w:t>sort</w:t>
      </w:r>
      <w:r w:rsidRPr="00EE2521">
        <w:t>() для сортировки вектора:</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B551CB" w:rsidRPr="00EE2521" w14:paraId="3D716C6C" w14:textId="77777777" w:rsidTr="00B551C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BBAA" w14:textId="77777777" w:rsidR="00B551CB" w:rsidRPr="00EE2521" w:rsidRDefault="00B551CB" w:rsidP="00B551CB">
            <w:pPr>
              <w:rPr>
                <w:lang w:val="en-US"/>
              </w:rPr>
            </w:pPr>
            <w:r w:rsidRPr="00EE2521">
              <w:rPr>
                <w:color w:val="808080"/>
                <w:lang w:val="en-US"/>
              </w:rPr>
              <w:t>#include</w:t>
            </w:r>
            <w:r w:rsidRPr="00EE2521">
              <w:rPr>
                <w:color w:val="000000"/>
                <w:lang w:val="en-US"/>
              </w:rPr>
              <w:t xml:space="preserve"> </w:t>
            </w:r>
            <w:r w:rsidRPr="00EE2521">
              <w:rPr>
                <w:lang w:val="en-US"/>
              </w:rPr>
              <w:t>&lt;iostream&gt;</w:t>
            </w:r>
          </w:p>
          <w:p w14:paraId="71942FDD" w14:textId="77777777" w:rsidR="00B551CB" w:rsidRPr="00EE2521" w:rsidRDefault="00B551CB" w:rsidP="00B551CB">
            <w:pPr>
              <w:rPr>
                <w:lang w:val="en-US"/>
              </w:rPr>
            </w:pPr>
            <w:r w:rsidRPr="00EE2521">
              <w:rPr>
                <w:lang w:val="en-US"/>
              </w:rPr>
              <w:t>#include</w:t>
            </w:r>
            <w:r w:rsidRPr="00EE2521">
              <w:rPr>
                <w:color w:val="000000"/>
                <w:lang w:val="en-US"/>
              </w:rPr>
              <w:t xml:space="preserve"> </w:t>
            </w:r>
            <w:r w:rsidRPr="00EE2521">
              <w:rPr>
                <w:color w:val="A31515"/>
                <w:lang w:val="en-US"/>
              </w:rPr>
              <w:t>&lt;vector&gt;</w:t>
            </w:r>
          </w:p>
          <w:p w14:paraId="5CFD1995" w14:textId="77777777" w:rsidR="00B551CB" w:rsidRPr="00EE2521" w:rsidRDefault="00B551CB" w:rsidP="00B551CB">
            <w:pPr>
              <w:rPr>
                <w:lang w:val="en-US"/>
              </w:rPr>
            </w:pPr>
            <w:r w:rsidRPr="00EE2521">
              <w:rPr>
                <w:color w:val="808080"/>
                <w:lang w:val="en-US"/>
              </w:rPr>
              <w:t>#include</w:t>
            </w:r>
            <w:r w:rsidRPr="00EE2521">
              <w:rPr>
                <w:color w:val="000000"/>
                <w:lang w:val="en-US"/>
              </w:rPr>
              <w:t xml:space="preserve"> </w:t>
            </w:r>
            <w:r w:rsidRPr="00EE2521">
              <w:rPr>
                <w:lang w:val="en-US"/>
              </w:rPr>
              <w:t>&lt;algorithm&gt;</w:t>
            </w:r>
          </w:p>
          <w:p w14:paraId="74CB6356" w14:textId="77777777" w:rsidR="00B551CB" w:rsidRPr="00EE2521" w:rsidRDefault="00B551CB" w:rsidP="00B551CB">
            <w:pPr>
              <w:rPr>
                <w:lang w:val="en-US"/>
              </w:rPr>
            </w:pPr>
            <w:r w:rsidRPr="00EE2521">
              <w:rPr>
                <w:lang w:val="en-US"/>
              </w:rPr>
              <w:t>using</w:t>
            </w:r>
            <w:r w:rsidRPr="00EE2521">
              <w:rPr>
                <w:color w:val="000000"/>
                <w:lang w:val="en-US"/>
              </w:rPr>
              <w:t xml:space="preserve"> </w:t>
            </w:r>
            <w:r w:rsidRPr="00EE2521">
              <w:rPr>
                <w:lang w:val="en-US"/>
              </w:rPr>
              <w:t>namespace</w:t>
            </w:r>
            <w:r w:rsidRPr="00EE2521">
              <w:rPr>
                <w:color w:val="000000"/>
                <w:lang w:val="en-US"/>
              </w:rPr>
              <w:t xml:space="preserve"> std;</w:t>
            </w:r>
          </w:p>
          <w:p w14:paraId="39AEBDE6" w14:textId="77777777" w:rsidR="00B551CB" w:rsidRPr="00EE2521" w:rsidRDefault="00B551CB" w:rsidP="00B551CB">
            <w:pPr>
              <w:rPr>
                <w:lang w:val="en-US"/>
              </w:rPr>
            </w:pPr>
            <w:r w:rsidRPr="00EE2521">
              <w:rPr>
                <w:lang w:val="en-US"/>
              </w:rPr>
              <w:t> </w:t>
            </w:r>
          </w:p>
          <w:p w14:paraId="7FB7EA81" w14:textId="77777777" w:rsidR="00B551CB" w:rsidRPr="00EE2521" w:rsidRDefault="00B551CB" w:rsidP="00B551CB">
            <w:pPr>
              <w:rPr>
                <w:lang w:val="en-US"/>
              </w:rPr>
            </w:pPr>
            <w:r w:rsidRPr="00EE2521">
              <w:rPr>
                <w:color w:val="0000FF"/>
                <w:lang w:val="en-US"/>
              </w:rPr>
              <w:t>int</w:t>
            </w:r>
            <w:r w:rsidRPr="00EE2521">
              <w:rPr>
                <w:lang w:val="en-US"/>
              </w:rPr>
              <w:t xml:space="preserve"> main() {</w:t>
            </w:r>
          </w:p>
          <w:p w14:paraId="4DAC61C8" w14:textId="77777777" w:rsidR="00B551CB" w:rsidRPr="00EE2521" w:rsidRDefault="00B551CB" w:rsidP="00B551CB">
            <w:pPr>
              <w:rPr>
                <w:lang w:val="en-US"/>
              </w:rPr>
            </w:pPr>
            <w:r w:rsidRPr="00EE2521">
              <w:rPr>
                <w:lang w:val="en-US"/>
              </w:rPr>
              <w:tab/>
            </w:r>
            <w:r w:rsidRPr="00EE2521">
              <w:rPr>
                <w:color w:val="2B91AF"/>
                <w:lang w:val="en-US"/>
              </w:rPr>
              <w:t>vector</w:t>
            </w:r>
            <w:r w:rsidRPr="00EE2521">
              <w:rPr>
                <w:lang w:val="en-US"/>
              </w:rPr>
              <w:t>&lt;</w:t>
            </w:r>
            <w:r w:rsidRPr="00EE2521">
              <w:rPr>
                <w:color w:val="0000FF"/>
                <w:lang w:val="en-US"/>
              </w:rPr>
              <w:t>int</w:t>
            </w:r>
            <w:r w:rsidRPr="00EE2521">
              <w:rPr>
                <w:lang w:val="en-US"/>
              </w:rPr>
              <w:t>&gt; v = { 8, 1, 6, 5, 3, 2 };</w:t>
            </w:r>
          </w:p>
          <w:p w14:paraId="69300680" w14:textId="77777777" w:rsidR="00B551CB" w:rsidRPr="005837F3" w:rsidRDefault="00B551CB" w:rsidP="00B551CB">
            <w:pPr>
              <w:rPr>
                <w:lang w:val="en-US"/>
              </w:rPr>
            </w:pPr>
            <w:r w:rsidRPr="005837F3">
              <w:rPr>
                <w:lang w:val="en-US"/>
              </w:rPr>
              <w:t>    sort(</w:t>
            </w:r>
            <w:proofErr w:type="spellStart"/>
            <w:r w:rsidRPr="005837F3">
              <w:rPr>
                <w:lang w:val="en-US"/>
              </w:rPr>
              <w:t>v.begin</w:t>
            </w:r>
            <w:proofErr w:type="spellEnd"/>
            <w:r w:rsidRPr="005837F3">
              <w:rPr>
                <w:lang w:val="en-US"/>
              </w:rPr>
              <w:t xml:space="preserve">(), </w:t>
            </w:r>
            <w:proofErr w:type="spellStart"/>
            <w:r w:rsidRPr="005837F3">
              <w:rPr>
                <w:lang w:val="en-US"/>
              </w:rPr>
              <w:t>v.end</w:t>
            </w:r>
            <w:proofErr w:type="spellEnd"/>
            <w:r w:rsidRPr="005837F3">
              <w:rPr>
                <w:lang w:val="en-US"/>
              </w:rPr>
              <w:t>());</w:t>
            </w:r>
          </w:p>
          <w:p w14:paraId="72765C53" w14:textId="77777777" w:rsidR="00B551CB" w:rsidRPr="005837F3" w:rsidRDefault="00B551CB" w:rsidP="00B551CB">
            <w:pPr>
              <w:rPr>
                <w:lang w:val="en-US"/>
              </w:rPr>
            </w:pPr>
            <w:r w:rsidRPr="005837F3">
              <w:rPr>
                <w:lang w:val="en-US"/>
              </w:rPr>
              <w:t> </w:t>
            </w:r>
          </w:p>
          <w:p w14:paraId="41C0D7B6" w14:textId="77777777" w:rsidR="00B551CB" w:rsidRPr="00EE2521" w:rsidRDefault="00B551CB" w:rsidP="00B551CB">
            <w:pPr>
              <w:rPr>
                <w:lang w:val="en-US"/>
              </w:rPr>
            </w:pPr>
            <w:r w:rsidRPr="005837F3">
              <w:rPr>
                <w:lang w:val="en-US"/>
              </w:rPr>
              <w:tab/>
            </w:r>
            <w:r w:rsidRPr="00EE2521">
              <w:rPr>
                <w:color w:val="0000FF"/>
                <w:lang w:val="en-US"/>
              </w:rPr>
              <w:t>for</w:t>
            </w:r>
            <w:r w:rsidRPr="00EE2521">
              <w:rPr>
                <w:lang w:val="en-US"/>
              </w:rPr>
              <w:t xml:space="preserve"> (</w:t>
            </w:r>
            <w:r w:rsidRPr="00EE2521">
              <w:rPr>
                <w:color w:val="0000FF"/>
                <w:lang w:val="en-US"/>
              </w:rPr>
              <w:t>int</w:t>
            </w:r>
            <w:r w:rsidRPr="00EE2521">
              <w:rPr>
                <w:lang w:val="en-US"/>
              </w:rPr>
              <w:t xml:space="preserve"> </w:t>
            </w:r>
            <w:proofErr w:type="spellStart"/>
            <w:r w:rsidRPr="00EE2521">
              <w:rPr>
                <w:lang w:val="en-US"/>
              </w:rPr>
              <w:t>i</w:t>
            </w:r>
            <w:proofErr w:type="spellEnd"/>
            <w:r w:rsidRPr="00EE2521">
              <w:rPr>
                <w:lang w:val="en-US"/>
              </w:rPr>
              <w:t xml:space="preserve"> : v) {</w:t>
            </w:r>
          </w:p>
          <w:p w14:paraId="1E2028D3" w14:textId="77777777" w:rsidR="00B551CB" w:rsidRPr="00EE2521" w:rsidRDefault="00B551CB" w:rsidP="00B551CB">
            <w:pPr>
              <w:rPr>
                <w:lang w:val="en-US"/>
              </w:rPr>
            </w:pPr>
            <w:r w:rsidRPr="00EE2521">
              <w:rPr>
                <w:color w:val="000000"/>
                <w:lang w:val="en-US"/>
              </w:rPr>
              <w:t>        </w:t>
            </w:r>
            <w:proofErr w:type="spellStart"/>
            <w:r w:rsidRPr="00EE2521">
              <w:rPr>
                <w:color w:val="000000"/>
                <w:lang w:val="en-US"/>
              </w:rPr>
              <w:t>cout</w:t>
            </w:r>
            <w:proofErr w:type="spellEnd"/>
            <w:r w:rsidRPr="00EE2521">
              <w:rPr>
                <w:color w:val="000000"/>
                <w:lang w:val="en-US"/>
              </w:rPr>
              <w:t xml:space="preserve"> </w:t>
            </w:r>
            <w:r w:rsidRPr="00EE2521">
              <w:rPr>
                <w:color w:val="008080"/>
                <w:lang w:val="en-US"/>
              </w:rPr>
              <w:t>&lt;&lt;</w:t>
            </w:r>
            <w:r w:rsidRPr="00EE2521">
              <w:rPr>
                <w:color w:val="000000"/>
                <w:lang w:val="en-US"/>
              </w:rPr>
              <w:t xml:space="preserve"> </w:t>
            </w:r>
            <w:proofErr w:type="spellStart"/>
            <w:r w:rsidRPr="00EE2521">
              <w:rPr>
                <w:color w:val="000000"/>
                <w:lang w:val="en-US"/>
              </w:rPr>
              <w:t>i</w:t>
            </w:r>
            <w:proofErr w:type="spellEnd"/>
            <w:r w:rsidRPr="00EE2521">
              <w:rPr>
                <w:color w:val="000000"/>
                <w:lang w:val="en-US"/>
              </w:rPr>
              <w:t xml:space="preserve"> </w:t>
            </w:r>
            <w:r w:rsidRPr="00EE2521">
              <w:rPr>
                <w:color w:val="008080"/>
                <w:lang w:val="en-US"/>
              </w:rPr>
              <w:t>&lt;&lt;</w:t>
            </w:r>
            <w:r w:rsidRPr="00EE2521">
              <w:rPr>
                <w:color w:val="000000"/>
                <w:lang w:val="en-US"/>
              </w:rPr>
              <w:t xml:space="preserve"> </w:t>
            </w:r>
            <w:r w:rsidRPr="00EE2521">
              <w:rPr>
                <w:color w:val="A31515"/>
                <w:lang w:val="en-US"/>
              </w:rPr>
              <w:t>' '</w:t>
            </w:r>
            <w:r w:rsidRPr="00EE2521">
              <w:rPr>
                <w:color w:val="000000"/>
                <w:lang w:val="en-US"/>
              </w:rPr>
              <w:t xml:space="preserve">; </w:t>
            </w:r>
            <w:r w:rsidRPr="00EE2521">
              <w:rPr>
                <w:lang w:val="en-US"/>
              </w:rPr>
              <w:t xml:space="preserve">// </w:t>
            </w:r>
            <w:proofErr w:type="spellStart"/>
            <w:r w:rsidRPr="00EE2521">
              <w:rPr>
                <w:lang w:val="en-US"/>
              </w:rPr>
              <w:t>Выведет</w:t>
            </w:r>
            <w:proofErr w:type="spellEnd"/>
            <w:r w:rsidRPr="00EE2521">
              <w:rPr>
                <w:lang w:val="en-US"/>
              </w:rPr>
              <w:t>: 1 2 3 5 6 8</w:t>
            </w:r>
          </w:p>
          <w:p w14:paraId="52CAF9F9" w14:textId="77777777" w:rsidR="00B551CB" w:rsidRPr="00EE2521" w:rsidRDefault="00B551CB" w:rsidP="00B551CB">
            <w:pPr>
              <w:rPr>
                <w:lang w:val="en-US"/>
              </w:rPr>
            </w:pPr>
            <w:r w:rsidRPr="00EE2521">
              <w:rPr>
                <w:lang w:val="en-US"/>
              </w:rPr>
              <w:lastRenderedPageBreak/>
              <w:tab/>
              <w:t>}</w:t>
            </w:r>
          </w:p>
          <w:p w14:paraId="4FE49EB2" w14:textId="77777777" w:rsidR="00B551CB" w:rsidRPr="00EE2521" w:rsidRDefault="00B551CB" w:rsidP="00B551CB">
            <w:pPr>
              <w:rPr>
                <w:lang w:val="en-US"/>
              </w:rPr>
            </w:pPr>
            <w:r w:rsidRPr="00EE2521">
              <w:rPr>
                <w:color w:val="000000"/>
                <w:lang w:val="en-US"/>
              </w:rPr>
              <w:tab/>
            </w:r>
            <w:r w:rsidRPr="00EE2521">
              <w:rPr>
                <w:lang w:val="en-US"/>
              </w:rPr>
              <w:t>return</w:t>
            </w:r>
            <w:r w:rsidRPr="00EE2521">
              <w:rPr>
                <w:color w:val="000000"/>
                <w:lang w:val="en-US"/>
              </w:rPr>
              <w:t xml:space="preserve"> 0;</w:t>
            </w:r>
          </w:p>
          <w:p w14:paraId="10A8F952" w14:textId="77777777" w:rsidR="00B551CB" w:rsidRPr="00EE2521" w:rsidRDefault="00B551CB" w:rsidP="00B551CB">
            <w:pPr>
              <w:rPr>
                <w:lang w:val="en-US"/>
              </w:rPr>
            </w:pPr>
            <w:r w:rsidRPr="00EE2521">
              <w:rPr>
                <w:lang w:val="en-US"/>
              </w:rPr>
              <w:t>}</w:t>
            </w:r>
          </w:p>
        </w:tc>
      </w:tr>
    </w:tbl>
    <w:p w14:paraId="43593676" w14:textId="77777777" w:rsidR="00B551CB" w:rsidRPr="00EE2521" w:rsidRDefault="00B551CB" w:rsidP="00B551CB">
      <w:r w:rsidRPr="00EE2521">
        <w:lastRenderedPageBreak/>
        <w:t>В этом примере мы создали вектор `</w:t>
      </w:r>
      <w:r w:rsidRPr="00EE2521">
        <w:rPr>
          <w:lang w:val="en-US"/>
        </w:rPr>
        <w:t>v</w:t>
      </w:r>
      <w:r w:rsidRPr="00EE2521">
        <w:t xml:space="preserve">` и используем функцию </w:t>
      </w:r>
      <w:proofErr w:type="gramStart"/>
      <w:r w:rsidRPr="00EE2521">
        <w:rPr>
          <w:lang w:val="en-US"/>
        </w:rPr>
        <w:t>std</w:t>
      </w:r>
      <w:r w:rsidRPr="00EE2521">
        <w:t>::</w:t>
      </w:r>
      <w:proofErr w:type="gramEnd"/>
      <w:r w:rsidRPr="00EE2521">
        <w:rPr>
          <w:lang w:val="en-US"/>
        </w:rPr>
        <w:t>sort</w:t>
      </w:r>
      <w:r w:rsidRPr="00EE2521">
        <w:t>()</w:t>
      </w:r>
      <w:r w:rsidRPr="00EE2521">
        <w:rPr>
          <w:lang w:val="en-US"/>
        </w:rPr>
        <w:t> </w:t>
      </w:r>
      <w:r w:rsidRPr="00EE2521">
        <w:t xml:space="preserve"> для сортировки его элементов в порядке возрастания. Затем мы используем цикл </w:t>
      </w:r>
      <w:r w:rsidRPr="00EE2521">
        <w:rPr>
          <w:lang w:val="en-US"/>
        </w:rPr>
        <w:t>for</w:t>
      </w:r>
      <w:r w:rsidRPr="00EE2521">
        <w:t xml:space="preserve"> для вывода отсортированных элементов.</w:t>
      </w:r>
    </w:p>
    <w:p w14:paraId="508B34CB" w14:textId="77777777" w:rsidR="00B551CB" w:rsidRDefault="00B551CB" w:rsidP="00B551CB">
      <w:pPr>
        <w:rPr>
          <w:lang w:val="ru-RU"/>
        </w:rPr>
      </w:pPr>
    </w:p>
    <w:sectPr w:rsidR="00B551CB" w:rsidSect="00B551CB">
      <w:footerReference w:type="default" r:id="rId37"/>
      <w:footerReference w:type="first" r:id="rId38"/>
      <w:pgSz w:w="11906" w:h="16838"/>
      <w:pgMar w:top="1134" w:right="567" w:bottom="851" w:left="130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5F23F" w14:textId="77777777" w:rsidR="00B10E1C" w:rsidRDefault="00B10E1C" w:rsidP="00B551CB">
      <w:r>
        <w:separator/>
      </w:r>
    </w:p>
  </w:endnote>
  <w:endnote w:type="continuationSeparator" w:id="0">
    <w:p w14:paraId="3B1037E7" w14:textId="77777777" w:rsidR="00B10E1C" w:rsidRDefault="00B10E1C" w:rsidP="00B55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Montserrat">
    <w:charset w:val="CC"/>
    <w:family w:val="auto"/>
    <w:pitch w:val="variable"/>
    <w:sig w:usb0="2000020F" w:usb1="00000003" w:usb2="00000000" w:usb3="00000000" w:csb0="00000197" w:csb1="00000000"/>
  </w:font>
  <w:font w:name="Calibri Light">
    <w:panose1 w:val="020F0302020204030204"/>
    <w:charset w:val="CC"/>
    <w:family w:val="swiss"/>
    <w:pitch w:val="variable"/>
    <w:sig w:usb0="E4002EFF" w:usb1="C200247B" w:usb2="00000009" w:usb3="00000000" w:csb0="000001FF" w:csb1="00000000"/>
  </w:font>
  <w:font w:name="Roboto Mono">
    <w:altName w:val="Segoe Print"/>
    <w:charset w:val="00"/>
    <w:family w:val="auto"/>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538676"/>
      <w:docPartObj>
        <w:docPartGallery w:val="Page Numbers (Bottom of Page)"/>
        <w:docPartUnique/>
      </w:docPartObj>
    </w:sdtPr>
    <w:sdtEndPr>
      <w:rPr>
        <w:sz w:val="24"/>
        <w:szCs w:val="24"/>
      </w:rPr>
    </w:sdtEndPr>
    <w:sdtContent>
      <w:p w14:paraId="5E5C4CED" w14:textId="77777777" w:rsidR="00714597" w:rsidRPr="00714597" w:rsidRDefault="00714597">
        <w:pPr>
          <w:pStyle w:val="a3"/>
          <w:jc w:val="center"/>
          <w:rPr>
            <w:sz w:val="24"/>
            <w:szCs w:val="24"/>
          </w:rPr>
        </w:pPr>
        <w:r w:rsidRPr="00714597">
          <w:rPr>
            <w:sz w:val="24"/>
            <w:szCs w:val="24"/>
          </w:rPr>
          <w:fldChar w:fldCharType="begin"/>
        </w:r>
        <w:r w:rsidRPr="00714597">
          <w:rPr>
            <w:sz w:val="24"/>
            <w:szCs w:val="24"/>
          </w:rPr>
          <w:instrText>PAGE   \* MERGEFORMAT</w:instrText>
        </w:r>
        <w:r w:rsidRPr="00714597">
          <w:rPr>
            <w:sz w:val="24"/>
            <w:szCs w:val="24"/>
          </w:rPr>
          <w:fldChar w:fldCharType="separate"/>
        </w:r>
        <w:r w:rsidRPr="00714597">
          <w:rPr>
            <w:sz w:val="24"/>
            <w:szCs w:val="24"/>
            <w:lang w:val="ru-RU"/>
          </w:rPr>
          <w:t>2</w:t>
        </w:r>
        <w:r w:rsidRPr="00714597">
          <w:rPr>
            <w:sz w:val="24"/>
            <w:szCs w:val="24"/>
          </w:rPr>
          <w:fldChar w:fldCharType="end"/>
        </w:r>
      </w:p>
    </w:sdtContent>
  </w:sdt>
  <w:p w14:paraId="1600022F" w14:textId="77777777" w:rsidR="00714597" w:rsidRDefault="00714597">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77A49" w14:textId="77777777" w:rsidR="00B551CB" w:rsidRPr="00B551CB" w:rsidRDefault="00B551CB" w:rsidP="00B551CB">
    <w:pPr>
      <w:pStyle w:val="a3"/>
      <w:jc w:val="center"/>
      <w:rPr>
        <w:sz w:val="28"/>
        <w:szCs w:val="28"/>
        <w:lang w:val="ru-RU"/>
      </w:rPr>
    </w:pPr>
    <w:r w:rsidRPr="00B551CB">
      <w:rPr>
        <w:sz w:val="28"/>
        <w:szCs w:val="28"/>
        <w:lang w:val="ru-RU"/>
      </w:rPr>
      <w:t>Минск,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303A3" w14:textId="77777777" w:rsidR="00B10E1C" w:rsidRDefault="00B10E1C" w:rsidP="00B551CB">
      <w:r>
        <w:separator/>
      </w:r>
    </w:p>
  </w:footnote>
  <w:footnote w:type="continuationSeparator" w:id="0">
    <w:p w14:paraId="6528F2F5" w14:textId="77777777" w:rsidR="00B10E1C" w:rsidRDefault="00B10E1C" w:rsidP="00B55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3A4B87"/>
    <w:multiLevelType w:val="multilevel"/>
    <w:tmpl w:val="813A4B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845B5372"/>
    <w:multiLevelType w:val="multilevel"/>
    <w:tmpl w:val="845B5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8461FADE"/>
    <w:multiLevelType w:val="multilevel"/>
    <w:tmpl w:val="8461F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91995D4F"/>
    <w:multiLevelType w:val="multilevel"/>
    <w:tmpl w:val="91995D4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9239341B"/>
    <w:multiLevelType w:val="multilevel"/>
    <w:tmpl w:val="9239341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9288B902"/>
    <w:multiLevelType w:val="multilevel"/>
    <w:tmpl w:val="9288B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9C8AC8EF"/>
    <w:multiLevelType w:val="multilevel"/>
    <w:tmpl w:val="9C8AC8E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B0F1ACD9"/>
    <w:multiLevelType w:val="multilevel"/>
    <w:tmpl w:val="B0F1ACD9"/>
    <w:lvl w:ilvl="0">
      <w:start w:val="1"/>
      <w:numFmt w:val="bullet"/>
      <w:lvlText w:val="●"/>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B8CEF35B"/>
    <w:multiLevelType w:val="multilevel"/>
    <w:tmpl w:val="B8CEF35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BB64CFA9"/>
    <w:multiLevelType w:val="multilevel"/>
    <w:tmpl w:val="BB64CFA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BE923771"/>
    <w:multiLevelType w:val="multilevel"/>
    <w:tmpl w:val="BE9237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BF205925"/>
    <w:multiLevelType w:val="multilevel"/>
    <w:tmpl w:val="BF2059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C8879AEF"/>
    <w:multiLevelType w:val="multilevel"/>
    <w:tmpl w:val="C8879AE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CF092B84"/>
    <w:multiLevelType w:val="multilevel"/>
    <w:tmpl w:val="CF09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D7F9FE59"/>
    <w:multiLevelType w:val="multilevel"/>
    <w:tmpl w:val="D7F9FE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DCBA6B53"/>
    <w:multiLevelType w:val="multilevel"/>
    <w:tmpl w:val="DCBA6B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E093A4B0"/>
    <w:multiLevelType w:val="multilevel"/>
    <w:tmpl w:val="E093A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F4B5D9F5"/>
    <w:multiLevelType w:val="multilevel"/>
    <w:tmpl w:val="F4B5D9F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F7735DC9"/>
    <w:multiLevelType w:val="multilevel"/>
    <w:tmpl w:val="F7735D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053208E"/>
    <w:multiLevelType w:val="multilevel"/>
    <w:tmpl w:val="00532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248C179"/>
    <w:multiLevelType w:val="multilevel"/>
    <w:tmpl w:val="0248C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0C444D0B"/>
    <w:multiLevelType w:val="multilevel"/>
    <w:tmpl w:val="E91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640482"/>
    <w:multiLevelType w:val="multilevel"/>
    <w:tmpl w:val="0E6404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ACDE60F"/>
    <w:multiLevelType w:val="multilevel"/>
    <w:tmpl w:val="1ACDE60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43FCF68"/>
    <w:multiLevelType w:val="multilevel"/>
    <w:tmpl w:val="243FC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470EC97"/>
    <w:multiLevelType w:val="multilevel"/>
    <w:tmpl w:val="2470EC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5B654F3"/>
    <w:multiLevelType w:val="multilevel"/>
    <w:tmpl w:val="25B654F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A8F537B"/>
    <w:multiLevelType w:val="multilevel"/>
    <w:tmpl w:val="2A8F53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0FC5B15"/>
    <w:multiLevelType w:val="multilevel"/>
    <w:tmpl w:val="30FC5B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9A0D9AC"/>
    <w:multiLevelType w:val="multilevel"/>
    <w:tmpl w:val="39A0D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9A53147"/>
    <w:multiLevelType w:val="multilevel"/>
    <w:tmpl w:val="6CDCA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EF50882"/>
    <w:multiLevelType w:val="multilevel"/>
    <w:tmpl w:val="1D628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3053EF"/>
    <w:multiLevelType w:val="multilevel"/>
    <w:tmpl w:val="831AE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6D6D26"/>
    <w:multiLevelType w:val="multilevel"/>
    <w:tmpl w:val="28C0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A08BB8"/>
    <w:multiLevelType w:val="multilevel"/>
    <w:tmpl w:val="46A08BB8"/>
    <w:lvl w:ilvl="0">
      <w:start w:val="1"/>
      <w:numFmt w:val="bullet"/>
      <w:lvlText w:val="●"/>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7C16C7A"/>
    <w:multiLevelType w:val="multilevel"/>
    <w:tmpl w:val="A7C2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1BAE26"/>
    <w:multiLevelType w:val="multilevel"/>
    <w:tmpl w:val="4C1BA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D4DC07F"/>
    <w:multiLevelType w:val="multilevel"/>
    <w:tmpl w:val="4D4DC07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D94DA66"/>
    <w:multiLevelType w:val="multilevel"/>
    <w:tmpl w:val="4D94D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4F042110"/>
    <w:multiLevelType w:val="multilevel"/>
    <w:tmpl w:val="491E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A0A09"/>
    <w:multiLevelType w:val="singleLevel"/>
    <w:tmpl w:val="51FA0A09"/>
    <w:lvl w:ilvl="0">
      <w:start w:val="1"/>
      <w:numFmt w:val="bullet"/>
      <w:lvlText w:val=""/>
      <w:lvlJc w:val="left"/>
      <w:pPr>
        <w:tabs>
          <w:tab w:val="left" w:pos="840"/>
        </w:tabs>
        <w:ind w:left="840" w:hanging="420"/>
      </w:pPr>
      <w:rPr>
        <w:rFonts w:ascii="Wingdings" w:hAnsi="Wingdings" w:hint="default"/>
        <w:sz w:val="16"/>
      </w:rPr>
    </w:lvl>
  </w:abstractNum>
  <w:abstractNum w:abstractNumId="43" w15:restartNumberingAfterBreak="0">
    <w:nsid w:val="569F6640"/>
    <w:multiLevelType w:val="multilevel"/>
    <w:tmpl w:val="C11E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765686"/>
    <w:multiLevelType w:val="multilevel"/>
    <w:tmpl w:val="58765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9ADCABA"/>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A241D34"/>
    <w:multiLevelType w:val="multilevel"/>
    <w:tmpl w:val="5A241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E29AB5A"/>
    <w:multiLevelType w:val="multilevel"/>
    <w:tmpl w:val="5E29A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0382F6E"/>
    <w:multiLevelType w:val="multilevel"/>
    <w:tmpl w:val="60382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29F7852"/>
    <w:multiLevelType w:val="multilevel"/>
    <w:tmpl w:val="629F7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D4672AC"/>
    <w:multiLevelType w:val="multilevel"/>
    <w:tmpl w:val="031E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183CF9"/>
    <w:multiLevelType w:val="multilevel"/>
    <w:tmpl w:val="72183CF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2592207"/>
    <w:multiLevelType w:val="multilevel"/>
    <w:tmpl w:val="30FC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735811"/>
    <w:multiLevelType w:val="multilevel"/>
    <w:tmpl w:val="787A5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ECEA79"/>
    <w:multiLevelType w:val="multilevel"/>
    <w:tmpl w:val="77ECEA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9AA4FA4"/>
    <w:multiLevelType w:val="multilevel"/>
    <w:tmpl w:val="79AA4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DEC2089"/>
    <w:multiLevelType w:val="multilevel"/>
    <w:tmpl w:val="7DEC20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8656333">
    <w:abstractNumId w:val="20"/>
  </w:num>
  <w:num w:numId="2" w16cid:durableId="1127890964">
    <w:abstractNumId w:val="14"/>
  </w:num>
  <w:num w:numId="3" w16cid:durableId="1487428734">
    <w:abstractNumId w:val="45"/>
  </w:num>
  <w:num w:numId="4" w16cid:durableId="640620290">
    <w:abstractNumId w:val="12"/>
  </w:num>
  <w:num w:numId="5" w16cid:durableId="1917931829">
    <w:abstractNumId w:val="8"/>
  </w:num>
  <w:num w:numId="6" w16cid:durableId="2035421502">
    <w:abstractNumId w:val="22"/>
  </w:num>
  <w:num w:numId="7" w16cid:durableId="1993484667">
    <w:abstractNumId w:val="28"/>
  </w:num>
  <w:num w:numId="8" w16cid:durableId="952245652">
    <w:abstractNumId w:val="51"/>
  </w:num>
  <w:num w:numId="9" w16cid:durableId="1721513199">
    <w:abstractNumId w:val="21"/>
  </w:num>
  <w:num w:numId="10" w16cid:durableId="1422338888">
    <w:abstractNumId w:val="4"/>
  </w:num>
  <w:num w:numId="11" w16cid:durableId="1729646530">
    <w:abstractNumId w:val="29"/>
  </w:num>
  <w:num w:numId="12" w16cid:durableId="786125976">
    <w:abstractNumId w:val="46"/>
  </w:num>
  <w:num w:numId="13" w16cid:durableId="51123013">
    <w:abstractNumId w:val="13"/>
  </w:num>
  <w:num w:numId="14" w16cid:durableId="1073354856">
    <w:abstractNumId w:val="39"/>
  </w:num>
  <w:num w:numId="15" w16cid:durableId="108666280">
    <w:abstractNumId w:val="18"/>
  </w:num>
  <w:num w:numId="16" w16cid:durableId="1330786945">
    <w:abstractNumId w:val="27"/>
  </w:num>
  <w:num w:numId="17" w16cid:durableId="1292664591">
    <w:abstractNumId w:val="16"/>
  </w:num>
  <w:num w:numId="18" w16cid:durableId="1822384297">
    <w:abstractNumId w:val="15"/>
  </w:num>
  <w:num w:numId="19" w16cid:durableId="1531381199">
    <w:abstractNumId w:val="6"/>
  </w:num>
  <w:num w:numId="20" w16cid:durableId="924800236">
    <w:abstractNumId w:val="38"/>
  </w:num>
  <w:num w:numId="21" w16cid:durableId="985814776">
    <w:abstractNumId w:val="48"/>
  </w:num>
  <w:num w:numId="22" w16cid:durableId="1463571291">
    <w:abstractNumId w:val="24"/>
  </w:num>
  <w:num w:numId="23" w16cid:durableId="2096242905">
    <w:abstractNumId w:val="36"/>
  </w:num>
  <w:num w:numId="24" w16cid:durableId="971521613">
    <w:abstractNumId w:val="7"/>
  </w:num>
  <w:num w:numId="25" w16cid:durableId="1061751052">
    <w:abstractNumId w:val="42"/>
  </w:num>
  <w:num w:numId="26" w16cid:durableId="1213692343">
    <w:abstractNumId w:val="54"/>
  </w:num>
  <w:num w:numId="27" w16cid:durableId="2096239756">
    <w:abstractNumId w:val="11"/>
  </w:num>
  <w:num w:numId="28" w16cid:durableId="1645968411">
    <w:abstractNumId w:val="49"/>
  </w:num>
  <w:num w:numId="29" w16cid:durableId="468740846">
    <w:abstractNumId w:val="5"/>
  </w:num>
  <w:num w:numId="30" w16cid:durableId="783156775">
    <w:abstractNumId w:val="31"/>
  </w:num>
  <w:num w:numId="31" w16cid:durableId="1305891854">
    <w:abstractNumId w:val="2"/>
  </w:num>
  <w:num w:numId="32" w16cid:durableId="1750080629">
    <w:abstractNumId w:val="44"/>
  </w:num>
  <w:num w:numId="33" w16cid:durableId="1694647631">
    <w:abstractNumId w:val="56"/>
  </w:num>
  <w:num w:numId="34" w16cid:durableId="1431193134">
    <w:abstractNumId w:val="0"/>
  </w:num>
  <w:num w:numId="35" w16cid:durableId="1990549876">
    <w:abstractNumId w:val="26"/>
  </w:num>
  <w:num w:numId="36" w16cid:durableId="161970485">
    <w:abstractNumId w:val="40"/>
  </w:num>
  <w:num w:numId="37" w16cid:durableId="1645892530">
    <w:abstractNumId w:val="19"/>
  </w:num>
  <w:num w:numId="38" w16cid:durableId="1404719981">
    <w:abstractNumId w:val="17"/>
  </w:num>
  <w:num w:numId="39" w16cid:durableId="40176399">
    <w:abstractNumId w:val="30"/>
  </w:num>
  <w:num w:numId="40" w16cid:durableId="515577711">
    <w:abstractNumId w:val="55"/>
  </w:num>
  <w:num w:numId="41" w16cid:durableId="138811943">
    <w:abstractNumId w:val="10"/>
  </w:num>
  <w:num w:numId="42" w16cid:durableId="1135755353">
    <w:abstractNumId w:val="3"/>
  </w:num>
  <w:num w:numId="43" w16cid:durableId="1231502202">
    <w:abstractNumId w:val="9"/>
  </w:num>
  <w:num w:numId="44" w16cid:durableId="1108626977">
    <w:abstractNumId w:val="47"/>
  </w:num>
  <w:num w:numId="45" w16cid:durableId="1763648947">
    <w:abstractNumId w:val="1"/>
  </w:num>
  <w:num w:numId="46" w16cid:durableId="1305351654">
    <w:abstractNumId w:val="25"/>
  </w:num>
  <w:num w:numId="47" w16cid:durableId="1051420656">
    <w:abstractNumId w:val="41"/>
  </w:num>
  <w:num w:numId="48" w16cid:durableId="1012878901">
    <w:abstractNumId w:val="37"/>
  </w:num>
  <w:num w:numId="49" w16cid:durableId="1400204022">
    <w:abstractNumId w:val="43"/>
  </w:num>
  <w:num w:numId="50" w16cid:durableId="1327586244">
    <w:abstractNumId w:val="52"/>
  </w:num>
  <w:num w:numId="51" w16cid:durableId="1564176968">
    <w:abstractNumId w:val="32"/>
  </w:num>
  <w:num w:numId="52" w16cid:durableId="2086027469">
    <w:abstractNumId w:val="34"/>
  </w:num>
  <w:num w:numId="53" w16cid:durableId="1440685635">
    <w:abstractNumId w:val="50"/>
  </w:num>
  <w:num w:numId="54" w16cid:durableId="27536946">
    <w:abstractNumId w:val="35"/>
  </w:num>
  <w:num w:numId="55" w16cid:durableId="1384283357">
    <w:abstractNumId w:val="33"/>
  </w:num>
  <w:num w:numId="56" w16cid:durableId="1231309381">
    <w:abstractNumId w:val="23"/>
  </w:num>
  <w:num w:numId="57" w16cid:durableId="660691904">
    <w:abstractNumId w:val="5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A77320"/>
    <w:rsid w:val="00077283"/>
    <w:rsid w:val="004E26FF"/>
    <w:rsid w:val="0069169C"/>
    <w:rsid w:val="006B2266"/>
    <w:rsid w:val="00714597"/>
    <w:rsid w:val="00AE2C20"/>
    <w:rsid w:val="00B10E1C"/>
    <w:rsid w:val="00B551CB"/>
    <w:rsid w:val="00E2372A"/>
    <w:rsid w:val="05A77320"/>
    <w:rsid w:val="07304361"/>
    <w:rsid w:val="07FA342A"/>
    <w:rsid w:val="18EC22CB"/>
    <w:rsid w:val="1D151E8E"/>
    <w:rsid w:val="224257CF"/>
    <w:rsid w:val="3C1A66E3"/>
    <w:rsid w:val="3C4C6DBF"/>
    <w:rsid w:val="4845484E"/>
    <w:rsid w:val="549306F6"/>
    <w:rsid w:val="57235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82E18B"/>
  <w15:docId w15:val="{84826874-7E17-4018-AAB6-4154B6106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551CB"/>
    <w:pPr>
      <w:spacing w:before="120" w:after="120"/>
      <w:ind w:firstLine="720"/>
      <w:jc w:val="both"/>
    </w:pPr>
    <w:rPr>
      <w:rFonts w:ascii="Times New Roman" w:eastAsia="Arial" w:hAnsi="Times New Roman" w:cs="Times New Roman"/>
      <w:sz w:val="28"/>
      <w:szCs w:val="28"/>
      <w:lang w:val="ru"/>
    </w:rPr>
  </w:style>
  <w:style w:type="paragraph" w:styleId="1">
    <w:name w:val="heading 1"/>
    <w:basedOn w:val="a"/>
    <w:next w:val="a"/>
    <w:link w:val="10"/>
    <w:uiPriority w:val="9"/>
    <w:qFormat/>
    <w:pPr>
      <w:keepNext/>
      <w:keepLines/>
      <w:spacing w:before="400"/>
      <w:outlineLvl w:val="0"/>
    </w:pPr>
    <w:rPr>
      <w:rFonts w:eastAsia="Times New Roman"/>
      <w:b/>
      <w:sz w:val="36"/>
      <w:szCs w:val="36"/>
    </w:rPr>
  </w:style>
  <w:style w:type="paragraph" w:styleId="3">
    <w:name w:val="heading 3"/>
    <w:basedOn w:val="a"/>
    <w:next w:val="a"/>
    <w:qFormat/>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qFormat/>
    <w:rsid w:val="00B551CB"/>
  </w:style>
  <w:style w:type="character" w:styleId="a6">
    <w:name w:val="Hyperlink"/>
    <w:basedOn w:val="a0"/>
    <w:uiPriority w:val="99"/>
    <w:unhideWhenUsed/>
    <w:qFormat/>
    <w:rPr>
      <w:color w:val="0563C1" w:themeColor="hyperlink"/>
      <w:u w:val="single"/>
    </w:rPr>
  </w:style>
  <w:style w:type="paragraph" w:styleId="11">
    <w:name w:val="toc 1"/>
    <w:basedOn w:val="a"/>
    <w:next w:val="a"/>
    <w:uiPriority w:val="39"/>
    <w:unhideWhenUsed/>
    <w:qFormat/>
    <w:pPr>
      <w:spacing w:after="100"/>
    </w:p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tblPr>
      <w:tblCellMar>
        <w:top w:w="100" w:type="dxa"/>
        <w:left w:w="100" w:type="dxa"/>
        <w:bottom w:w="100" w:type="dxa"/>
        <w:right w:w="100" w:type="dxa"/>
      </w:tblCellMar>
    </w:tblPr>
  </w:style>
  <w:style w:type="table" w:customStyle="1" w:styleId="Style14">
    <w:name w:val="_Style 14"/>
    <w:basedOn w:val="TableNormal1"/>
    <w:tblPr>
      <w:tblCellMar>
        <w:top w:w="100" w:type="dxa"/>
        <w:left w:w="100" w:type="dxa"/>
        <w:bottom w:w="100" w:type="dxa"/>
        <w:right w:w="100" w:type="dxa"/>
      </w:tblCellMar>
    </w:tblPr>
  </w:style>
  <w:style w:type="table" w:customStyle="1" w:styleId="Style15">
    <w:name w:val="_Style 15"/>
    <w:basedOn w:val="TableNormal1"/>
    <w:tblPr>
      <w:tblCellMar>
        <w:top w:w="100" w:type="dxa"/>
        <w:left w:w="100" w:type="dxa"/>
        <w:bottom w:w="100" w:type="dxa"/>
        <w:right w:w="100" w:type="dxa"/>
      </w:tblCellMar>
    </w:tblPr>
  </w:style>
  <w:style w:type="table" w:customStyle="1" w:styleId="Style16">
    <w:name w:val="_Style 16"/>
    <w:basedOn w:val="TableNormal1"/>
    <w:tblPr>
      <w:tblCellMar>
        <w:top w:w="100" w:type="dxa"/>
        <w:left w:w="100" w:type="dxa"/>
        <w:bottom w:w="100" w:type="dxa"/>
        <w:right w:w="100" w:type="dxa"/>
      </w:tblCellMar>
    </w:tblPr>
  </w:style>
  <w:style w:type="table" w:customStyle="1" w:styleId="Style17">
    <w:name w:val="_Style 17"/>
    <w:basedOn w:val="TableNormal1"/>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tblPr>
      <w:tblCellMar>
        <w:top w:w="100" w:type="dxa"/>
        <w:left w:w="100" w:type="dxa"/>
        <w:bottom w:w="100" w:type="dxa"/>
        <w:right w:w="100" w:type="dxa"/>
      </w:tblCellMar>
    </w:tblPr>
  </w:style>
  <w:style w:type="table" w:customStyle="1" w:styleId="Style23">
    <w:name w:val="_Style 23"/>
    <w:basedOn w:val="TableNormal1"/>
    <w:qFormat/>
    <w:tblPr>
      <w:tblCellMar>
        <w:top w:w="100" w:type="dxa"/>
        <w:left w:w="100" w:type="dxa"/>
        <w:bottom w:w="100" w:type="dxa"/>
        <w:right w:w="100" w:type="dxa"/>
      </w:tblCellMar>
    </w:tblPr>
  </w:style>
  <w:style w:type="table" w:customStyle="1" w:styleId="Style24">
    <w:name w:val="_Style 24"/>
    <w:basedOn w:val="TableNormal1"/>
    <w:qFormat/>
    <w:tblPr>
      <w:tblCellMar>
        <w:top w:w="100" w:type="dxa"/>
        <w:left w:w="100" w:type="dxa"/>
        <w:bottom w:w="100" w:type="dxa"/>
        <w:right w:w="100" w:type="dxa"/>
      </w:tblCellMar>
    </w:tblPr>
  </w:style>
  <w:style w:type="table" w:customStyle="1" w:styleId="Style25">
    <w:name w:val="_Style 25"/>
    <w:basedOn w:val="TableNormal1"/>
    <w:tblPr>
      <w:tblCellMar>
        <w:top w:w="100" w:type="dxa"/>
        <w:left w:w="100" w:type="dxa"/>
        <w:bottom w:w="100" w:type="dxa"/>
        <w:right w:w="100" w:type="dxa"/>
      </w:tblCellMar>
    </w:tblPr>
  </w:style>
  <w:style w:type="table" w:customStyle="1" w:styleId="Style26">
    <w:name w:val="_Style 26"/>
    <w:basedOn w:val="TableNormal1"/>
    <w:tblPr>
      <w:tblCellMar>
        <w:top w:w="100" w:type="dxa"/>
        <w:left w:w="100" w:type="dxa"/>
        <w:bottom w:w="100" w:type="dxa"/>
        <w:right w:w="100" w:type="dxa"/>
      </w:tblCellMar>
    </w:tblPr>
  </w:style>
  <w:style w:type="table" w:customStyle="1" w:styleId="Style27">
    <w:name w:val="_Style 27"/>
    <w:basedOn w:val="TableNormal1"/>
    <w:tblPr>
      <w:tblCellMar>
        <w:top w:w="100" w:type="dxa"/>
        <w:left w:w="100" w:type="dxa"/>
        <w:bottom w:w="100" w:type="dxa"/>
        <w:right w:w="100" w:type="dxa"/>
      </w:tblCellMar>
    </w:tblPr>
  </w:style>
  <w:style w:type="table" w:customStyle="1" w:styleId="Style28">
    <w:name w:val="_Style 28"/>
    <w:basedOn w:val="TableNormal1"/>
    <w:tblPr>
      <w:tblCellMar>
        <w:top w:w="100" w:type="dxa"/>
        <w:left w:w="100" w:type="dxa"/>
        <w:bottom w:w="100" w:type="dxa"/>
        <w:right w:w="100" w:type="dxa"/>
      </w:tblCellMar>
    </w:tblPr>
  </w:style>
  <w:style w:type="table" w:customStyle="1" w:styleId="Style29">
    <w:name w:val="_Style 29"/>
    <w:basedOn w:val="TableNormal1"/>
    <w:tblPr>
      <w:tblCellMar>
        <w:top w:w="100" w:type="dxa"/>
        <w:left w:w="100" w:type="dxa"/>
        <w:bottom w:w="100" w:type="dxa"/>
        <w:right w:w="100" w:type="dxa"/>
      </w:tblCellMar>
    </w:tblPr>
  </w:style>
  <w:style w:type="table" w:customStyle="1" w:styleId="Style30">
    <w:name w:val="_Style 30"/>
    <w:basedOn w:val="TableNormal1"/>
    <w:tblPr>
      <w:tblCellMar>
        <w:top w:w="100" w:type="dxa"/>
        <w:left w:w="100" w:type="dxa"/>
        <w:bottom w:w="100" w:type="dxa"/>
        <w:right w:w="100" w:type="dxa"/>
      </w:tblCellMar>
    </w:tblPr>
  </w:style>
  <w:style w:type="table" w:customStyle="1" w:styleId="Style31">
    <w:name w:val="_Style 31"/>
    <w:basedOn w:val="TableNormal1"/>
    <w:tblPr>
      <w:tblCellMar>
        <w:top w:w="100" w:type="dxa"/>
        <w:left w:w="100" w:type="dxa"/>
        <w:bottom w:w="100" w:type="dxa"/>
        <w:right w:w="100" w:type="dxa"/>
      </w:tblCellMar>
    </w:tblPr>
  </w:style>
  <w:style w:type="table" w:customStyle="1" w:styleId="Style32">
    <w:name w:val="_Style 32"/>
    <w:basedOn w:val="TableNormal1"/>
    <w:tblPr>
      <w:tblCellMar>
        <w:top w:w="100" w:type="dxa"/>
        <w:left w:w="100" w:type="dxa"/>
        <w:bottom w:w="100" w:type="dxa"/>
        <w:right w:w="100" w:type="dxa"/>
      </w:tblCellMar>
    </w:tblPr>
  </w:style>
  <w:style w:type="table" w:customStyle="1" w:styleId="Style33">
    <w:name w:val="_Style 33"/>
    <w:basedOn w:val="TableNormal1"/>
    <w:qFormat/>
    <w:tblPr>
      <w:tblCellMar>
        <w:top w:w="100" w:type="dxa"/>
        <w:left w:w="100" w:type="dxa"/>
        <w:bottom w:w="100" w:type="dxa"/>
        <w:right w:w="100" w:type="dxa"/>
      </w:tblCellMar>
    </w:tblPr>
  </w:style>
  <w:style w:type="table" w:customStyle="1" w:styleId="Style34">
    <w:name w:val="_Style 34"/>
    <w:basedOn w:val="TableNormal1"/>
    <w:qFormat/>
    <w:tblPr>
      <w:tblCellMar>
        <w:top w:w="100" w:type="dxa"/>
        <w:left w:w="100" w:type="dxa"/>
        <w:bottom w:w="100" w:type="dxa"/>
        <w:right w:w="100" w:type="dxa"/>
      </w:tblCellMar>
    </w:tblPr>
  </w:style>
  <w:style w:type="table" w:customStyle="1" w:styleId="Style35">
    <w:name w:val="_Style 35"/>
    <w:basedOn w:val="TableNormal1"/>
    <w:qFormat/>
    <w:tblPr>
      <w:tblCellMar>
        <w:top w:w="100" w:type="dxa"/>
        <w:left w:w="100" w:type="dxa"/>
        <w:bottom w:w="100" w:type="dxa"/>
        <w:right w:w="100" w:type="dxa"/>
      </w:tblCellMar>
    </w:tblPr>
  </w:style>
  <w:style w:type="table" w:customStyle="1" w:styleId="Style36">
    <w:name w:val="_Style 36"/>
    <w:basedOn w:val="TableNormal1"/>
    <w:tblPr>
      <w:tblCellMar>
        <w:top w:w="100" w:type="dxa"/>
        <w:left w:w="100" w:type="dxa"/>
        <w:bottom w:w="100" w:type="dxa"/>
        <w:right w:w="100" w:type="dxa"/>
      </w:tblCellMar>
    </w:tblPr>
  </w:style>
  <w:style w:type="table" w:customStyle="1" w:styleId="Style37">
    <w:name w:val="_Style 37"/>
    <w:basedOn w:val="TableNormal1"/>
    <w:qFormat/>
    <w:tblPr>
      <w:tblCellMar>
        <w:top w:w="100" w:type="dxa"/>
        <w:left w:w="100" w:type="dxa"/>
        <w:bottom w:w="100" w:type="dxa"/>
        <w:right w:w="100" w:type="dxa"/>
      </w:tblCellMar>
    </w:tblPr>
  </w:style>
  <w:style w:type="table" w:customStyle="1" w:styleId="Style38">
    <w:name w:val="_Style 38"/>
    <w:basedOn w:val="TableNormal1"/>
    <w:qFormat/>
    <w:tblPr>
      <w:tblCellMar>
        <w:top w:w="100" w:type="dxa"/>
        <w:left w:w="100" w:type="dxa"/>
        <w:bottom w:w="100" w:type="dxa"/>
        <w:right w:w="100" w:type="dxa"/>
      </w:tblCellMar>
    </w:tblPr>
  </w:style>
  <w:style w:type="table" w:customStyle="1" w:styleId="Style39">
    <w:name w:val="_Style 39"/>
    <w:basedOn w:val="TableNormal1"/>
    <w:tblPr>
      <w:tblCellMar>
        <w:top w:w="100" w:type="dxa"/>
        <w:left w:w="100" w:type="dxa"/>
        <w:bottom w:w="100" w:type="dxa"/>
        <w:right w:w="100" w:type="dxa"/>
      </w:tblCellMar>
    </w:tblPr>
  </w:style>
  <w:style w:type="table" w:customStyle="1" w:styleId="Style40">
    <w:name w:val="_Style 40"/>
    <w:basedOn w:val="TableNormal1"/>
    <w:tblPr>
      <w:tblCellMar>
        <w:top w:w="100" w:type="dxa"/>
        <w:left w:w="100" w:type="dxa"/>
        <w:bottom w:w="100" w:type="dxa"/>
        <w:right w:w="100" w:type="dxa"/>
      </w:tblCellMar>
    </w:tblPr>
  </w:style>
  <w:style w:type="table" w:customStyle="1" w:styleId="Style41">
    <w:name w:val="_Style 41"/>
    <w:basedOn w:val="TableNormal1"/>
    <w:tblPr>
      <w:tblCellMar>
        <w:top w:w="100" w:type="dxa"/>
        <w:left w:w="100" w:type="dxa"/>
        <w:bottom w:w="100" w:type="dxa"/>
        <w:right w:w="100" w:type="dxa"/>
      </w:tblCellMar>
    </w:tblPr>
  </w:style>
  <w:style w:type="table" w:customStyle="1" w:styleId="Style42">
    <w:name w:val="_Style 42"/>
    <w:basedOn w:val="TableNormal1"/>
    <w:tblPr>
      <w:tblCellMar>
        <w:top w:w="100" w:type="dxa"/>
        <w:left w:w="100" w:type="dxa"/>
        <w:bottom w:w="100" w:type="dxa"/>
        <w:right w:w="100" w:type="dxa"/>
      </w:tblCellMar>
    </w:tblPr>
  </w:style>
  <w:style w:type="table" w:customStyle="1" w:styleId="Style43">
    <w:name w:val="_Style 43"/>
    <w:basedOn w:val="TableNormal1"/>
    <w:qFormat/>
    <w:tblPr>
      <w:tblCellMar>
        <w:top w:w="100" w:type="dxa"/>
        <w:left w:w="100" w:type="dxa"/>
        <w:bottom w:w="100" w:type="dxa"/>
        <w:right w:w="100" w:type="dxa"/>
      </w:tblCellMar>
    </w:tblPr>
  </w:style>
  <w:style w:type="table" w:customStyle="1" w:styleId="Style44">
    <w:name w:val="_Style 44"/>
    <w:basedOn w:val="TableNormal1"/>
    <w:tblPr>
      <w:tblCellMar>
        <w:top w:w="100" w:type="dxa"/>
        <w:left w:w="100" w:type="dxa"/>
        <w:bottom w:w="100" w:type="dxa"/>
        <w:right w:w="100" w:type="dxa"/>
      </w:tblCellMar>
    </w:tblPr>
  </w:style>
  <w:style w:type="table" w:customStyle="1" w:styleId="Style45">
    <w:name w:val="_Style 45"/>
    <w:basedOn w:val="TableNormal1"/>
    <w:tblPr>
      <w:tblCellMar>
        <w:top w:w="100" w:type="dxa"/>
        <w:left w:w="100" w:type="dxa"/>
        <w:bottom w:w="100" w:type="dxa"/>
        <w:right w:w="100" w:type="dxa"/>
      </w:tblCellMar>
    </w:tblPr>
  </w:style>
  <w:style w:type="table" w:customStyle="1" w:styleId="Style46">
    <w:name w:val="_Style 46"/>
    <w:basedOn w:val="TableNormal1"/>
    <w:tblPr>
      <w:tblCellMar>
        <w:top w:w="100" w:type="dxa"/>
        <w:left w:w="100" w:type="dxa"/>
        <w:bottom w:w="100" w:type="dxa"/>
        <w:right w:w="100" w:type="dxa"/>
      </w:tblCellMar>
    </w:tblPr>
  </w:style>
  <w:style w:type="table" w:customStyle="1" w:styleId="Style47">
    <w:name w:val="_Style 47"/>
    <w:basedOn w:val="TableNormal1"/>
    <w:qFormat/>
    <w:tblPr>
      <w:tblCellMar>
        <w:top w:w="100" w:type="dxa"/>
        <w:left w:w="100" w:type="dxa"/>
        <w:bottom w:w="100" w:type="dxa"/>
        <w:right w:w="100" w:type="dxa"/>
      </w:tblCellMar>
    </w:tblPr>
  </w:style>
  <w:style w:type="table" w:customStyle="1" w:styleId="Style48">
    <w:name w:val="_Style 48"/>
    <w:basedOn w:val="TableNormal1"/>
    <w:tblPr>
      <w:tblCellMar>
        <w:top w:w="100" w:type="dxa"/>
        <w:left w:w="100" w:type="dxa"/>
        <w:bottom w:w="100" w:type="dxa"/>
        <w:right w:w="100" w:type="dxa"/>
      </w:tblCellMar>
    </w:tblPr>
  </w:style>
  <w:style w:type="table" w:customStyle="1" w:styleId="Style49">
    <w:name w:val="_Style 49"/>
    <w:basedOn w:val="TableNormal1"/>
    <w:tblPr>
      <w:tblCellMar>
        <w:top w:w="100" w:type="dxa"/>
        <w:left w:w="100" w:type="dxa"/>
        <w:bottom w:w="100" w:type="dxa"/>
        <w:right w:w="100" w:type="dxa"/>
      </w:tblCellMar>
    </w:tblPr>
  </w:style>
  <w:style w:type="table" w:customStyle="1" w:styleId="Style50">
    <w:name w:val="_Style 50"/>
    <w:basedOn w:val="TableNormal1"/>
    <w:qFormat/>
    <w:tblPr>
      <w:tblCellMar>
        <w:top w:w="100" w:type="dxa"/>
        <w:left w:w="100" w:type="dxa"/>
        <w:bottom w:w="100" w:type="dxa"/>
        <w:right w:w="100" w:type="dxa"/>
      </w:tblCellMar>
    </w:tblPr>
  </w:style>
  <w:style w:type="table" w:customStyle="1" w:styleId="Style51">
    <w:name w:val="_Style 51"/>
    <w:basedOn w:val="TableNormal1"/>
    <w:tblPr>
      <w:tblCellMar>
        <w:top w:w="100" w:type="dxa"/>
        <w:left w:w="100" w:type="dxa"/>
        <w:bottom w:w="100" w:type="dxa"/>
        <w:right w:w="100" w:type="dxa"/>
      </w:tblCellMar>
    </w:tblPr>
  </w:style>
  <w:style w:type="table" w:customStyle="1" w:styleId="Style52">
    <w:name w:val="_Style 52"/>
    <w:basedOn w:val="TableNormal1"/>
    <w:qFormat/>
    <w:tblPr>
      <w:tblCellMar>
        <w:top w:w="100" w:type="dxa"/>
        <w:left w:w="100" w:type="dxa"/>
        <w:bottom w:w="100" w:type="dxa"/>
        <w:right w:w="100" w:type="dxa"/>
      </w:tblCellMar>
    </w:tblPr>
  </w:style>
  <w:style w:type="table" w:customStyle="1" w:styleId="Style53">
    <w:name w:val="_Style 53"/>
    <w:basedOn w:val="TableNormal1"/>
    <w:qFormat/>
    <w:tblPr>
      <w:tblCellMar>
        <w:top w:w="100" w:type="dxa"/>
        <w:left w:w="100" w:type="dxa"/>
        <w:bottom w:w="100" w:type="dxa"/>
        <w:right w:w="100" w:type="dxa"/>
      </w:tblCellMar>
    </w:tblPr>
  </w:style>
  <w:style w:type="table" w:customStyle="1" w:styleId="Style54">
    <w:name w:val="_Style 54"/>
    <w:basedOn w:val="TableNormal1"/>
    <w:tblPr>
      <w:tblCellMar>
        <w:top w:w="100" w:type="dxa"/>
        <w:left w:w="100" w:type="dxa"/>
        <w:bottom w:w="100" w:type="dxa"/>
        <w:right w:w="100" w:type="dxa"/>
      </w:tblCellMar>
    </w:tblPr>
  </w:style>
  <w:style w:type="table" w:customStyle="1" w:styleId="Style55">
    <w:name w:val="_Style 55"/>
    <w:basedOn w:val="TableNormal1"/>
    <w:qFormat/>
    <w:tblPr>
      <w:tblCellMar>
        <w:top w:w="100" w:type="dxa"/>
        <w:left w:w="100" w:type="dxa"/>
        <w:bottom w:w="100" w:type="dxa"/>
        <w:right w:w="100" w:type="dxa"/>
      </w:tblCellMar>
    </w:tblPr>
  </w:style>
  <w:style w:type="table" w:customStyle="1" w:styleId="Style56">
    <w:name w:val="_Style 56"/>
    <w:basedOn w:val="TableNormal1"/>
    <w:qFormat/>
    <w:tblPr>
      <w:tblCellMar>
        <w:top w:w="100" w:type="dxa"/>
        <w:left w:w="100" w:type="dxa"/>
        <w:bottom w:w="100" w:type="dxa"/>
        <w:right w:w="100" w:type="dxa"/>
      </w:tblCellMar>
    </w:tblPr>
  </w:style>
  <w:style w:type="table" w:customStyle="1" w:styleId="Style57">
    <w:name w:val="_Style 57"/>
    <w:basedOn w:val="TableNormal1"/>
    <w:qFormat/>
    <w:tblPr>
      <w:tblCellMar>
        <w:top w:w="100" w:type="dxa"/>
        <w:left w:w="100" w:type="dxa"/>
        <w:bottom w:w="100" w:type="dxa"/>
        <w:right w:w="100" w:type="dxa"/>
      </w:tblCellMar>
    </w:tblPr>
  </w:style>
  <w:style w:type="table" w:customStyle="1" w:styleId="Style58">
    <w:name w:val="_Style 58"/>
    <w:basedOn w:val="TableNormal1"/>
    <w:tblPr>
      <w:tblCellMar>
        <w:top w:w="100" w:type="dxa"/>
        <w:left w:w="100" w:type="dxa"/>
        <w:bottom w:w="100" w:type="dxa"/>
        <w:right w:w="100" w:type="dxa"/>
      </w:tblCellMar>
    </w:tblPr>
  </w:style>
  <w:style w:type="table" w:customStyle="1" w:styleId="Style59">
    <w:name w:val="_Style 59"/>
    <w:basedOn w:val="TableNormal1"/>
    <w:qFormat/>
    <w:tblPr>
      <w:tblCellMar>
        <w:top w:w="100" w:type="dxa"/>
        <w:left w:w="100" w:type="dxa"/>
        <w:bottom w:w="100" w:type="dxa"/>
        <w:right w:w="100" w:type="dxa"/>
      </w:tblCellMar>
    </w:tblPr>
  </w:style>
  <w:style w:type="table" w:customStyle="1" w:styleId="Style60">
    <w:name w:val="_Style 60"/>
    <w:basedOn w:val="TableNormal1"/>
    <w:qFormat/>
    <w:tblPr>
      <w:tblCellMar>
        <w:top w:w="100" w:type="dxa"/>
        <w:left w:w="100" w:type="dxa"/>
        <w:bottom w:w="100" w:type="dxa"/>
        <w:right w:w="100" w:type="dxa"/>
      </w:tblCellMar>
    </w:tblPr>
  </w:style>
  <w:style w:type="table" w:customStyle="1" w:styleId="Style61">
    <w:name w:val="_Style 61"/>
    <w:basedOn w:val="TableNormal1"/>
    <w:qFormat/>
    <w:tblPr>
      <w:tblCellMar>
        <w:top w:w="100" w:type="dxa"/>
        <w:left w:w="100" w:type="dxa"/>
        <w:bottom w:w="100" w:type="dxa"/>
        <w:right w:w="100" w:type="dxa"/>
      </w:tblCellMar>
    </w:tblPr>
  </w:style>
  <w:style w:type="table" w:customStyle="1" w:styleId="Style62">
    <w:name w:val="_Style 62"/>
    <w:basedOn w:val="TableNormal1"/>
    <w:qFormat/>
    <w:tblPr>
      <w:tblCellMar>
        <w:top w:w="100" w:type="dxa"/>
        <w:left w:w="100" w:type="dxa"/>
        <w:bottom w:w="100" w:type="dxa"/>
        <w:right w:w="100" w:type="dxa"/>
      </w:tblCellMar>
    </w:tblPr>
  </w:style>
  <w:style w:type="table" w:customStyle="1" w:styleId="Style63">
    <w:name w:val="_Style 63"/>
    <w:basedOn w:val="TableNormal1"/>
    <w:qFormat/>
    <w:tblPr>
      <w:tblCellMar>
        <w:top w:w="100" w:type="dxa"/>
        <w:left w:w="100" w:type="dxa"/>
        <w:bottom w:w="100" w:type="dxa"/>
        <w:right w:w="100" w:type="dxa"/>
      </w:tblCellMar>
    </w:tblPr>
  </w:style>
  <w:style w:type="table" w:customStyle="1" w:styleId="Style64">
    <w:name w:val="_Style 64"/>
    <w:basedOn w:val="TableNormal1"/>
    <w:qFormat/>
    <w:tblPr>
      <w:tblCellMar>
        <w:top w:w="100" w:type="dxa"/>
        <w:left w:w="100" w:type="dxa"/>
        <w:bottom w:w="100" w:type="dxa"/>
        <w:right w:w="100" w:type="dxa"/>
      </w:tblCellMar>
    </w:tblPr>
  </w:style>
  <w:style w:type="table" w:customStyle="1" w:styleId="Style65">
    <w:name w:val="_Style 65"/>
    <w:basedOn w:val="TableNormal1"/>
    <w:qFormat/>
    <w:tblPr>
      <w:tblCellMar>
        <w:top w:w="100" w:type="dxa"/>
        <w:left w:w="100" w:type="dxa"/>
        <w:bottom w:w="100" w:type="dxa"/>
        <w:right w:w="100" w:type="dxa"/>
      </w:tblCellMar>
    </w:tblPr>
  </w:style>
  <w:style w:type="table" w:customStyle="1" w:styleId="Style66">
    <w:name w:val="_Style 66"/>
    <w:basedOn w:val="TableNormal1"/>
    <w:qFormat/>
    <w:tblPr>
      <w:tblCellMar>
        <w:top w:w="100" w:type="dxa"/>
        <w:left w:w="100" w:type="dxa"/>
        <w:bottom w:w="100" w:type="dxa"/>
        <w:right w:w="100" w:type="dxa"/>
      </w:tblCellMar>
    </w:tblPr>
  </w:style>
  <w:style w:type="table" w:customStyle="1" w:styleId="Style67">
    <w:name w:val="_Style 67"/>
    <w:basedOn w:val="TableNormal1"/>
    <w:qFormat/>
    <w:tblPr>
      <w:tblCellMar>
        <w:top w:w="100" w:type="dxa"/>
        <w:left w:w="100" w:type="dxa"/>
        <w:bottom w:w="100" w:type="dxa"/>
        <w:right w:w="100" w:type="dxa"/>
      </w:tblCellMar>
    </w:tblPr>
  </w:style>
  <w:style w:type="table" w:customStyle="1" w:styleId="Style68">
    <w:name w:val="_Style 68"/>
    <w:basedOn w:val="TableNormal1"/>
    <w:qFormat/>
    <w:tblPr>
      <w:tblCellMar>
        <w:top w:w="100" w:type="dxa"/>
        <w:left w:w="100" w:type="dxa"/>
        <w:bottom w:w="100" w:type="dxa"/>
        <w:right w:w="100" w:type="dxa"/>
      </w:tblCellMar>
    </w:tblPr>
  </w:style>
  <w:style w:type="table" w:customStyle="1" w:styleId="Style69">
    <w:name w:val="_Style 69"/>
    <w:basedOn w:val="TableNormal1"/>
    <w:qFormat/>
    <w:tblPr>
      <w:tblCellMar>
        <w:top w:w="100" w:type="dxa"/>
        <w:left w:w="100" w:type="dxa"/>
        <w:bottom w:w="100" w:type="dxa"/>
        <w:right w:w="100" w:type="dxa"/>
      </w:tblCellMar>
    </w:tblPr>
  </w:style>
  <w:style w:type="table" w:customStyle="1" w:styleId="Style70">
    <w:name w:val="_Style 70"/>
    <w:basedOn w:val="TableNormal1"/>
    <w:qFormat/>
    <w:tblPr>
      <w:tblCellMar>
        <w:top w:w="100" w:type="dxa"/>
        <w:left w:w="100" w:type="dxa"/>
        <w:bottom w:w="100" w:type="dxa"/>
        <w:right w:w="100" w:type="dxa"/>
      </w:tblCellMar>
    </w:tblPr>
  </w:style>
  <w:style w:type="table" w:customStyle="1" w:styleId="Style71">
    <w:name w:val="_Style 71"/>
    <w:basedOn w:val="TableNormal1"/>
    <w:qFormat/>
    <w:tblPr>
      <w:tblCellMar>
        <w:top w:w="100" w:type="dxa"/>
        <w:left w:w="100" w:type="dxa"/>
        <w:bottom w:w="100" w:type="dxa"/>
        <w:right w:w="100" w:type="dxa"/>
      </w:tblCellMar>
    </w:tblPr>
  </w:style>
  <w:style w:type="table" w:customStyle="1" w:styleId="Style72">
    <w:name w:val="_Style 72"/>
    <w:basedOn w:val="TableNormal1"/>
    <w:qFormat/>
    <w:tblPr>
      <w:tblCellMar>
        <w:top w:w="100" w:type="dxa"/>
        <w:left w:w="100" w:type="dxa"/>
        <w:bottom w:w="100" w:type="dxa"/>
        <w:right w:w="100" w:type="dxa"/>
      </w:tblCellMar>
    </w:tblPr>
  </w:style>
  <w:style w:type="table" w:customStyle="1" w:styleId="Style73">
    <w:name w:val="_Style 73"/>
    <w:basedOn w:val="TableNormal1"/>
    <w:qFormat/>
    <w:tblPr>
      <w:tblCellMar>
        <w:top w:w="100" w:type="dxa"/>
        <w:left w:w="100" w:type="dxa"/>
        <w:bottom w:w="100" w:type="dxa"/>
        <w:right w:w="100" w:type="dxa"/>
      </w:tblCellMar>
    </w:tblPr>
  </w:style>
  <w:style w:type="table" w:customStyle="1" w:styleId="Style74">
    <w:name w:val="_Style 74"/>
    <w:basedOn w:val="TableNormal1"/>
    <w:qFormat/>
    <w:tblPr>
      <w:tblCellMar>
        <w:top w:w="100" w:type="dxa"/>
        <w:left w:w="100" w:type="dxa"/>
        <w:bottom w:w="100" w:type="dxa"/>
        <w:right w:w="100" w:type="dxa"/>
      </w:tblCellMar>
    </w:tblPr>
  </w:style>
  <w:style w:type="table" w:customStyle="1" w:styleId="Style75">
    <w:name w:val="_Style 75"/>
    <w:basedOn w:val="TableNormal1"/>
    <w:qFormat/>
    <w:tblPr>
      <w:tblCellMar>
        <w:top w:w="100" w:type="dxa"/>
        <w:left w:w="100" w:type="dxa"/>
        <w:bottom w:w="100" w:type="dxa"/>
        <w:right w:w="100" w:type="dxa"/>
      </w:tblCellMar>
    </w:tblPr>
  </w:style>
  <w:style w:type="table" w:customStyle="1" w:styleId="Style76">
    <w:name w:val="_Style 76"/>
    <w:basedOn w:val="TableNormal1"/>
    <w:qFormat/>
    <w:tblPr>
      <w:tblCellMar>
        <w:top w:w="100" w:type="dxa"/>
        <w:left w:w="100" w:type="dxa"/>
        <w:bottom w:w="100" w:type="dxa"/>
        <w:right w:w="100" w:type="dxa"/>
      </w:tblCellMar>
    </w:tblPr>
  </w:style>
  <w:style w:type="table" w:customStyle="1" w:styleId="Style77">
    <w:name w:val="_Style 77"/>
    <w:basedOn w:val="TableNormal1"/>
    <w:qFormat/>
    <w:tblPr>
      <w:tblCellMar>
        <w:top w:w="100" w:type="dxa"/>
        <w:left w:w="100" w:type="dxa"/>
        <w:bottom w:w="100" w:type="dxa"/>
        <w:right w:w="100" w:type="dxa"/>
      </w:tblCellMar>
    </w:tblPr>
  </w:style>
  <w:style w:type="table" w:customStyle="1" w:styleId="Style78">
    <w:name w:val="_Style 78"/>
    <w:basedOn w:val="TableNormal1"/>
    <w:qFormat/>
    <w:tblPr>
      <w:tblCellMar>
        <w:top w:w="100" w:type="dxa"/>
        <w:left w:w="100" w:type="dxa"/>
        <w:bottom w:w="100" w:type="dxa"/>
        <w:right w:w="100" w:type="dxa"/>
      </w:tblCellMar>
    </w:tblPr>
  </w:style>
  <w:style w:type="table" w:customStyle="1" w:styleId="Style79">
    <w:name w:val="_Style 79"/>
    <w:basedOn w:val="TableNormal1"/>
    <w:qFormat/>
    <w:tblPr>
      <w:tblCellMar>
        <w:top w:w="100" w:type="dxa"/>
        <w:left w:w="100" w:type="dxa"/>
        <w:bottom w:w="100" w:type="dxa"/>
        <w:right w:w="100" w:type="dxa"/>
      </w:tblCellMar>
    </w:tblPr>
  </w:style>
  <w:style w:type="table" w:customStyle="1" w:styleId="Style80">
    <w:name w:val="_Style 80"/>
    <w:basedOn w:val="TableNormal1"/>
    <w:qFormat/>
    <w:tblPr>
      <w:tblCellMar>
        <w:top w:w="100" w:type="dxa"/>
        <w:left w:w="100" w:type="dxa"/>
        <w:bottom w:w="100" w:type="dxa"/>
        <w:right w:w="100" w:type="dxa"/>
      </w:tblCellMar>
    </w:tblPr>
  </w:style>
  <w:style w:type="table" w:customStyle="1" w:styleId="Style81">
    <w:name w:val="_Style 81"/>
    <w:basedOn w:val="TableNormal1"/>
    <w:qFormat/>
    <w:tblPr>
      <w:tblCellMar>
        <w:top w:w="100" w:type="dxa"/>
        <w:left w:w="100" w:type="dxa"/>
        <w:bottom w:w="100" w:type="dxa"/>
        <w:right w:w="100" w:type="dxa"/>
      </w:tblCellMar>
    </w:tblPr>
  </w:style>
  <w:style w:type="table" w:customStyle="1" w:styleId="Style82">
    <w:name w:val="_Style 82"/>
    <w:basedOn w:val="TableNormal1"/>
    <w:qFormat/>
    <w:tblPr>
      <w:tblCellMar>
        <w:top w:w="100" w:type="dxa"/>
        <w:left w:w="100" w:type="dxa"/>
        <w:bottom w:w="100" w:type="dxa"/>
        <w:right w:w="100" w:type="dxa"/>
      </w:tblCellMar>
    </w:tblPr>
  </w:style>
  <w:style w:type="table" w:customStyle="1" w:styleId="Style83">
    <w:name w:val="_Style 83"/>
    <w:basedOn w:val="TableNormal1"/>
    <w:qFormat/>
    <w:tblPr>
      <w:tblCellMar>
        <w:top w:w="100" w:type="dxa"/>
        <w:left w:w="100" w:type="dxa"/>
        <w:bottom w:w="100" w:type="dxa"/>
        <w:right w:w="100" w:type="dxa"/>
      </w:tblCellMar>
    </w:tblPr>
  </w:style>
  <w:style w:type="table" w:customStyle="1" w:styleId="Style84">
    <w:name w:val="_Style 84"/>
    <w:basedOn w:val="TableNormal1"/>
    <w:qFormat/>
    <w:tblPr>
      <w:tblCellMar>
        <w:top w:w="100" w:type="dxa"/>
        <w:left w:w="100" w:type="dxa"/>
        <w:bottom w:w="100" w:type="dxa"/>
        <w:right w:w="100" w:type="dxa"/>
      </w:tblCellMar>
    </w:tblPr>
  </w:style>
  <w:style w:type="table" w:customStyle="1" w:styleId="Style85">
    <w:name w:val="_Style 85"/>
    <w:basedOn w:val="TableNormal1"/>
    <w:qFormat/>
    <w:tblPr>
      <w:tblCellMar>
        <w:top w:w="100" w:type="dxa"/>
        <w:left w:w="100" w:type="dxa"/>
        <w:bottom w:w="100" w:type="dxa"/>
        <w:right w:w="100" w:type="dxa"/>
      </w:tblCellMar>
    </w:tblPr>
  </w:style>
  <w:style w:type="table" w:customStyle="1" w:styleId="Style86">
    <w:name w:val="_Style 86"/>
    <w:basedOn w:val="TableNormal1"/>
    <w:qFormat/>
    <w:tblPr>
      <w:tblCellMar>
        <w:top w:w="100" w:type="dxa"/>
        <w:left w:w="100" w:type="dxa"/>
        <w:bottom w:w="100" w:type="dxa"/>
        <w:right w:w="100" w:type="dxa"/>
      </w:tblCellMar>
    </w:tblPr>
  </w:style>
  <w:style w:type="table" w:customStyle="1" w:styleId="Style87">
    <w:name w:val="_Style 87"/>
    <w:basedOn w:val="TableNormal1"/>
    <w:qFormat/>
    <w:tblPr>
      <w:tblCellMar>
        <w:top w:w="100" w:type="dxa"/>
        <w:left w:w="100" w:type="dxa"/>
        <w:bottom w:w="100" w:type="dxa"/>
        <w:right w:w="100" w:type="dxa"/>
      </w:tblCellMar>
    </w:tblPr>
  </w:style>
  <w:style w:type="table" w:customStyle="1" w:styleId="Style88">
    <w:name w:val="_Style 88"/>
    <w:basedOn w:val="TableNormal1"/>
    <w:qFormat/>
    <w:tblPr>
      <w:tblCellMar>
        <w:top w:w="100" w:type="dxa"/>
        <w:left w:w="100" w:type="dxa"/>
        <w:bottom w:w="100" w:type="dxa"/>
        <w:right w:w="100" w:type="dxa"/>
      </w:tblCellMar>
    </w:tblPr>
  </w:style>
  <w:style w:type="table" w:customStyle="1" w:styleId="Style89">
    <w:name w:val="_Style 89"/>
    <w:basedOn w:val="TableNormal1"/>
    <w:qFormat/>
    <w:tblPr>
      <w:tblCellMar>
        <w:top w:w="100" w:type="dxa"/>
        <w:left w:w="100" w:type="dxa"/>
        <w:bottom w:w="100" w:type="dxa"/>
        <w:right w:w="100" w:type="dxa"/>
      </w:tblCellMar>
    </w:tblPr>
  </w:style>
  <w:style w:type="table" w:customStyle="1" w:styleId="Style90">
    <w:name w:val="_Style 90"/>
    <w:basedOn w:val="TableNormal1"/>
    <w:qFormat/>
    <w:tblPr>
      <w:tblCellMar>
        <w:top w:w="100" w:type="dxa"/>
        <w:left w:w="100" w:type="dxa"/>
        <w:bottom w:w="100" w:type="dxa"/>
        <w:right w:w="100" w:type="dxa"/>
      </w:tblCellMar>
    </w:tblPr>
  </w:style>
  <w:style w:type="table" w:customStyle="1" w:styleId="Style91">
    <w:name w:val="_Style 91"/>
    <w:basedOn w:val="TableNormal1"/>
    <w:qFormat/>
    <w:tblPr>
      <w:tblCellMar>
        <w:top w:w="100" w:type="dxa"/>
        <w:left w:w="100" w:type="dxa"/>
        <w:bottom w:w="100" w:type="dxa"/>
        <w:right w:w="100" w:type="dxa"/>
      </w:tblCellMar>
    </w:tblPr>
  </w:style>
  <w:style w:type="table" w:customStyle="1" w:styleId="Style92">
    <w:name w:val="_Style 92"/>
    <w:basedOn w:val="TableNormal1"/>
    <w:qFormat/>
    <w:tblPr>
      <w:tblCellMar>
        <w:top w:w="100" w:type="dxa"/>
        <w:left w:w="100" w:type="dxa"/>
        <w:bottom w:w="100" w:type="dxa"/>
        <w:right w:w="100" w:type="dxa"/>
      </w:tblCellMar>
    </w:tblPr>
  </w:style>
  <w:style w:type="table" w:customStyle="1" w:styleId="Style93">
    <w:name w:val="_Style 93"/>
    <w:basedOn w:val="TableNormal1"/>
    <w:qFormat/>
    <w:tblPr>
      <w:tblCellMar>
        <w:top w:w="100" w:type="dxa"/>
        <w:left w:w="100" w:type="dxa"/>
        <w:bottom w:w="100" w:type="dxa"/>
        <w:right w:w="100" w:type="dxa"/>
      </w:tblCellMar>
    </w:tblPr>
  </w:style>
  <w:style w:type="table" w:customStyle="1" w:styleId="Style94">
    <w:name w:val="_Style 94"/>
    <w:basedOn w:val="TableNormal1"/>
    <w:qFormat/>
    <w:tblPr>
      <w:tblCellMar>
        <w:top w:w="100" w:type="dxa"/>
        <w:left w:w="100" w:type="dxa"/>
        <w:bottom w:w="100" w:type="dxa"/>
        <w:right w:w="100" w:type="dxa"/>
      </w:tblCellMar>
    </w:tblPr>
  </w:style>
  <w:style w:type="table" w:customStyle="1" w:styleId="Style95">
    <w:name w:val="_Style 95"/>
    <w:basedOn w:val="TableNormal1"/>
    <w:qFormat/>
    <w:tblPr>
      <w:tblCellMar>
        <w:top w:w="100" w:type="dxa"/>
        <w:left w:w="100" w:type="dxa"/>
        <w:bottom w:w="100" w:type="dxa"/>
        <w:right w:w="100" w:type="dxa"/>
      </w:tblCellMar>
    </w:tblPr>
  </w:style>
  <w:style w:type="table" w:customStyle="1" w:styleId="Style96">
    <w:name w:val="_Style 96"/>
    <w:basedOn w:val="TableNormal1"/>
    <w:qFormat/>
    <w:tblPr>
      <w:tblCellMar>
        <w:top w:w="100" w:type="dxa"/>
        <w:left w:w="100" w:type="dxa"/>
        <w:bottom w:w="100" w:type="dxa"/>
        <w:right w:w="100" w:type="dxa"/>
      </w:tblCellMar>
    </w:tblPr>
  </w:style>
  <w:style w:type="table" w:customStyle="1" w:styleId="Style97">
    <w:name w:val="_Style 97"/>
    <w:basedOn w:val="TableNormal1"/>
    <w:qFormat/>
    <w:tblPr>
      <w:tblCellMar>
        <w:top w:w="100" w:type="dxa"/>
        <w:left w:w="100" w:type="dxa"/>
        <w:bottom w:w="100" w:type="dxa"/>
        <w:right w:w="100" w:type="dxa"/>
      </w:tblCellMar>
    </w:tblPr>
  </w:style>
  <w:style w:type="table" w:customStyle="1" w:styleId="Style98">
    <w:name w:val="_Style 98"/>
    <w:basedOn w:val="TableNormal1"/>
    <w:qFormat/>
    <w:tblPr>
      <w:tblCellMar>
        <w:top w:w="100" w:type="dxa"/>
        <w:left w:w="100" w:type="dxa"/>
        <w:bottom w:w="100" w:type="dxa"/>
        <w:right w:w="100" w:type="dxa"/>
      </w:tblCellMar>
    </w:tblPr>
  </w:style>
  <w:style w:type="table" w:customStyle="1" w:styleId="Style99">
    <w:name w:val="_Style 99"/>
    <w:basedOn w:val="TableNormal1"/>
    <w:qFormat/>
    <w:tblPr>
      <w:tblCellMar>
        <w:top w:w="100" w:type="dxa"/>
        <w:left w:w="100" w:type="dxa"/>
        <w:bottom w:w="100" w:type="dxa"/>
        <w:right w:w="100" w:type="dxa"/>
      </w:tblCellMar>
    </w:tblPr>
  </w:style>
  <w:style w:type="table" w:customStyle="1" w:styleId="Style100">
    <w:name w:val="_Style 100"/>
    <w:basedOn w:val="TableNormal1"/>
    <w:qFormat/>
    <w:tblPr>
      <w:tblCellMar>
        <w:top w:w="100" w:type="dxa"/>
        <w:left w:w="100" w:type="dxa"/>
        <w:bottom w:w="100" w:type="dxa"/>
        <w:right w:w="100" w:type="dxa"/>
      </w:tblCellMar>
    </w:tblPr>
  </w:style>
  <w:style w:type="table" w:customStyle="1" w:styleId="Style101">
    <w:name w:val="_Style 101"/>
    <w:basedOn w:val="TableNormal1"/>
    <w:tblPr>
      <w:tblCellMar>
        <w:top w:w="100" w:type="dxa"/>
        <w:left w:w="100" w:type="dxa"/>
        <w:bottom w:w="100" w:type="dxa"/>
        <w:right w:w="100" w:type="dxa"/>
      </w:tblCellMar>
    </w:tblPr>
  </w:style>
  <w:style w:type="table" w:customStyle="1" w:styleId="Style102">
    <w:name w:val="_Style 102"/>
    <w:basedOn w:val="TableNormal1"/>
    <w:tblPr>
      <w:tblCellMar>
        <w:top w:w="100" w:type="dxa"/>
        <w:left w:w="100" w:type="dxa"/>
        <w:bottom w:w="100" w:type="dxa"/>
        <w:right w:w="100" w:type="dxa"/>
      </w:tblCellMar>
    </w:tblPr>
  </w:style>
  <w:style w:type="table" w:customStyle="1" w:styleId="Style103">
    <w:name w:val="_Style 103"/>
    <w:basedOn w:val="TableNormal1"/>
    <w:qFormat/>
    <w:tblPr>
      <w:tblCellMar>
        <w:top w:w="100" w:type="dxa"/>
        <w:left w:w="100" w:type="dxa"/>
        <w:bottom w:w="100" w:type="dxa"/>
        <w:right w:w="100" w:type="dxa"/>
      </w:tblCellMar>
    </w:tblPr>
  </w:style>
  <w:style w:type="table" w:customStyle="1" w:styleId="Style104">
    <w:name w:val="_Style 104"/>
    <w:basedOn w:val="TableNormal1"/>
    <w:qFormat/>
    <w:tblPr>
      <w:tblCellMar>
        <w:top w:w="100" w:type="dxa"/>
        <w:left w:w="100" w:type="dxa"/>
        <w:bottom w:w="100" w:type="dxa"/>
        <w:right w:w="100" w:type="dxa"/>
      </w:tblCellMar>
    </w:tblPr>
  </w:style>
  <w:style w:type="table" w:customStyle="1" w:styleId="Style105">
    <w:name w:val="_Style 105"/>
    <w:basedOn w:val="TableNormal1"/>
    <w:qFormat/>
    <w:tblPr>
      <w:tblCellMar>
        <w:top w:w="100" w:type="dxa"/>
        <w:left w:w="100" w:type="dxa"/>
        <w:bottom w:w="100" w:type="dxa"/>
        <w:right w:w="100" w:type="dxa"/>
      </w:tblCellMar>
    </w:tblPr>
  </w:style>
  <w:style w:type="table" w:customStyle="1" w:styleId="Style106">
    <w:name w:val="_Style 106"/>
    <w:basedOn w:val="TableNormal1"/>
    <w:qFormat/>
    <w:tblPr>
      <w:tblCellMar>
        <w:top w:w="100" w:type="dxa"/>
        <w:left w:w="100" w:type="dxa"/>
        <w:bottom w:w="100" w:type="dxa"/>
        <w:right w:w="100" w:type="dxa"/>
      </w:tblCellMar>
    </w:tblPr>
  </w:style>
  <w:style w:type="table" w:customStyle="1" w:styleId="Style107">
    <w:name w:val="_Style 107"/>
    <w:basedOn w:val="TableNormal1"/>
    <w:qFormat/>
    <w:tblPr>
      <w:tblCellMar>
        <w:top w:w="100" w:type="dxa"/>
        <w:left w:w="100" w:type="dxa"/>
        <w:bottom w:w="100" w:type="dxa"/>
        <w:right w:w="100" w:type="dxa"/>
      </w:tblCellMar>
    </w:tblPr>
  </w:style>
  <w:style w:type="table" w:customStyle="1" w:styleId="Style108">
    <w:name w:val="_Style 108"/>
    <w:basedOn w:val="TableNormal1"/>
    <w:qFormat/>
    <w:tblPr>
      <w:tblCellMar>
        <w:top w:w="100" w:type="dxa"/>
        <w:left w:w="100" w:type="dxa"/>
        <w:bottom w:w="100" w:type="dxa"/>
        <w:right w:w="100" w:type="dxa"/>
      </w:tblCellMar>
    </w:tblPr>
  </w:style>
  <w:style w:type="table" w:customStyle="1" w:styleId="Style109">
    <w:name w:val="_Style 109"/>
    <w:basedOn w:val="TableNormal1"/>
    <w:qFormat/>
    <w:tblPr>
      <w:tblCellMar>
        <w:top w:w="100" w:type="dxa"/>
        <w:left w:w="100" w:type="dxa"/>
        <w:bottom w:w="100" w:type="dxa"/>
        <w:right w:w="100" w:type="dxa"/>
      </w:tblCellMar>
    </w:tblPr>
  </w:style>
  <w:style w:type="table" w:customStyle="1" w:styleId="Style110">
    <w:name w:val="_Style 110"/>
    <w:basedOn w:val="TableNormal1"/>
    <w:qFormat/>
    <w:tblPr>
      <w:tblCellMar>
        <w:top w:w="100" w:type="dxa"/>
        <w:left w:w="100" w:type="dxa"/>
        <w:bottom w:w="100" w:type="dxa"/>
        <w:right w:w="100" w:type="dxa"/>
      </w:tblCellMar>
    </w:tblPr>
  </w:style>
  <w:style w:type="table" w:customStyle="1" w:styleId="Style111">
    <w:name w:val="_Style 111"/>
    <w:basedOn w:val="TableNormal1"/>
    <w:qFormat/>
    <w:tblPr>
      <w:tblCellMar>
        <w:top w:w="100" w:type="dxa"/>
        <w:left w:w="100" w:type="dxa"/>
        <w:bottom w:w="100" w:type="dxa"/>
        <w:right w:w="100" w:type="dxa"/>
      </w:tblCellMar>
    </w:tblPr>
  </w:style>
  <w:style w:type="table" w:customStyle="1" w:styleId="Style112">
    <w:name w:val="_Style 112"/>
    <w:basedOn w:val="TableNormal1"/>
    <w:qFormat/>
    <w:tblPr>
      <w:tblCellMar>
        <w:top w:w="100" w:type="dxa"/>
        <w:left w:w="100" w:type="dxa"/>
        <w:bottom w:w="100" w:type="dxa"/>
        <w:right w:w="100" w:type="dxa"/>
      </w:tblCellMar>
    </w:tblPr>
  </w:style>
  <w:style w:type="table" w:customStyle="1" w:styleId="Style113">
    <w:name w:val="_Style 113"/>
    <w:basedOn w:val="TableNormal1"/>
    <w:qFormat/>
    <w:tblPr>
      <w:tblCellMar>
        <w:top w:w="100" w:type="dxa"/>
        <w:left w:w="100" w:type="dxa"/>
        <w:bottom w:w="100" w:type="dxa"/>
        <w:right w:w="100" w:type="dxa"/>
      </w:tblCellMar>
    </w:tblPr>
  </w:style>
  <w:style w:type="table" w:customStyle="1" w:styleId="Style114">
    <w:name w:val="_Style 114"/>
    <w:basedOn w:val="TableNormal1"/>
    <w:qFormat/>
    <w:tblPr>
      <w:tblCellMar>
        <w:top w:w="100" w:type="dxa"/>
        <w:left w:w="100" w:type="dxa"/>
        <w:bottom w:w="100" w:type="dxa"/>
        <w:right w:w="100" w:type="dxa"/>
      </w:tblCellMar>
    </w:tblPr>
  </w:style>
  <w:style w:type="table" w:customStyle="1" w:styleId="Style115">
    <w:name w:val="_Style 115"/>
    <w:basedOn w:val="TableNormal1"/>
    <w:tblPr>
      <w:tblCellMar>
        <w:top w:w="100" w:type="dxa"/>
        <w:left w:w="100" w:type="dxa"/>
        <w:bottom w:w="100" w:type="dxa"/>
        <w:right w:w="100" w:type="dxa"/>
      </w:tblCellMar>
    </w:tblPr>
  </w:style>
  <w:style w:type="table" w:customStyle="1" w:styleId="Style116">
    <w:name w:val="_Style 116"/>
    <w:basedOn w:val="TableNormal1"/>
    <w:tblPr>
      <w:tblCellMar>
        <w:top w:w="100" w:type="dxa"/>
        <w:left w:w="100" w:type="dxa"/>
        <w:bottom w:w="100" w:type="dxa"/>
        <w:right w:w="100" w:type="dxa"/>
      </w:tblCellMar>
    </w:tblPr>
  </w:style>
  <w:style w:type="table" w:customStyle="1" w:styleId="Style117">
    <w:name w:val="_Style 117"/>
    <w:basedOn w:val="TableNormal1"/>
    <w:qFormat/>
    <w:tblPr>
      <w:tblCellMar>
        <w:top w:w="100" w:type="dxa"/>
        <w:left w:w="100" w:type="dxa"/>
        <w:bottom w:w="100" w:type="dxa"/>
        <w:right w:w="100" w:type="dxa"/>
      </w:tblCellMar>
    </w:tblPr>
  </w:style>
  <w:style w:type="table" w:customStyle="1" w:styleId="Style118">
    <w:name w:val="_Style 118"/>
    <w:basedOn w:val="TableNormal1"/>
    <w:qFormat/>
    <w:tblPr>
      <w:tblCellMar>
        <w:top w:w="100" w:type="dxa"/>
        <w:left w:w="100" w:type="dxa"/>
        <w:bottom w:w="100" w:type="dxa"/>
        <w:right w:w="100" w:type="dxa"/>
      </w:tblCellMar>
    </w:tblPr>
  </w:style>
  <w:style w:type="table" w:customStyle="1" w:styleId="Style119">
    <w:name w:val="_Style 119"/>
    <w:basedOn w:val="TableNormal1"/>
    <w:tblPr>
      <w:tblCellMar>
        <w:top w:w="100" w:type="dxa"/>
        <w:left w:w="100" w:type="dxa"/>
        <w:bottom w:w="100" w:type="dxa"/>
        <w:right w:w="100" w:type="dxa"/>
      </w:tblCellMar>
    </w:tblPr>
  </w:style>
  <w:style w:type="table" w:customStyle="1" w:styleId="Style120">
    <w:name w:val="_Style 120"/>
    <w:basedOn w:val="TableNormal1"/>
    <w:qFormat/>
    <w:tblPr>
      <w:tblCellMar>
        <w:top w:w="100" w:type="dxa"/>
        <w:left w:w="100" w:type="dxa"/>
        <w:bottom w:w="100" w:type="dxa"/>
        <w:right w:w="100" w:type="dxa"/>
      </w:tblCellMar>
    </w:tblPr>
  </w:style>
  <w:style w:type="table" w:customStyle="1" w:styleId="Style121">
    <w:name w:val="_Style 121"/>
    <w:basedOn w:val="TableNormal1"/>
    <w:tblPr>
      <w:tblCellMar>
        <w:top w:w="100" w:type="dxa"/>
        <w:left w:w="100" w:type="dxa"/>
        <w:bottom w:w="100" w:type="dxa"/>
        <w:right w:w="100" w:type="dxa"/>
      </w:tblCellMar>
    </w:tblPr>
  </w:style>
  <w:style w:type="table" w:customStyle="1" w:styleId="Style122">
    <w:name w:val="_Style 122"/>
    <w:basedOn w:val="TableNormal1"/>
    <w:tblPr>
      <w:tblCellMar>
        <w:top w:w="100" w:type="dxa"/>
        <w:left w:w="100" w:type="dxa"/>
        <w:bottom w:w="100" w:type="dxa"/>
        <w:right w:w="100" w:type="dxa"/>
      </w:tblCellMar>
    </w:tblPr>
  </w:style>
  <w:style w:type="table" w:customStyle="1" w:styleId="Style123">
    <w:name w:val="_Style 123"/>
    <w:basedOn w:val="TableNormal1"/>
    <w:qFormat/>
    <w:tblPr>
      <w:tblCellMar>
        <w:top w:w="100" w:type="dxa"/>
        <w:left w:w="100" w:type="dxa"/>
        <w:bottom w:w="100" w:type="dxa"/>
        <w:right w:w="100" w:type="dxa"/>
      </w:tblCellMar>
    </w:tblPr>
  </w:style>
  <w:style w:type="paragraph" w:customStyle="1" w:styleId="12">
    <w:name w:val="Стиль1_Добрего"/>
    <w:basedOn w:val="a"/>
    <w:autoRedefine/>
    <w:qFormat/>
    <w:rsid w:val="00B551CB"/>
    <w:pPr>
      <w:spacing w:before="0" w:after="0" w:line="360" w:lineRule="auto"/>
      <w:ind w:firstLine="709"/>
    </w:pPr>
    <w:rPr>
      <w:rFonts w:eastAsiaTheme="minorHAnsi"/>
      <w:color w:val="373A3C"/>
      <w:szCs w:val="27"/>
      <w:shd w:val="clear" w:color="auto" w:fill="FFFFFF"/>
      <w:lang w:val="ru-RU"/>
    </w:rPr>
  </w:style>
  <w:style w:type="character" w:customStyle="1" w:styleId="a7">
    <w:name w:val="Термин_Добрего"/>
    <w:basedOn w:val="a0"/>
    <w:uiPriority w:val="1"/>
    <w:qFormat/>
    <w:rsid w:val="00B551CB"/>
    <w:rPr>
      <w:rFonts w:ascii="Times New Roman" w:hAnsi="Times New Roman"/>
      <w:b/>
      <w:i/>
      <w:noProof/>
      <w:color w:val="C00000"/>
      <w:sz w:val="28"/>
    </w:rPr>
  </w:style>
  <w:style w:type="paragraph" w:customStyle="1" w:styleId="a8">
    <w:name w:val="мояшкина"/>
    <w:basedOn w:val="a"/>
    <w:link w:val="a9"/>
    <w:autoRedefine/>
    <w:qFormat/>
    <w:rsid w:val="00B551CB"/>
    <w:pPr>
      <w:spacing w:before="0" w:after="160" w:line="259" w:lineRule="auto"/>
    </w:pPr>
    <w:rPr>
      <w:rFonts w:ascii="Montserrat" w:eastAsiaTheme="minorHAnsi" w:hAnsi="Montserrat" w:cstheme="minorBidi"/>
      <w:lang w:val="ru-RU"/>
    </w:rPr>
  </w:style>
  <w:style w:type="character" w:customStyle="1" w:styleId="a9">
    <w:name w:val="мояшкина Знак"/>
    <w:basedOn w:val="a0"/>
    <w:link w:val="a8"/>
    <w:rsid w:val="00B551CB"/>
    <w:rPr>
      <w:rFonts w:ascii="Montserrat" w:eastAsiaTheme="minorHAnsi" w:hAnsi="Montserrat"/>
      <w:sz w:val="22"/>
      <w:szCs w:val="22"/>
      <w:lang w:val="ru-RU"/>
    </w:rPr>
  </w:style>
  <w:style w:type="character" w:customStyle="1" w:styleId="10">
    <w:name w:val="Заголовок 1 Знак"/>
    <w:basedOn w:val="a0"/>
    <w:link w:val="1"/>
    <w:uiPriority w:val="9"/>
    <w:rsid w:val="00B551CB"/>
    <w:rPr>
      <w:rFonts w:ascii="Times New Roman" w:eastAsia="Times New Roman" w:hAnsi="Times New Roman" w:cs="Times New Roman"/>
      <w:b/>
      <w:sz w:val="36"/>
      <w:szCs w:val="36"/>
      <w:lang w:val="ru"/>
    </w:rPr>
  </w:style>
  <w:style w:type="paragraph" w:customStyle="1" w:styleId="msonormal0">
    <w:name w:val="msonormal"/>
    <w:basedOn w:val="a"/>
    <w:rsid w:val="00B551CB"/>
    <w:pPr>
      <w:spacing w:before="100" w:beforeAutospacing="1" w:after="100" w:afterAutospacing="1"/>
    </w:pPr>
    <w:rPr>
      <w:rFonts w:eastAsia="Times New Roman"/>
      <w:sz w:val="24"/>
      <w:szCs w:val="24"/>
      <w:lang w:val="en-US"/>
    </w:rPr>
  </w:style>
  <w:style w:type="paragraph" w:styleId="aa">
    <w:name w:val="Normal (Web)"/>
    <w:basedOn w:val="a"/>
    <w:uiPriority w:val="99"/>
    <w:unhideWhenUsed/>
    <w:rsid w:val="00B551CB"/>
    <w:pPr>
      <w:spacing w:before="100" w:beforeAutospacing="1" w:after="100" w:afterAutospacing="1"/>
    </w:pPr>
    <w:rPr>
      <w:rFonts w:eastAsia="Times New Roman"/>
      <w:sz w:val="24"/>
      <w:szCs w:val="24"/>
      <w:lang w:val="en-US"/>
    </w:rPr>
  </w:style>
  <w:style w:type="character" w:customStyle="1" w:styleId="apple-tab-span">
    <w:name w:val="apple-tab-span"/>
    <w:basedOn w:val="a0"/>
    <w:rsid w:val="00B551CB"/>
  </w:style>
  <w:style w:type="paragraph" w:styleId="ab">
    <w:name w:val="List Paragraph"/>
    <w:basedOn w:val="a"/>
    <w:uiPriority w:val="99"/>
    <w:rsid w:val="00B551CB"/>
    <w:pPr>
      <w:ind w:left="720"/>
      <w:contextualSpacing/>
    </w:pPr>
  </w:style>
  <w:style w:type="paragraph" w:styleId="ac">
    <w:name w:val="Title"/>
    <w:basedOn w:val="1"/>
    <w:next w:val="a"/>
    <w:link w:val="ad"/>
    <w:qFormat/>
    <w:rsid w:val="00B551CB"/>
    <w:rPr>
      <w:sz w:val="32"/>
      <w:szCs w:val="32"/>
    </w:rPr>
  </w:style>
  <w:style w:type="character" w:customStyle="1" w:styleId="ad">
    <w:name w:val="Заголовок Знак"/>
    <w:basedOn w:val="a0"/>
    <w:link w:val="ac"/>
    <w:rsid w:val="00B551CB"/>
    <w:rPr>
      <w:rFonts w:ascii="Times New Roman" w:eastAsia="Times New Roman" w:hAnsi="Times New Roman" w:cs="Times New Roman"/>
      <w:b/>
      <w:sz w:val="32"/>
      <w:szCs w:val="32"/>
      <w:lang w:val="ru"/>
    </w:rPr>
  </w:style>
  <w:style w:type="paragraph" w:styleId="ae">
    <w:name w:val="TOC Heading"/>
    <w:basedOn w:val="1"/>
    <w:next w:val="a"/>
    <w:uiPriority w:val="39"/>
    <w:unhideWhenUsed/>
    <w:qFormat/>
    <w:rsid w:val="006B2266"/>
    <w:pPr>
      <w:spacing w:before="240"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rPr>
  </w:style>
  <w:style w:type="character" w:styleId="af">
    <w:name w:val="Strong"/>
    <w:basedOn w:val="a0"/>
    <w:qFormat/>
    <w:rsid w:val="006B2266"/>
    <w:rPr>
      <w:b/>
      <w:bCs/>
    </w:rPr>
  </w:style>
  <w:style w:type="character" w:customStyle="1" w:styleId="a4">
    <w:name w:val="Нижний колонтитул Знак"/>
    <w:basedOn w:val="a0"/>
    <w:link w:val="a3"/>
    <w:uiPriority w:val="99"/>
    <w:rsid w:val="00714597"/>
    <w:rPr>
      <w:rFonts w:ascii="Times New Roman" w:eastAsia="Arial" w:hAnsi="Times New Roman" w:cs="Times New Roman"/>
      <w:sz w:val="18"/>
      <w:szCs w:val="18"/>
      <w:lang w:val="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9E5514-3C80-4CCD-B226-59BA5BCBC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21873</Words>
  <Characters>124679</Characters>
  <Application>Microsoft Office Word</Application>
  <DocSecurity>0</DocSecurity>
  <Lines>1038</Lines>
  <Paragraphs>292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Любовь Сухая</dc:creator>
  <cp:lastModifiedBy>Nik Beloded</cp:lastModifiedBy>
  <cp:revision>4</cp:revision>
  <dcterms:created xsi:type="dcterms:W3CDTF">2023-05-09T20:47:00Z</dcterms:created>
  <dcterms:modified xsi:type="dcterms:W3CDTF">2025-02-08T08:47:00Z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7A99AF919E4F4954A6761DC32CBD2EAE</vt:lpwstr>
  </property>
</Properties>
</file>